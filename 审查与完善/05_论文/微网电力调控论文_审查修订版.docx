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335FEB">
      <w:pPr>
        <w:pStyle w:val="31"/>
      </w:pPr>
      <w:r>
        <w:t>微网与外部电网电力调控策略的预测优化模型</w:t>
      </w:r>
    </w:p>
    <w:p w14:paraId="64ABCF04">
      <w:pPr>
        <w:pStyle w:val="31"/>
      </w:pPr>
      <w:r>
        <w:t>1 问题重述与建模范围</w:t>
      </w:r>
    </w:p>
    <w:p w14:paraId="5B764E22">
      <w:pPr>
        <w:ind w:firstLine="420"/>
      </w:pPr>
      <w:r>
        <w:t>微网利用外网购电、光伏发电和储能共同满足小区负载。问题1在负载、电价已知及光伏单日预测给定时，要求当天供电不低于负载且日末储电量回归日初。问题2每天零点锁定购电计划，供能不足时按当时电价的5倍紧急购电，其余计划量仍须付款。问题3允许在新的光伏预报发布后调整尚未执行的计划，并承担增加或取消交易的费用。问题4进一步考虑电价实时波动。</w:t>
      </w:r>
    </w:p>
    <w:p w14:paraId="489AE266">
      <w:pPr>
        <w:ind w:firstLine="420"/>
      </w:pPr>
      <w:r>
        <w:t>第一问采用附件1和附录1。第二问采用附件1电价及附件2实际序列；第三问增加附件3；第四问以附件4替换价格序列。附件2至4覆盖2025年全年，模板要求正式输出2月1日至12月31日，共334天、48096个时段。1月用于预测选型和储能预运行，不能把后续实际数据用于早先决策。</w:t>
      </w:r>
    </w:p>
    <w:p w14:paraId="78CE4477">
      <w:pPr>
        <w:pStyle w:val="4"/>
      </w:pPr>
      <w:r>
        <w:t>1.1 时间和能量口径</w:t>
      </w:r>
    </w:p>
    <w:p w14:paraId="78605BB1">
      <w:pPr>
        <w:ind w:firstLine="420"/>
      </w:pPr>
      <w:r>
        <w:t>附件每天有144个采样点，首个为0:10，末个为次日0:00。本文假设每个采样值代表此前10分钟区间的平均功率，采样时刻为右端点。因而10:10行对应10:00—10:10。原结果模板末行或末列带有次日标记，现按内部实际计算含义统一标为本日00:00—00:10；其他列仍保留原顺序。该处理是本文对时间歧义的解释，并非题面明示或官方勘误。</w:t>
      </w:r>
    </w:p>
    <w:p w14:paraId="7695134A">
      <w:pPr>
        <w:spacing w:before="100" w:after="100"/>
        <w:jc w:val="center"/>
      </w:pPr>
      <m:oMath>
        <m:r>
          <m:rPr/>
          <m:t>Δt=</m:t>
        </m:r>
        <m:f>
          <m:fPr/>
          <m:num>
            <m:r>
              <m:rPr/>
              <m:t>1</m:t>
            </m:r>
          </m:num>
          <m:den>
            <m:r>
              <m:rPr/>
              <m:t>6</m:t>
            </m:r>
          </m:den>
        </m:f>
        <m:r>
          <m:rPr>
            <m:sty m:val="p"/>
          </m:rPr>
          <m:t> h</m:t>
        </m:r>
        <m:r>
          <m:rPr/>
          <m:t>,</m:t>
        </m:r>
        <m:sSubSup>
          <m:sSubSupPr/>
          <m:e>
            <m:r>
              <m:rPr/>
              <m:t>E</m:t>
            </m:r>
          </m:e>
          <m:sub>
            <m:r>
              <m:rPr/>
              <m:t>d,t</m:t>
            </m:r>
          </m:sub>
          <m:sup>
            <m:r>
              <m:rPr/>
              <m:t>L</m:t>
            </m:r>
          </m:sup>
        </m:sSubSup>
        <m:r>
          <m:rPr/>
          <m:t>=</m:t>
        </m:r>
        <m:sSub>
          <m:sSubPr/>
          <m:e>
            <m:r>
              <m:rPr/>
              <m:t>L</m:t>
            </m:r>
          </m:e>
          <m:sub>
            <m:r>
              <m:rPr/>
              <m:t>d,t</m:t>
            </m:r>
          </m:sub>
        </m:sSub>
        <m:r>
          <m:rPr/>
          <m:t>Δt,</m:t>
        </m:r>
        <m:sSubSup>
          <m:sSubSupPr/>
          <m:e>
            <m:r>
              <m:rPr/>
              <m:t>E</m:t>
            </m:r>
          </m:e>
          <m:sub>
            <m:r>
              <m:rPr/>
              <m:t>d,t</m:t>
            </m:r>
          </m:sub>
          <m:sup>
            <m:r>
              <m:rPr/>
              <m:t>pv</m:t>
            </m:r>
          </m:sup>
        </m:sSubSup>
        <m:r>
          <m:rPr/>
          <m:t>=</m:t>
        </m:r>
        <m:sSubSup>
          <m:sSubSupPr/>
          <m:e>
            <m:r>
              <m:rPr/>
              <m:t>P</m:t>
            </m:r>
          </m:e>
          <m:sub>
            <m:r>
              <m:rPr/>
              <m:t>d,t</m:t>
            </m:r>
          </m:sub>
          <m:sup>
            <m:r>
              <m:rPr/>
              <m:t>pv</m:t>
            </m:r>
          </m:sup>
        </m:sSubSup>
        <m:r>
          <m:rPr/>
          <m:t>Δt</m:t>
        </m:r>
      </m:oMath>
      <w:r>
        <w:t xml:space="preserve">  （1）</w:t>
      </w:r>
    </w:p>
    <w:p w14:paraId="3B5A8B15">
      <w:pPr>
        <w:pStyle w:val="4"/>
      </w:pPr>
      <w:r>
        <w:t>1.2 基本假设</w:t>
      </w:r>
    </w:p>
    <w:p w14:paraId="2542988E">
      <w:pPr>
        <w:ind w:firstLine="420"/>
      </w:pPr>
      <w:r>
        <w:t>充电量指母线送入储能的电量，放电量指储能向母线输出的电量，两侧效率分别为0.9，往返效率为0.81。题面若将90%理解为往返效率，可令两侧效率均为平方根0.9，作为敏感性情形。忽略自放电与设备衰减；无售电收益、无外网购电功率上限。允许弃光和已付费富余电量弃置，以明确表达供电不得低于负载的约束。</w:t>
      </w:r>
    </w:p>
    <w:p w14:paraId="0EC7BA5F">
      <w:pPr>
        <w:ind w:firstLine="420"/>
      </w:pPr>
      <w:r>
        <w:t>第一问日初储电量采用附录给定的6000 kWh。其余问题从2025年1月1日6000 kWh开始连续运行，日末状态传递给下一日，不额外强加每天首尾相等。实时策略仅使用当前及此前已观测的净负荷，未来观测只能用于事后评价。</w:t>
      </w:r>
    </w:p>
    <w:p w14:paraId="33F6D606">
      <w:r>
        <w:br w:type="page"/>
      </w:r>
    </w:p>
    <w:p w14:paraId="02D8BBAA">
      <w:pPr>
        <w:pStyle w:val="3"/>
      </w:pPr>
      <w:r>
        <w:t>2 符号与统一物理模型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4989"/>
        <w:gridCol w:w="1531"/>
      </w:tblGrid>
      <w:tr w14:paraId="45D049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854CCE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符号</w:t>
            </w:r>
          </w:p>
        </w:tc>
        <w:tc>
          <w:tcPr>
            <w:tcW w:w="49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145C6B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9B0DB6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单位</w:t>
            </w:r>
          </w:p>
        </w:tc>
      </w:tr>
      <w:tr w14:paraId="3E77A0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F910FA">
            <w:pPr>
              <w:spacing w:before="0" w:after="0" w:line="252" w:lineRule="auto"/>
              <w:jc w:val="center"/>
            </w:pPr>
            <m:oMathPara>
              <m:oMath>
                <m:r>
                  <m:rPr/>
                  <m:t>d,t</m:t>
                </m:r>
              </m:oMath>
            </m:oMathPara>
          </w:p>
        </w:tc>
        <w:tc>
          <w:tcPr>
            <w:tcW w:w="49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F9B1A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日期与日内时段索引，时段0至143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5851A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</w:tr>
      <w:tr w14:paraId="00E333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A70970">
            <w:pPr>
              <w:spacing w:before="0" w:after="0" w:line="252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d,t</m:t>
                    </m:r>
                  </m:sub>
                </m:sSub>
                <m:r>
                  <m:rPr/>
                  <m:t>,</m:t>
                </m:r>
                <m:sSubSup>
                  <m:sSubSupPr/>
                  <m:e>
                    <m:r>
                      <m:rPr/>
                      <m:t>P</m:t>
                    </m:r>
                  </m:e>
                  <m:sub>
                    <m:r>
                      <m:rPr/>
                      <m:t>d,t</m:t>
                    </m:r>
                  </m:sub>
                  <m:sup>
                    <m:r>
                      <m:rPr/>
                      <m:t>pv</m:t>
                    </m:r>
                  </m:sup>
                </m:sSubSup>
              </m:oMath>
            </m:oMathPara>
          </w:p>
        </w:tc>
        <w:tc>
          <w:tcPr>
            <w:tcW w:w="49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49BDF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负载功率与光伏功率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94F30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kW</w:t>
            </w:r>
          </w:p>
        </w:tc>
      </w:tr>
      <w:tr w14:paraId="2D4F8B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624D41">
            <w:pPr>
              <w:spacing w:before="0" w:after="0" w:line="252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p</m:t>
                    </m:r>
                  </m:e>
                  <m:sub>
                    <m:r>
                      <m:rPr/>
                      <m:t>d,t</m:t>
                    </m:r>
                  </m:sub>
                </m:sSub>
                <m:r>
                  <m:rPr/>
                  <m:t>,</m:t>
                </m:r>
                <m:sSub>
                  <m:sSubPr/>
                  <m:e>
                    <m:acc>
                      <m:accPr/>
                      <m:e>
                        <m:r>
                          <m:rPr/>
                          <m:t>p</m:t>
                        </m:r>
                      </m:e>
                    </m:acc>
                  </m:e>
                  <m:sub>
                    <m:r>
                      <m:rPr/>
                      <m:t>d,t</m:t>
                    </m:r>
                  </m:sub>
                </m:sSub>
              </m:oMath>
            </m:oMathPara>
          </w:p>
        </w:tc>
        <w:tc>
          <w:tcPr>
            <w:tcW w:w="49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DD11E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实际价格与决策价格预测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7D1A4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元/kWh</w:t>
            </w:r>
          </w:p>
        </w:tc>
      </w:tr>
      <w:tr w14:paraId="58A1D6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D7FF48">
            <w:pPr>
              <w:spacing w:before="0" w:after="0" w:line="252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G</m:t>
                    </m:r>
                  </m:e>
                  <m:sub>
                    <m:r>
                      <m:rPr/>
                      <m:t>d,t</m:t>
                    </m:r>
                  </m:sub>
                  <m:sup>
                    <m:r>
                      <m:rPr/>
                      <m:t>0</m:t>
                    </m:r>
                  </m:sup>
                </m:sSubSup>
                <m:r>
                  <m:rPr/>
                  <m:t>,</m:t>
                </m:r>
                <m:sSub>
                  <m:sSubPr/>
                  <m:e>
                    <m:r>
                      <m:rPr/>
                      <m:t>G</m:t>
                    </m:r>
                  </m:e>
                  <m:sub>
                    <m:r>
                      <m:rPr/>
                      <m:t>d,t</m:t>
                    </m:r>
                  </m:sub>
                </m:sSub>
              </m:oMath>
            </m:oMathPara>
          </w:p>
        </w:tc>
        <w:tc>
          <w:tcPr>
            <w:tcW w:w="49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D27E4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日前计划量与最终有效常规购电量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5A244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kWh</w:t>
            </w:r>
          </w:p>
        </w:tc>
      </w:tr>
      <w:tr w14:paraId="4B0B37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84027D">
            <w:pPr>
              <w:spacing w:before="0" w:after="0" w:line="252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d,t</m:t>
                    </m:r>
                  </m:sub>
                </m:sSub>
                <m:r>
                  <m:rPr/>
                  <m:t>,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d,t</m:t>
                    </m:r>
                  </m:sub>
                </m:sSub>
              </m:oMath>
            </m:oMathPara>
          </w:p>
        </w:tc>
        <w:tc>
          <w:tcPr>
            <w:tcW w:w="49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03841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母线侧充电量与放电量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B07C1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kWh</w:t>
            </w:r>
          </w:p>
        </w:tc>
      </w:tr>
      <w:tr w14:paraId="6C99B0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EC6376">
            <w:pPr>
              <w:spacing w:before="0" w:after="0" w:line="252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S</m:t>
                    </m:r>
                  </m:e>
                  <m:sub>
                    <m:r>
                      <m:rPr/>
                      <m:t>d,t</m:t>
                    </m:r>
                  </m:sub>
                </m:sSub>
              </m:oMath>
            </m:oMathPara>
          </w:p>
        </w:tc>
        <w:tc>
          <w:tcPr>
            <w:tcW w:w="49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9175D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时段开始时的储电量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FBA58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kWh</w:t>
            </w:r>
          </w:p>
        </w:tc>
      </w:tr>
      <w:tr w14:paraId="5F21D8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23AB3B">
            <w:pPr>
              <w:spacing w:before="0" w:after="0" w:line="252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R</m:t>
                    </m:r>
                  </m:e>
                  <m:sub>
                    <m:r>
                      <m:rPr/>
                      <m:t>d,t</m:t>
                    </m:r>
                  </m:sub>
                </m:sSub>
                <m:r>
                  <m:rPr/>
                  <m:t>,</m:t>
                </m:r>
                <m:sSub>
                  <m:sSubPr/>
                  <m:e>
                    <m:r>
                      <m:rPr/>
                      <m:t>W</m:t>
                    </m:r>
                  </m:e>
                  <m:sub>
                    <m:r>
                      <m:rPr/>
                      <m:t>d,t</m:t>
                    </m:r>
                  </m:sub>
                </m:sSub>
              </m:oMath>
            </m:oMathPara>
          </w:p>
        </w:tc>
        <w:tc>
          <w:tcPr>
            <w:tcW w:w="49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56AD1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紧急购电量与弃置电量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F487B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kWh</w:t>
            </w:r>
          </w:p>
        </w:tc>
      </w:tr>
      <w:tr w14:paraId="344852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B7E45F">
            <w:pPr>
              <w:spacing w:before="0" w:after="0" w:line="252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δ</m:t>
                    </m:r>
                  </m:e>
                  <m:sub>
                    <m:r>
                      <m:rPr/>
                      <m:t>d,t</m:t>
                    </m:r>
                  </m:sub>
                  <m:sup>
                    <m:r>
                      <m:rPr/>
                      <m:t>k,+</m:t>
                    </m:r>
                  </m:sup>
                </m:sSubSup>
                <m:r>
                  <m:rPr/>
                  <m:t>,</m:t>
                </m:r>
                <m:sSubSup>
                  <m:sSubSupPr/>
                  <m:e>
                    <m:r>
                      <m:rPr/>
                      <m:t>δ</m:t>
                    </m:r>
                  </m:e>
                  <m:sub>
                    <m:r>
                      <m:rPr/>
                      <m:t>d,t</m:t>
                    </m:r>
                  </m:sub>
                  <m:sup>
                    <m:r>
                      <m:rPr/>
                      <m:t>k,−</m:t>
                    </m:r>
                  </m:sup>
                </m:sSubSup>
              </m:oMath>
            </m:oMathPara>
          </w:p>
        </w:tc>
        <w:tc>
          <w:tcPr>
            <w:tcW w:w="49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51AF3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第k次调整的增购量与减购量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77A1B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kWh</w:t>
            </w:r>
          </w:p>
        </w:tc>
      </w:tr>
      <w:tr w14:paraId="36264B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49AB33">
            <w:pPr>
              <w:spacing w:before="0" w:after="0" w:line="252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η</m:t>
                    </m:r>
                  </m:e>
                  <m:sub>
                    <m:r>
                      <m:rPr/>
                      <m:t>c</m:t>
                    </m:r>
                  </m:sub>
                </m:sSub>
                <m:r>
                  <m:rPr/>
                  <m:t>,</m:t>
                </m:r>
                <m:sSub>
                  <m:sSubPr/>
                  <m:e>
                    <m:r>
                      <m:rPr/>
                      <m:t>η</m:t>
                    </m:r>
                  </m:e>
                  <m:sub>
                    <m:r>
                      <m:rPr/>
                      <m:t>d</m:t>
                    </m:r>
                  </m:sub>
                </m:sSub>
              </m:oMath>
            </m:oMathPara>
          </w:p>
        </w:tc>
        <w:tc>
          <w:tcPr>
            <w:tcW w:w="49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CEF51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充电效率与放电效率，均为0.9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55775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</w:tr>
    </w:tbl>
    <w:p w14:paraId="55BBD2AC">
      <w:pPr>
        <w:ind w:firstLine="420"/>
      </w:pPr>
      <w:r>
        <w:t>令每个时段的供给加上紧急补购等于负载、充电和弃置之和。弃置变量使模型能表示光伏或已付费计划量的过剩，而不将其误算为负购电收入。</w:t>
      </w:r>
    </w:p>
    <w:p w14:paraId="5AE783B7">
      <w:pPr>
        <w:spacing w:before="100" w:after="100"/>
        <w:jc w:val="center"/>
      </w:pPr>
      <m:oMath>
        <m:sSub>
          <m:sSubPr/>
          <m:e>
            <m:r>
              <m:rPr/>
              <m:t>G</m:t>
            </m:r>
          </m:e>
          <m:sub>
            <m:r>
              <m:rPr/>
              <m:t>d,t</m:t>
            </m:r>
          </m:sub>
        </m:sSub>
        <m:r>
          <m:rPr/>
          <m:t>+</m:t>
        </m:r>
        <m:sSubSup>
          <m:sSubSupPr/>
          <m:e>
            <m:r>
              <m:rPr/>
              <m:t>E</m:t>
            </m:r>
          </m:e>
          <m:sub>
            <m:r>
              <m:rPr/>
              <m:t>d,t</m:t>
            </m:r>
          </m:sub>
          <m:sup>
            <m:r>
              <m:rPr/>
              <m:t>pv</m:t>
            </m:r>
          </m:sup>
        </m:sSubSup>
        <m:r>
          <m:rPr/>
          <m:t>+</m:t>
        </m:r>
        <m:sSub>
          <m:sSubPr/>
          <m:e>
            <m:r>
              <m:rPr/>
              <m:t>D</m:t>
            </m:r>
          </m:e>
          <m:sub>
            <m:r>
              <m:rPr/>
              <m:t>d,t</m:t>
            </m:r>
          </m:sub>
        </m:sSub>
        <m:r>
          <m:rPr/>
          <m:t>+</m:t>
        </m:r>
        <m:sSub>
          <m:sSubPr/>
          <m:e>
            <m:r>
              <m:rPr/>
              <m:t>R</m:t>
            </m:r>
          </m:e>
          <m:sub>
            <m:r>
              <m:rPr/>
              <m:t>d,t</m:t>
            </m:r>
          </m:sub>
        </m:sSub>
        <m:r>
          <m:rPr/>
          <m:t>=</m:t>
        </m:r>
        <m:sSubSup>
          <m:sSubSupPr/>
          <m:e>
            <m:r>
              <m:rPr/>
              <m:t>E</m:t>
            </m:r>
          </m:e>
          <m:sub>
            <m:r>
              <m:rPr/>
              <m:t>d,t</m:t>
            </m:r>
          </m:sub>
          <m:sup>
            <m:r>
              <m:rPr/>
              <m:t>L</m:t>
            </m:r>
          </m:sup>
        </m:sSubSup>
        <m:r>
          <m:rPr/>
          <m:t>+</m:t>
        </m:r>
        <m:sSub>
          <m:sSubPr/>
          <m:e>
            <m:r>
              <m:rPr/>
              <m:t>C</m:t>
            </m:r>
          </m:e>
          <m:sub>
            <m:r>
              <m:rPr/>
              <m:t>d,t</m:t>
            </m:r>
          </m:sub>
        </m:sSub>
        <m:r>
          <m:rPr/>
          <m:t>+</m:t>
        </m:r>
        <m:sSub>
          <m:sSubPr/>
          <m:e>
            <m:r>
              <m:rPr/>
              <m:t>W</m:t>
            </m:r>
          </m:e>
          <m:sub>
            <m:r>
              <m:rPr/>
              <m:t>d,t</m:t>
            </m:r>
          </m:sub>
        </m:sSub>
      </m:oMath>
      <w:r>
        <w:t xml:space="preserve">  （2）</w:t>
      </w:r>
    </w:p>
    <w:p w14:paraId="3B195AF3">
      <w:pPr>
        <w:spacing w:before="100" w:after="100"/>
        <w:jc w:val="center"/>
      </w:pPr>
      <m:oMath>
        <m:sSub>
          <m:sSubPr/>
          <m:e>
            <m:r>
              <m:rPr/>
              <m:t>S</m:t>
            </m:r>
          </m:e>
          <m:sub>
            <m:r>
              <m:rPr/>
              <m:t>d,t+1</m:t>
            </m:r>
          </m:sub>
        </m:sSub>
        <m:r>
          <m:rPr/>
          <m:t>=</m:t>
        </m:r>
        <m:sSub>
          <m:sSubPr/>
          <m:e>
            <m:r>
              <m:rPr/>
              <m:t>S</m:t>
            </m:r>
          </m:e>
          <m:sub>
            <m:r>
              <m:rPr/>
              <m:t>d,t</m:t>
            </m:r>
          </m:sub>
        </m:sSub>
        <m:r>
          <m:rPr/>
          <m:t>+</m:t>
        </m:r>
        <m:sSub>
          <m:sSubPr/>
          <m:e>
            <m:r>
              <m:rPr/>
              <m:t>η</m:t>
            </m:r>
          </m:e>
          <m:sub>
            <m:r>
              <m:rPr/>
              <m:t>c</m:t>
            </m:r>
          </m:sub>
        </m:sSub>
        <m:sSub>
          <m:sSubPr/>
          <m:e>
            <m:r>
              <m:rPr/>
              <m:t>C</m:t>
            </m:r>
          </m:e>
          <m:sub>
            <m:r>
              <m:rPr/>
              <m:t>d,t</m:t>
            </m:r>
          </m:sub>
        </m:sSub>
        <m:r>
          <m:rPr/>
          <m:t>−</m:t>
        </m:r>
        <m:f>
          <m:fPr/>
          <m:num>
            <m:sSub>
              <m:sSubPr/>
              <m:e>
                <m:r>
                  <m:rPr/>
                  <m:t>D</m:t>
                </m:r>
              </m:e>
              <m:sub>
                <m:r>
                  <m:rPr/>
                  <m:t>d,t</m:t>
                </m:r>
              </m:sub>
            </m:sSub>
          </m:num>
          <m:den>
            <m:sSub>
              <m:sSubPr/>
              <m:e>
                <m:r>
                  <m:rPr/>
                  <m:t>η</m:t>
                </m:r>
              </m:e>
              <m:sub>
                <m:r>
                  <m:rPr/>
                  <m:t>d</m:t>
                </m:r>
              </m:sub>
            </m:sSub>
          </m:den>
        </m:f>
      </m:oMath>
      <w:r>
        <w:t xml:space="preserve">  （3）</w:t>
      </w:r>
    </w:p>
    <w:p w14:paraId="488D9276">
      <w:pPr>
        <w:spacing w:before="100" w:after="100"/>
        <w:jc w:val="center"/>
      </w:pPr>
      <m:oMath>
        <m:r>
          <m:rPr/>
          <m:t>1200≤</m:t>
        </m:r>
        <m:sSub>
          <m:sSubPr/>
          <m:e>
            <m:r>
              <m:rPr/>
              <m:t>S</m:t>
            </m:r>
          </m:e>
          <m:sub>
            <m:r>
              <m:rPr/>
              <m:t>d,t</m:t>
            </m:r>
          </m:sub>
        </m:sSub>
        <m:r>
          <m:rPr/>
          <m:t>≤10800,0≤</m:t>
        </m:r>
        <m:sSub>
          <m:sSubPr/>
          <m:e>
            <m:r>
              <m:rPr/>
              <m:t>C</m:t>
            </m:r>
          </m:e>
          <m:sub>
            <m:r>
              <m:rPr/>
              <m:t>d,t</m:t>
            </m:r>
          </m:sub>
        </m:sSub>
        <m:r>
          <m:rPr/>
          <m:t>,</m:t>
        </m:r>
        <m:sSub>
          <m:sSubPr/>
          <m:e>
            <m:r>
              <m:rPr/>
              <m:t>D</m:t>
            </m:r>
          </m:e>
          <m:sub>
            <m:r>
              <m:rPr/>
              <m:t>d,t</m:t>
            </m:r>
          </m:sub>
        </m:sSub>
        <m:r>
          <m:rPr/>
          <m:t>≤</m:t>
        </m:r>
        <m:f>
          <m:fPr/>
          <m:num>
            <m:r>
              <m:rPr/>
              <m:t>5000</m:t>
            </m:r>
          </m:num>
          <m:den>
            <m:r>
              <m:rPr/>
              <m:t>6</m:t>
            </m:r>
          </m:den>
        </m:f>
      </m:oMath>
      <w:r>
        <w:t xml:space="preserve">  （4）</w:t>
      </w:r>
    </w:p>
    <w:p w14:paraId="230402DA">
      <w:pPr>
        <w:spacing w:before="100" w:after="100"/>
        <w:jc w:val="center"/>
      </w:pPr>
      <m:oMath>
        <m:sSub>
          <m:sSubPr/>
          <m:e>
            <m:r>
              <m:rPr/>
              <m:t>G</m:t>
            </m:r>
          </m:e>
          <m:sub>
            <m:r>
              <m:rPr/>
              <m:t>d,t</m:t>
            </m:r>
          </m:sub>
        </m:sSub>
        <m:r>
          <m:rPr/>
          <m:t>,</m:t>
        </m:r>
        <m:sSub>
          <m:sSubPr/>
          <m:e>
            <m:r>
              <m:rPr/>
              <m:t>R</m:t>
            </m:r>
          </m:e>
          <m:sub>
            <m:r>
              <m:rPr/>
              <m:t>d,t</m:t>
            </m:r>
          </m:sub>
        </m:sSub>
        <m:r>
          <m:rPr/>
          <m:t>,</m:t>
        </m:r>
        <m:sSub>
          <m:sSubPr/>
          <m:e>
            <m:r>
              <m:rPr/>
              <m:t>W</m:t>
            </m:r>
          </m:e>
          <m:sub>
            <m:r>
              <m:rPr/>
              <m:t>d,t</m:t>
            </m:r>
          </m:sub>
        </m:sSub>
        <m:r>
          <m:rPr/>
          <m:t>≥0,</m:t>
        </m:r>
        <m:sSub>
          <m:sSubPr/>
          <m:e>
            <m:r>
              <m:rPr/>
              <m:t>S</m:t>
            </m:r>
          </m:e>
          <m:sub>
            <m:r>
              <m:rPr/>
              <m:t>d+1,0</m:t>
            </m:r>
          </m:sub>
        </m:sSub>
        <m:r>
          <m:rPr/>
          <m:t>=</m:t>
        </m:r>
        <m:sSub>
          <m:sSubPr/>
          <m:e>
            <m:r>
              <m:rPr/>
              <m:t>S</m:t>
            </m:r>
          </m:e>
          <m:sub>
            <m:r>
              <m:rPr/>
              <m:t>d,144</m:t>
            </m:r>
          </m:sub>
        </m:sSub>
      </m:oMath>
      <w:r>
        <w:t xml:space="preserve">  （5）</w:t>
      </w:r>
    </w:p>
    <w:p w14:paraId="23A71E40">
      <w:pPr>
        <w:ind w:firstLine="420"/>
      </w:pPr>
      <w:r>
        <w:t>程序对每一个10分钟时段检查能量平衡与储能状态方程，再检查边界和日际衔接。六个4小时区间的充放电量是24个时段之和，不能仅凭4小时汇总推断区间内是否存在功率越限。因而验证使用逐时段轨迹，而不仅检查结果表。</w:t>
      </w:r>
    </w:p>
    <w:p w14:paraId="2FE2F3C7">
      <w:r>
        <w:br w:type="page"/>
      </w:r>
    </w:p>
    <w:p w14:paraId="74EFEDD6">
      <w:pPr>
        <w:pStyle w:val="3"/>
      </w:pPr>
      <w:r>
        <w:t>3 数据处理与因果预测</w:t>
      </w:r>
    </w:p>
    <w:p w14:paraId="6F8083D0">
      <w:pPr>
        <w:pStyle w:val="4"/>
      </w:pPr>
      <w:r>
        <w:t>3.1 数据完整性</w:t>
      </w:r>
    </w:p>
    <w:p w14:paraId="7EB86DC9">
      <w:pPr>
        <w:ind w:firstLine="420"/>
      </w:pPr>
      <w:r>
        <w:t>附件1有432个建模数值；附件2负载、光伏和附件4价格各有52560个数值；附件3有35040个预报值，共193152个数值。数值区均无缺失、负值和非有限数。附件3的日期只在每组首行出现，组内空白通过向下继承日期解析，不能当作预测缺失。预报第h小时对应发布时间加h小时，跨日预测须按目标时间索引。</w:t>
      </w:r>
    </w:p>
    <w:p w14:paraId="4749DC2F">
      <w:pPr>
        <w:pStyle w:val="4"/>
      </w:pPr>
      <w:r>
        <w:t>3.2 预测与选型</w:t>
      </w:r>
    </w:p>
    <w:p w14:paraId="251FFB9C">
      <w:pPr>
        <w:ind w:firstLine="420"/>
      </w:pPr>
      <w:r>
        <w:t>比较历史同时间均值、7日、14日、30日移动平均、EWMA及岭回归。第d天的预测只能读取前d天数据。岭回归使用前1日、前7日、近7日均值、周周期正余弦及截距，拟合窗口最多60天，功率统一除以5000缩放。非截距正则系数为1，截距正则系数为百万分之一。训练不足12天时使用7日均值。预测值裁剪为非负，且上界只依据历史范围。</w:t>
      </w:r>
    </w:p>
    <w:p w14:paraId="5F5ED144">
      <w:pPr>
        <w:spacing w:before="100" w:after="100"/>
        <w:jc w:val="center"/>
      </w:pPr>
      <m:oMath>
        <m:acc>
          <m:accPr/>
          <m:e>
            <m:r>
              <m:rPr>
                <m:sty m:val="bi"/>
              </m:rPr>
              <m:t>β</m:t>
            </m:r>
          </m:e>
        </m:acc>
        <m:r>
          <m:rPr/>
          <m:t>=(</m:t>
        </m:r>
        <m:sSup>
          <m:sSupPr/>
          <m:e>
            <m:r>
              <m:rPr/>
              <m:t>X</m:t>
            </m:r>
          </m:e>
          <m:sup>
            <m:r>
              <m:rPr>
                <m:sty m:val="p"/>
                <m:scr m:val="sans-serif"/>
              </m:rPr>
              <m:t>T</m:t>
            </m:r>
          </m:sup>
        </m:sSup>
        <m:r>
          <m:rPr/>
          <m:t>X+Λ</m:t>
        </m:r>
        <m:sSup>
          <m:sSupPr/>
          <m:e>
            <m:r>
              <m:rPr/>
              <m:t>)</m:t>
            </m:r>
          </m:e>
          <m:sup>
            <m:r>
              <m:rPr/>
              <m:t>−1</m:t>
            </m:r>
          </m:sup>
        </m:sSup>
        <m:sSup>
          <m:sSupPr/>
          <m:e>
            <m:r>
              <m:rPr/>
              <m:t>X</m:t>
            </m:r>
          </m:e>
          <m:sup>
            <m:r>
              <m:rPr>
                <m:sty m:val="p"/>
                <m:scr m:val="sans-serif"/>
              </m:rPr>
              <m:t>T</m:t>
            </m:r>
          </m:sup>
        </m:sSup>
        <m:r>
          <m:rPr/>
          <m:t>y,</m:t>
        </m:r>
        <m:sSub>
          <m:sSubPr/>
          <m:e>
            <m:acc>
              <m:accPr/>
              <m:e>
                <m:r>
                  <m:rPr/>
                  <m:t>y</m:t>
                </m:r>
              </m:e>
            </m:acc>
          </m:e>
          <m:sub>
            <m:r>
              <m:rPr/>
              <m:t>d,t</m:t>
            </m:r>
          </m:sub>
        </m:sSub>
        <m:r>
          <m:rPr/>
          <m:t>=5000</m:t>
        </m:r>
        <m:sSubSup>
          <m:sSubSupPr/>
          <m:e>
            <m:r>
              <m:rPr/>
              <m:t>x</m:t>
            </m:r>
          </m:e>
          <m:sub>
            <m:r>
              <m:rPr/>
              <m:t>d,t</m:t>
            </m:r>
          </m:sub>
          <m:sup>
            <m:r>
              <m:rPr>
                <m:sty m:val="p"/>
                <m:scr m:val="sans-serif"/>
              </m:rPr>
              <m:t>T</m:t>
            </m:r>
          </m:sup>
        </m:sSubSup>
        <m:acc>
          <m:accPr/>
          <m:e>
            <m:r>
              <m:rPr>
                <m:sty m:val="bi"/>
              </m:rPr>
              <m:t>β</m:t>
            </m:r>
          </m:e>
        </m:acc>
      </m:oMath>
      <w:r>
        <w:t xml:space="preserve">  （6）</w:t>
      </w:r>
    </w:p>
    <w:p w14:paraId="2B709178">
      <w:pPr>
        <w:ind w:firstLine="420"/>
      </w:pPr>
      <w:r>
        <w:t>预测器按滚动起点验证原则构建[1]。经济选型实际采用1月17日至31日连续15天，候选为6种预测方法、3种裕度和3种终端系数，共54组；以期末库存校正后的费用选出岭回归、裕度0、终端系数0.5。实际1月预运行仍使用事先固定的EWMA、裕度0.5和终端系数0.5，避免用月底选型反写月初状态。</w:t>
      </w:r>
    </w:p>
    <w:p w14:paraId="2D801130">
      <w:pPr>
        <w:ind w:firstLine="420"/>
      </w:pPr>
      <w:r>
        <w:t>1月1日没有历史样本时，原实现以附件1的负载和光伏曲线冷启动。这是额外的初始化假设，并非附件2当日真实观测；正式评价从2月开始，当前复算保留此假设以与原结果一致。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814"/>
        <w:gridCol w:w="1814"/>
        <w:gridCol w:w="1814"/>
        <w:gridCol w:w="1814"/>
      </w:tblGrid>
      <w:tr w14:paraId="4313D9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EF00F7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99B7DE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负载MAE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8B59B3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负载RMSE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D17B39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光伏MAE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1CA373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光伏RMSE</w:t>
            </w:r>
          </w:p>
        </w:tc>
      </w:tr>
      <w:tr w14:paraId="532D8D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1128F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mean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9F067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803.65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4A03B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1,028.24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0F15E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483.33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1BF4A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772.97</w:t>
            </w:r>
          </w:p>
        </w:tc>
      </w:tr>
      <w:tr w14:paraId="53FF45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32510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ma7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CCB4E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781.21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A7989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955.92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DC901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153.40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28CF0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303.86</w:t>
            </w:r>
          </w:p>
        </w:tc>
      </w:tr>
      <w:tr w14:paraId="574ED9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3A1FC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ma14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075DB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782.67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CEFB8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959.83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CE007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171.48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33A62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327.22</w:t>
            </w:r>
          </w:p>
        </w:tc>
      </w:tr>
      <w:tr w14:paraId="7B213B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99204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ma30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DC7C1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789.76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3BB21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973.51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9E13F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225.65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EC03F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400.08</w:t>
            </w:r>
          </w:p>
        </w:tc>
      </w:tr>
      <w:tr w14:paraId="7A0E80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9F3B0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ewma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F2A53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838.19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5C8A0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1,039.77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018BC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154.73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3D317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303.83</w:t>
            </w:r>
          </w:p>
        </w:tc>
      </w:tr>
      <w:tr w14:paraId="3E18F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47D23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ridge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189B8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180.32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CFF47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242.31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D7D3B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150.46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E10FC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302.77</w:t>
            </w:r>
          </w:p>
        </w:tc>
      </w:tr>
    </w:tbl>
    <w:p w14:paraId="46C3DE1A">
      <w:pPr>
        <w:ind w:firstLine="420"/>
      </w:pPr>
      <w:r>
        <w:t>表中误差单位均为kW，评价区间为2月至12月。MAPE仅作为辅助描述，排除接近零的实际功率；阈值采用全评价样本峰值的1%，因此该指标不用于当时可用的在线特征。模型选择没有使用外样本误差反选参数。</w:t>
      </w:r>
    </w:p>
    <w:p w14:paraId="21B77C0E">
      <w:pPr>
        <w:pStyle w:val="4"/>
      </w:pPr>
      <w:r>
        <w:t>3.3 三情景构造</w:t>
      </w:r>
    </w:p>
    <w:p w14:paraId="569C10B0">
      <w:pPr>
        <w:ind w:firstLine="420"/>
      </w:pPr>
      <w:r>
        <w:t>最近30个历史整日的净负荷预测残差按全天能量排序，取排序位置约15%、50%、85%的三条完整残差曲线，以等权构成代表情景。它保留部分日内相关结构，但三个代表日不等同于经过校准的真实概率分布。</w:t>
      </w:r>
    </w:p>
    <w:p w14:paraId="0C68CCE9">
      <w:pPr>
        <w:spacing w:before="100" w:after="100"/>
        <w:jc w:val="center"/>
      </w:pPr>
      <m:oMath>
        <m:sSub>
          <m:sSubPr/>
          <m:e>
            <m:acc>
              <m:accPr/>
              <m:e>
                <m:r>
                  <m:rPr/>
                  <m:t>N</m:t>
                </m:r>
              </m:e>
            </m:acc>
          </m:e>
          <m:sub>
            <m:r>
              <m:rPr/>
              <m:t>d,t</m:t>
            </m:r>
          </m:sub>
        </m:sSub>
        <m:r>
          <m:rPr/>
          <m:t>=(</m:t>
        </m:r>
        <m:sSub>
          <m:sSubPr/>
          <m:e>
            <m:acc>
              <m:accPr/>
              <m:e>
                <m:r>
                  <m:rPr/>
                  <m:t>L</m:t>
                </m:r>
              </m:e>
            </m:acc>
          </m:e>
          <m:sub>
            <m:r>
              <m:rPr/>
              <m:t>d,t</m:t>
            </m:r>
          </m:sub>
        </m:sSub>
        <m:r>
          <m:rPr/>
          <m:t>−</m:t>
        </m:r>
        <m:sSubSup>
          <m:sSubSupPr/>
          <m:e>
            <m:acc>
              <m:accPr/>
              <m:e>
                <m:r>
                  <m:rPr/>
                  <m:t>P</m:t>
                </m:r>
              </m:e>
            </m:acc>
          </m:e>
          <m:sub>
            <m:r>
              <m:rPr/>
              <m:t>d,t</m:t>
            </m:r>
          </m:sub>
          <m:sup>
            <m:r>
              <m:rPr/>
              <m:t>pv</m:t>
            </m:r>
          </m:sup>
        </m:sSubSup>
        <m:r>
          <m:rPr/>
          <m:t>)Δt,</m:t>
        </m:r>
        <m:sSubSup>
          <m:sSubSupPr/>
          <m:e>
            <m:r>
              <m:rPr/>
              <m:t>N</m:t>
            </m:r>
          </m:e>
          <m:sub>
            <m:r>
              <m:rPr/>
              <m:t>d,t</m:t>
            </m:r>
          </m:sub>
          <m:sup>
            <m:d>
              <m:dPr>
                <m:sepChr m:val=""/>
              </m:dPr>
              <m:e>
                <m:r>
                  <m:rPr/>
                  <m:t>s</m:t>
                </m:r>
              </m:e>
            </m:d>
          </m:sup>
        </m:sSubSup>
        <m:r>
          <m:rPr/>
          <m:t>=</m:t>
        </m:r>
        <m:sSub>
          <m:sSubPr/>
          <m:e>
            <m:acc>
              <m:accPr/>
              <m:e>
                <m:r>
                  <m:rPr/>
                  <m:t>N</m:t>
                </m:r>
              </m:e>
            </m:acc>
          </m:e>
          <m:sub>
            <m:r>
              <m:rPr/>
              <m:t>d,t</m:t>
            </m:r>
          </m:sub>
        </m:sSub>
        <m:r>
          <m:rPr/>
          <m:t>+</m:t>
        </m:r>
        <m:sSubSup>
          <m:sSubSupPr/>
          <m:e>
            <m:r>
              <m:rPr/>
              <m:t>e</m:t>
            </m:r>
          </m:e>
          <m:sub>
            <m:r>
              <m:rPr/>
              <m:t>d,t</m:t>
            </m:r>
          </m:sub>
          <m:sup>
            <m:d>
              <m:dPr>
                <m:sepChr m:val=""/>
              </m:dPr>
              <m:e>
                <m:r>
                  <m:rPr/>
                  <m:t>s</m:t>
                </m:r>
              </m:e>
            </m:d>
          </m:sup>
        </m:sSubSup>
        <m:r>
          <m:rPr/>
          <m:t>+m</m:t>
        </m:r>
        <m:sSub>
          <m:sSubPr/>
          <m:e>
            <m:r>
              <m:rPr/>
              <m:t>σ</m:t>
            </m:r>
          </m:e>
          <m:sub>
            <m:r>
              <m:rPr/>
              <m:t>d,t</m:t>
            </m:r>
          </m:sub>
        </m:sSub>
      </m:oMath>
      <w:r>
        <w:t xml:space="preserve">  （7）</w:t>
      </w:r>
    </w:p>
    <w:p w14:paraId="77398807">
      <w:r>
        <w:br w:type="page"/>
      </w:r>
    </w:p>
    <w:p w14:paraId="7DF4E288">
      <w:pPr>
        <w:pStyle w:val="3"/>
        <w:bidi w:val="0"/>
      </w:pPr>
      <w:r>
        <w:t>4 问题1的确定性优化模型</w:t>
      </w:r>
    </w:p>
    <w:p w14:paraId="4933052E">
      <w:pPr>
        <w:ind w:firstLine="420"/>
      </w:pPr>
      <w:r>
        <w:t>第一问在零点已获得当天负载、电价和光伏预测，取紧急购电为零。决策为144个常规购电量、144个充电量、144个放电量、144个弃置量及145个储能状态。目标函数为真实购电费，附加首尾储能条件。</w:t>
      </w:r>
    </w:p>
    <w:p w14:paraId="2D2153BA">
      <w:pPr>
        <w:spacing w:before="100" w:after="100"/>
        <w:jc w:val="center"/>
      </w:pPr>
      <m:oMath>
        <m:r>
          <m:rPr/>
          <m:t>min</m:t>
        </m:r>
        <m:sSub>
          <m:sSubPr/>
          <m:e>
            <m:r>
              <m:rPr/>
              <m:t>J</m:t>
            </m:r>
          </m:e>
          <m:sub>
            <m:r>
              <m:rPr/>
              <m:t>1</m:t>
            </m:r>
          </m:sub>
        </m:sSub>
        <m:r>
          <m:rPr/>
          <m:t>=</m:t>
        </m:r>
        <m:nary>
          <m:naryPr>
            <m:chr m:val="∑"/>
            <m:grow m:val="1"/>
            <m:limLoc m:val="undOvr"/>
          </m:naryPr>
          <m:sub>
            <m:r>
              <m:rPr/>
              <m:t>t=0</m:t>
            </m:r>
          </m:sub>
          <m:sup>
            <m:r>
              <m:rPr/>
              <m:t>143</m:t>
            </m:r>
          </m:sup>
          <m:e>
            <m:sSub>
              <m:sSubPr/>
              <m:e>
                <m:r>
                  <m:rPr/>
                  <m:t>p</m:t>
                </m:r>
              </m:e>
              <m:sub>
                <m:r>
                  <m:rPr/>
                  <m:t>t</m:t>
                </m:r>
              </m:sub>
            </m:sSub>
          </m:e>
        </m:nary>
        <m:sSub>
          <m:sSubPr/>
          <m:e>
            <m:r>
              <m:rPr/>
              <m:t>G</m:t>
            </m:r>
          </m:e>
          <m:sub>
            <m:r>
              <m:rPr/>
              <m:t>t</m:t>
            </m:r>
          </m:sub>
        </m:sSub>
        <m:r>
          <m:rPr/>
          <m:t>,</m:t>
        </m:r>
        <m:sSub>
          <m:sSubPr/>
          <m:e>
            <m:r>
              <m:rPr/>
              <m:t>R</m:t>
            </m:r>
          </m:e>
          <m:sub>
            <m:r>
              <m:rPr/>
              <m:t>t</m:t>
            </m:r>
          </m:sub>
        </m:sSub>
        <m:r>
          <m:rPr/>
          <m:t>=0,</m:t>
        </m:r>
        <m:sSub>
          <m:sSubPr/>
          <m:e>
            <m:r>
              <m:rPr/>
              <m:t>S</m:t>
            </m:r>
          </m:e>
          <m:sub>
            <m:r>
              <m:rPr/>
              <m:t>0</m:t>
            </m:r>
          </m:sub>
        </m:sSub>
        <m:r>
          <m:rPr/>
          <m:t>=</m:t>
        </m:r>
        <m:sSub>
          <m:sSubPr/>
          <m:e>
            <m:r>
              <m:rPr/>
              <m:t>S</m:t>
            </m:r>
          </m:e>
          <m:sub>
            <m:r>
              <m:rPr/>
              <m:t>144</m:t>
            </m:r>
          </m:sub>
        </m:sSub>
        <m:r>
          <m:rPr/>
          <m:t>=6000</m:t>
        </m:r>
      </m:oMath>
      <w:r>
        <w:t xml:space="preserve">  （8）</w:t>
      </w:r>
    </w:p>
    <w:p w14:paraId="748D1DF5">
      <w:pPr>
        <w:ind w:firstLine="420"/>
      </w:pPr>
      <w:r>
        <w:t>模型满足第2节各项约束，是线性规划，可由HiGHS求解[2,3]。原始实现另加一项微小吞吐惩罚以稳定选择解；本次独立求解去掉该项，并通过原始与对偶目标对照确认真实费用最优。两个模型的日购电量和费用一致。</w:t>
      </w:r>
    </w:p>
    <w:p w14:paraId="3B777369">
      <w:pPr>
        <w:spacing w:before="100" w:after="100"/>
        <w:jc w:val="center"/>
      </w:pPr>
      <m:oMath>
        <m:sSub>
          <m:sSubPr/>
          <m:e>
            <m:r>
              <m:rPr/>
              <m:t>J</m:t>
            </m:r>
          </m:e>
          <m:sub>
            <m:r>
              <m:rPr/>
              <m:t>ε</m:t>
            </m:r>
          </m:sub>
        </m:sSub>
        <m:r>
          <m:rPr/>
          <m:t>=</m:t>
        </m:r>
        <m:sSub>
          <m:sSubPr/>
          <m:e>
            <m:r>
              <m:rPr/>
              <m:t>J</m:t>
            </m:r>
          </m:e>
          <m:sub>
            <m:r>
              <m:rPr/>
              <m:t>1</m:t>
            </m:r>
          </m:sub>
        </m:sSub>
        <m:r>
          <m:rPr/>
          <m:t>+</m:t>
        </m:r>
        <m:sSup>
          <m:sSupPr/>
          <m:e>
            <m:r>
              <m:rPr/>
              <m:t>10</m:t>
            </m:r>
          </m:e>
          <m:sup>
            <m:r>
              <m:rPr/>
              <m:t>−7</m:t>
            </m:r>
          </m:sup>
        </m:sSup>
        <m:nary>
          <m:naryPr>
            <m:chr m:val="∑"/>
            <m:grow m:val="1"/>
            <m:limLoc m:val="undOvr"/>
            <m:supHide m:val="1"/>
          </m:naryPr>
          <m:sub>
            <m:r>
              <m:rPr/>
              <m:t>t</m:t>
            </m:r>
          </m:sub>
          <m:sup/>
          <m:e>
            <m:r>
              <m:rPr/>
              <m:t>(</m:t>
            </m:r>
          </m:e>
        </m:nary>
        <m:sSub>
          <m:sSubPr/>
          <m:e>
            <m:r>
              <m:rPr/>
              <m:t>C</m:t>
            </m:r>
          </m:e>
          <m:sub>
            <m:r>
              <m:rPr/>
              <m:t>t</m:t>
            </m:r>
          </m:sub>
        </m:sSub>
        <m:r>
          <m:rPr/>
          <m:t>+</m:t>
        </m:r>
        <m:sSub>
          <m:sSubPr/>
          <m:e>
            <m:r>
              <m:rPr/>
              <m:t>D</m:t>
            </m:r>
          </m:e>
          <m:sub>
            <m:r>
              <m:rPr/>
              <m:t>t</m:t>
            </m:r>
          </m:sub>
        </m:sSub>
        <m:r>
          <m:rPr/>
          <m:t>)</m:t>
        </m:r>
      </m:oMath>
      <w:r>
        <w:t xml:space="preserve">  （9）</w:t>
      </w:r>
    </w:p>
    <w:p w14:paraId="354BAECD">
      <w:pPr>
        <w:ind w:firstLine="420"/>
      </w:pPr>
      <w:r>
        <w:t>在允许弃置且所有价格为正的模型中，若某时段同时充放电，可将充电减少a、放电减少0.81a，从而保持储能变化不变。此时母线富余增加0.19a，可通过减少购电或增加弃置保持平衡。真实购电费不会上升，吞吐惩罚严格减少。因此存在不同时充放电的最优解。若未来限制弃置或引入其他复杂费用，应重新验证这一推导，必要时加入二元互斥变量。</w:t>
      </w:r>
    </w:p>
    <w:p w14:paraId="55188434">
      <w:pPr>
        <w:pStyle w:val="4"/>
      </w:pPr>
      <w:r>
        <w:t>4.1 最优性与能量检验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422"/>
      </w:tblGrid>
      <w:tr w14:paraId="59215B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51AA4E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B9F719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数值</w:t>
            </w:r>
          </w:p>
        </w:tc>
      </w:tr>
      <w:tr w14:paraId="24B309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46D3F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日购电量 / kWh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F28DF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59,482.6990</w:t>
            </w:r>
          </w:p>
        </w:tc>
      </w:tr>
      <w:tr w14:paraId="437E16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D22FD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日购电费 / 元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C962D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35,126.948589</w:t>
            </w:r>
          </w:p>
        </w:tc>
      </w:tr>
      <w:tr w14:paraId="16A490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0FD67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对偶目标 / 元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90344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35,126.948589</w:t>
            </w:r>
          </w:p>
        </w:tc>
      </w:tr>
      <w:tr w14:paraId="10E94B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A0F20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原始对偶差 / 元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E4E87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7.276e-12</w:t>
            </w:r>
          </w:p>
        </w:tc>
      </w:tr>
      <w:tr w14:paraId="479D8B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8055C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无储能费用 / 元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3E932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48,052.05</w:t>
            </w:r>
          </w:p>
        </w:tc>
      </w:tr>
      <w:tr w14:paraId="162A2E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A958D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费用节省比例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1DCC2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26.90%</w:t>
            </w:r>
          </w:p>
        </w:tc>
      </w:tr>
      <w:tr w14:paraId="5D28CD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DDBE3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日弃置电量 / kWh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29458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</w:tbl>
    <w:p w14:paraId="5A523866">
      <w:pPr>
        <w:ind w:firstLine="420"/>
      </w:pPr>
      <w:r>
        <w:t>全天充电量为20,740.6661 kWh，放电量为16,799.9396 kWh。二者的差额为储能损耗，并非能量守恒错误。日初与日末均为6000 kWh；储电轨迹覆盖1200至10800 kWh，最大充电功率5000 kW，最大放电功率4,293.9182 kW。</w:t>
      </w:r>
    </w:p>
    <w:p w14:paraId="76C306B5">
      <w:pPr>
        <w:spacing w:before="100" w:after="100"/>
        <w:jc w:val="center"/>
      </w:pPr>
      <m:oMath>
        <m:nary>
          <m:naryPr>
            <m:chr m:val="∑"/>
            <m:grow m:val="1"/>
            <m:limLoc m:val="undOvr"/>
            <m:supHide m:val="1"/>
          </m:naryPr>
          <m:sub>
            <m:r>
              <m:rPr/>
              <m:t>t</m:t>
            </m:r>
          </m:sub>
          <m:sup/>
          <m:e>
            <m:sSub>
              <m:sSubPr/>
              <m:e>
                <m:r>
                  <m:rPr/>
                  <m:t>G</m:t>
                </m:r>
              </m:e>
              <m:sub>
                <m:r>
                  <m:rPr/>
                  <m:t>t</m:t>
                </m:r>
              </m:sub>
            </m:sSub>
          </m:e>
        </m:nary>
        <m:r>
          <m:rPr/>
          <m:t>+</m:t>
        </m:r>
        <m:nary>
          <m:naryPr>
            <m:chr m:val="∑"/>
            <m:grow m:val="1"/>
            <m:limLoc m:val="undOvr"/>
            <m:supHide m:val="1"/>
          </m:naryPr>
          <m:sub>
            <m:r>
              <m:rPr/>
              <m:t>t</m:t>
            </m:r>
          </m:sub>
          <m:sup/>
          <m:e>
            <m:sSubSup>
              <m:sSubSupPr/>
              <m:e>
                <m:r>
                  <m:rPr/>
                  <m:t>E</m:t>
                </m:r>
              </m:e>
              <m:sub>
                <m:r>
                  <m:rPr/>
                  <m:t>t</m:t>
                </m:r>
              </m:sub>
              <m:sup>
                <m:r>
                  <m:rPr/>
                  <m:t>pv</m:t>
                </m:r>
              </m:sup>
            </m:sSubSup>
          </m:e>
        </m:nary>
        <m:r>
          <m:rPr/>
          <m:t>−</m:t>
        </m:r>
        <m:nary>
          <m:naryPr>
            <m:chr m:val="∑"/>
            <m:grow m:val="1"/>
            <m:limLoc m:val="undOvr"/>
            <m:supHide m:val="1"/>
          </m:naryPr>
          <m:sub>
            <m:r>
              <m:rPr/>
              <m:t>t</m:t>
            </m:r>
          </m:sub>
          <m:sup/>
          <m:e>
            <m:sSubSup>
              <m:sSubSupPr/>
              <m:e>
                <m:r>
                  <m:rPr/>
                  <m:t>E</m:t>
                </m:r>
              </m:e>
              <m:sub>
                <m:r>
                  <m:rPr/>
                  <m:t>t</m:t>
                </m:r>
              </m:sub>
              <m:sup>
                <m:r>
                  <m:rPr/>
                  <m:t>L</m:t>
                </m:r>
              </m:sup>
            </m:sSubSup>
          </m:e>
        </m:nary>
        <m:r>
          <m:rPr/>
          <m:t>−</m:t>
        </m:r>
        <m:nary>
          <m:naryPr>
            <m:chr m:val="∑"/>
            <m:grow m:val="1"/>
            <m:limLoc m:val="undOvr"/>
            <m:supHide m:val="1"/>
          </m:naryPr>
          <m:sub>
            <m:r>
              <m:rPr/>
              <m:t>t</m:t>
            </m:r>
          </m:sub>
          <m:sup/>
          <m:e>
            <m:sSub>
              <m:sSubPr/>
              <m:e>
                <m:r>
                  <m:rPr/>
                  <m:t>W</m:t>
                </m:r>
              </m:e>
              <m:sub>
                <m:r>
                  <m:rPr/>
                  <m:t>t</m:t>
                </m:r>
              </m:sub>
            </m:sSub>
          </m:e>
        </m:nary>
        <m:r>
          <m:rPr/>
          <m:t>=(1−</m:t>
        </m:r>
        <m:sSub>
          <m:sSubPr/>
          <m:e>
            <m:r>
              <m:rPr/>
              <m:t>η</m:t>
            </m:r>
          </m:e>
          <m:sub>
            <m:r>
              <m:rPr/>
              <m:t>c</m:t>
            </m:r>
          </m:sub>
        </m:sSub>
        <m:r>
          <m:rPr/>
          <m:t>)</m:t>
        </m:r>
        <m:nary>
          <m:naryPr>
            <m:chr m:val="∑"/>
            <m:grow m:val="1"/>
            <m:limLoc m:val="undOvr"/>
            <m:supHide m:val="1"/>
          </m:naryPr>
          <m:sub>
            <m:r>
              <m:rPr/>
              <m:t>t</m:t>
            </m:r>
          </m:sub>
          <m:sup/>
          <m:e>
            <m:sSub>
              <m:sSubPr/>
              <m:e>
                <m:r>
                  <m:rPr/>
                  <m:t>C</m:t>
                </m:r>
              </m:e>
              <m:sub>
                <m:r>
                  <m:rPr/>
                  <m:t>t</m:t>
                </m:r>
              </m:sub>
            </m:sSub>
          </m:e>
        </m:nary>
        <m:r>
          <m:rPr/>
          <m:t>+(</m:t>
        </m:r>
        <m:sSubSup>
          <m:sSubSupPr/>
          <m:e>
            <m:r>
              <m:rPr/>
              <m:t>η</m:t>
            </m:r>
          </m:e>
          <m:sub>
            <m:r>
              <m:rPr/>
              <m:t>d</m:t>
            </m:r>
          </m:sub>
          <m:sup>
            <m:r>
              <m:rPr/>
              <m:t>−1</m:t>
            </m:r>
          </m:sup>
        </m:sSubSup>
        <m:r>
          <m:rPr/>
          <m:t>−1)</m:t>
        </m:r>
        <m:nary>
          <m:naryPr>
            <m:chr m:val="∑"/>
            <m:grow m:val="1"/>
            <m:limLoc m:val="undOvr"/>
            <m:supHide m:val="1"/>
          </m:naryPr>
          <m:sub>
            <m:r>
              <m:rPr/>
              <m:t>t</m:t>
            </m:r>
          </m:sub>
          <m:sup/>
          <m:e>
            <m:sSub>
              <m:sSubPr/>
              <m:e>
                <m:r>
                  <m:rPr/>
                  <m:t>D</m:t>
                </m:r>
              </m:e>
              <m:sub>
                <m:r>
                  <m:rPr/>
                  <m:t>t</m:t>
                </m:r>
              </m:sub>
            </m:sSub>
          </m:e>
        </m:nary>
      </m:oMath>
      <w:r>
        <w:t xml:space="preserve">  （10）</w:t>
      </w:r>
    </w:p>
    <w:p w14:paraId="2C1D7B51">
      <w:pPr>
        <w:ind w:firstLine="420"/>
      </w:pPr>
      <w:r>
        <w:t>该恒等式使用首尾储电量相等条件。独立模型的全日能量残差小于十亿分之一kWh，双单纯形和内点算法所得费用一致。</w:t>
      </w:r>
    </w:p>
    <w:p w14:paraId="1EEC24D2">
      <w:r>
        <w:br w:type="page"/>
      </w:r>
    </w:p>
    <w:p w14:paraId="55DF3620">
      <w:pPr>
        <w:pStyle w:val="4"/>
        <w:bidi w:val="0"/>
      </w:pPr>
      <w:r>
        <w:t>4.2 问题1的指定结果与调度解释</w:t>
      </w:r>
    </w:p>
    <w:p w14:paraId="3410E233">
      <w:pPr>
        <w:keepNext/>
        <w:spacing w:before="140"/>
        <w:ind w:firstLine="0"/>
        <w:jc w:val="center"/>
      </w:pPr>
      <w:r>
        <w:t>表1 问题1指定时段购电量和全天结果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395"/>
        <w:gridCol w:w="1587"/>
        <w:gridCol w:w="1395"/>
        <w:gridCol w:w="1587"/>
        <w:gridCol w:w="1395"/>
      </w:tblGrid>
      <w:tr w14:paraId="1CC849FD">
        <w:trPr>
          <w:cantSplit/>
          <w:tblHeader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0F1460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609E0E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A73D27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F06DA9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FAEFB3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A3F8A8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</w:tr>
      <w:tr w14:paraId="423431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35B8A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10:00-10:10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B5BD1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01D7B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12:00-12:10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ED2C7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480.4124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C6AE4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14:00-14:10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96FBB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5BCF8D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CDB7B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16:00-16:10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A6B31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445.4317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A5D20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18:00-18:10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B3736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531.8940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D6945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20:00-20:10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32C27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085766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89445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全天购电量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6B482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59,482.6990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95506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全天购电费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F636B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35,126.95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A0BA22">
            <w:pPr>
              <w:spacing w:before="0" w:after="0" w:line="252" w:lineRule="auto"/>
              <w:jc w:val="center"/>
            </w:pP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D55AD8">
            <w:pPr>
              <w:spacing w:before="0" w:after="0" w:line="252" w:lineRule="auto"/>
              <w:jc w:val="center"/>
            </w:pPr>
          </w:p>
        </w:tc>
      </w:tr>
    </w:tbl>
    <w:p w14:paraId="45F19D22">
      <w:pPr>
        <w:keepNext/>
        <w:spacing w:before="140"/>
        <w:ind w:firstLine="0"/>
        <w:jc w:val="center"/>
      </w:pPr>
      <w:r>
        <w:t>表2 问题1储能充放电量和首尾储电量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395"/>
        <w:gridCol w:w="1395"/>
        <w:gridCol w:w="1587"/>
        <w:gridCol w:w="1395"/>
        <w:gridCol w:w="1599"/>
      </w:tblGrid>
      <w:tr w14:paraId="1FF537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C5FEF6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B062CD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充电量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E969F7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放电量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51122A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12F2F3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充电量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12F8EC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放电量</w:t>
            </w:r>
          </w:p>
        </w:tc>
      </w:tr>
      <w:tr w14:paraId="12A76B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6B1D2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0:00-4:00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72410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4,500.0000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5E209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5188C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4:00-8:00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D2730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833.3333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43DDD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6,365.8412</w:t>
            </w:r>
          </w:p>
        </w:tc>
      </w:tr>
      <w:tr w14:paraId="7D4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3AAA2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8:00-12:00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C5E52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4,787.9643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691D1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1,702.9970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74CB8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12:00-16:00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BDF04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5,286.0352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EC582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91.1014</w:t>
            </w:r>
          </w:p>
        </w:tc>
      </w:tr>
      <w:tr w14:paraId="30E93E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87353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16:00-20:00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8B888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72E5D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5,780.1319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0358C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20:00-24:00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3A95D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5,333.3333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8D3C1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2,859.8681</w:t>
            </w:r>
          </w:p>
        </w:tc>
      </w:tr>
      <w:tr w14:paraId="13D9F5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BBBC6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0:00储电量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18DFD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6,000.0000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DCCD06">
            <w:pPr>
              <w:spacing w:before="0" w:after="0" w:line="252" w:lineRule="auto"/>
              <w:jc w:val="center"/>
            </w:pP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710BF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24:00储电量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F45D2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6,000.0000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E34612">
            <w:pPr>
              <w:spacing w:before="0" w:after="0" w:line="252" w:lineRule="auto"/>
              <w:jc w:val="center"/>
            </w:pPr>
          </w:p>
        </w:tc>
      </w:tr>
    </w:tbl>
    <w:p w14:paraId="338BD22B">
      <w:pPr>
        <w:ind w:firstLine="420"/>
      </w:pPr>
      <w:r>
        <w:t>表1电量单位为kWh、费用单位为元，表2全部为kWh。中午即使光伏高于负载，仍可能在较低价格时购电充电，故12:00—12:10购电不为零并非计算错误。晚高价时段放电能减少高价购电，但功率和容量约束使部分高价时段仍需从外网购电。</w:t>
      </w:r>
    </w:p>
    <w:p w14:paraId="38FC827B">
      <w:pPr>
        <w:keepNext/>
        <w:jc w:val="center"/>
      </w:pPr>
      <w:r>
        <w:drawing>
          <wp:inline distT="0" distB="0" distL="114300" distR="114300">
            <wp:extent cx="5219700" cy="40595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961BF">
      <w:pPr>
        <w:ind w:firstLine="0"/>
        <w:jc w:val="center"/>
      </w:pPr>
      <w:r>
        <w:t>图1 问题1购电与储能轨迹</w:t>
      </w:r>
    </w:p>
    <w:p w14:paraId="497EA2F8">
      <w:r>
        <w:br w:type="page"/>
      </w:r>
    </w:p>
    <w:p w14:paraId="39C25108">
      <w:pPr>
        <w:pStyle w:val="3"/>
      </w:pPr>
      <w:r>
        <w:t>5 问题2的日前计划与实时执行</w:t>
      </w:r>
    </w:p>
    <w:p w14:paraId="68D4EC3A">
      <w:pPr>
        <w:ind w:firstLine="420"/>
      </w:pPr>
      <w:r>
        <w:t>未来负载和光伏未知时，不能直接把当天实际净负荷代入第一问模型。日前购电在各情景间共享，情景内储能、紧急购电、弃置和状态可不同。采用期望紧急费用与终端储能偏差惩罚构造以下近似规划。</w:t>
      </w:r>
    </w:p>
    <w:p w14:paraId="0ECC9100">
      <w:pPr>
        <w:spacing w:before="100" w:after="100"/>
        <w:jc w:val="center"/>
      </w:pPr>
      <m:oMath>
        <m:r>
          <m:rPr/>
          <m:t>min</m:t>
        </m:r>
        <m:nary>
          <m:naryPr>
            <m:chr m:val="∑"/>
            <m:grow m:val="1"/>
            <m:limLoc m:val="undOvr"/>
            <m:supHide m:val="1"/>
          </m:naryPr>
          <m:sub>
            <m:r>
              <m:rPr/>
              <m:t>t</m:t>
            </m:r>
          </m:sub>
          <m:sup/>
          <m:e>
            <m:sSub>
              <m:sSubPr/>
              <m:e>
                <m:r>
                  <m:rPr/>
                  <m:t>p</m:t>
                </m:r>
              </m:e>
              <m:sub>
                <m:r>
                  <m:rPr/>
                  <m:t>t</m:t>
                </m:r>
              </m:sub>
            </m:sSub>
          </m:e>
        </m:nary>
        <m:sSub>
          <m:sSubPr/>
          <m:e>
            <m:r>
              <m:rPr/>
              <m:t>G</m:t>
            </m:r>
          </m:e>
          <m:sub>
            <m:r>
              <m:rPr/>
              <m:t>t</m:t>
            </m:r>
          </m:sub>
        </m:sSub>
        <m:r>
          <m:rPr/>
          <m:t>+</m:t>
        </m:r>
        <m:f>
          <m:fPr/>
          <m:num>
            <m:r>
              <m:rPr/>
              <m:t>1</m:t>
            </m:r>
          </m:num>
          <m:den>
            <m:r>
              <m:rPr/>
              <m:t>3</m:t>
            </m:r>
          </m:den>
        </m:f>
        <m:nary>
          <m:naryPr>
            <m:chr m:val="∑"/>
            <m:grow m:val="1"/>
            <m:limLoc m:val="undOvr"/>
          </m:naryPr>
          <m:sub>
            <m:r>
              <m:rPr/>
              <m:t>s=1</m:t>
            </m:r>
          </m:sub>
          <m:sup>
            <m:r>
              <m:rPr/>
              <m:t>3</m:t>
            </m:r>
          </m:sup>
          <m:e>
            <m:d>
              <m:dPr>
                <m:begChr m:val="["/>
                <m:sepChr m:val="+"/>
                <m:endChr m:val="]"/>
              </m:dPr>
              <m:e>
                <m:nary>
                  <m:naryPr>
                    <m:chr m:val="∑"/>
                    <m:grow m:val="1"/>
                    <m:limLoc m:val="subSup"/>
                    <m:supHide m:val="1"/>
                  </m:naryPr>
                  <m:sub>
                    <m:r>
                      <m:rPr/>
                      <m:t>t</m:t>
                    </m:r>
                  </m:sub>
                  <m:sup/>
                  <m:e>
                    <m:r>
                      <m:rPr/>
                      <m:t>5</m:t>
                    </m:r>
                  </m:e>
                </m:nary>
                <m:sSub>
                  <m:sSubPr/>
                  <m:e>
                    <m:r>
                      <m:rPr/>
                      <m:t>p</m:t>
                    </m:r>
                  </m:e>
                  <m:sub>
                    <m:r>
                      <m:rPr/>
                      <m:t>t</m:t>
                    </m:r>
                  </m:sub>
                </m:sSub>
                <m:sSubSup>
                  <m:sSubSupPr/>
                  <m:e>
                    <m:r>
                      <m:rPr/>
                      <m:t>R</m:t>
                    </m:r>
                  </m:e>
                  <m:sub>
                    <m:r>
                      <m:rPr/>
                      <m:t>t</m:t>
                    </m:r>
                  </m:sub>
                  <m:sup>
                    <m:d>
                      <m:dPr>
                        <m:sepChr m:val=""/>
                      </m:dPr>
                      <m:e>
                        <m:r>
                          <m:rPr/>
                          <m:t>s</m:t>
                        </m:r>
                      </m:e>
                    </m:d>
                  </m:sup>
                </m:sSubSup>
              </m:e>
              <m:e>
                <m:r>
                  <m:rPr/>
                  <m:t>κ</m:t>
                </m:r>
                <m:sSub>
                  <m:sSubPr/>
                  <m:e>
                    <m:r>
                      <m:rPr/>
                      <m:t>z</m:t>
                    </m:r>
                  </m:e>
                  <m:sub>
                    <m:r>
                      <m:rPr/>
                      <m:t>s</m:t>
                    </m:r>
                  </m:sub>
                </m:sSub>
              </m:e>
            </m:d>
          </m:e>
        </m:nary>
      </m:oMath>
      <w:r>
        <w:t xml:space="preserve">  （11）</w:t>
      </w:r>
    </w:p>
    <w:p w14:paraId="19C2ABDD">
      <w:pPr>
        <w:spacing w:before="100" w:after="100"/>
        <w:jc w:val="center"/>
      </w:pPr>
      <m:oMath>
        <m:sSub>
          <m:sSubPr/>
          <m:e>
            <m:r>
              <m:rPr/>
              <m:t>z</m:t>
            </m:r>
          </m:e>
          <m:sub>
            <m:r>
              <m:rPr/>
              <m:t>s</m:t>
            </m:r>
          </m:sub>
        </m:sSub>
        <m:r>
          <m:rPr/>
          <m:t>≥</m:t>
        </m:r>
        <m:sSubSup>
          <m:sSubSupPr/>
          <m:e>
            <m:r>
              <m:rPr/>
              <m:t>S</m:t>
            </m:r>
          </m:e>
          <m:sub>
            <m:r>
              <m:rPr/>
              <m:t>144</m:t>
            </m:r>
          </m:sub>
          <m:sup>
            <m:d>
              <m:dPr>
                <m:sepChr m:val=""/>
              </m:dPr>
              <m:e>
                <m:r>
                  <m:rPr/>
                  <m:t>s</m:t>
                </m:r>
              </m:e>
            </m:d>
          </m:sup>
        </m:sSubSup>
        <m:r>
          <m:rPr/>
          <m:t>−6000,</m:t>
        </m:r>
        <m:sSub>
          <m:sSubPr/>
          <m:e>
            <m:r>
              <m:rPr/>
              <m:t>z</m:t>
            </m:r>
          </m:e>
          <m:sub>
            <m:r>
              <m:rPr/>
              <m:t>s</m:t>
            </m:r>
          </m:sub>
        </m:sSub>
        <m:r>
          <m:rPr/>
          <m:t>≥6000−</m:t>
        </m:r>
        <m:sSubSup>
          <m:sSubSupPr/>
          <m:e>
            <m:r>
              <m:rPr/>
              <m:t>S</m:t>
            </m:r>
          </m:e>
          <m:sub>
            <m:r>
              <m:rPr/>
              <m:t>144</m:t>
            </m:r>
          </m:sub>
          <m:sup>
            <m:d>
              <m:dPr>
                <m:sepChr m:val=""/>
              </m:dPr>
              <m:e>
                <m:r>
                  <m:rPr/>
                  <m:t>s</m:t>
                </m:r>
              </m:e>
            </m:d>
          </m:sup>
        </m:sSubSup>
        <m:r>
          <m:rPr/>
          <m:t>,κ=0.5</m:t>
        </m:r>
        <m:bar>
          <m:barPr>
            <m:pos m:val="top"/>
          </m:barPr>
          <m:e>
            <m:r>
              <m:rPr/>
              <m:t>p</m:t>
            </m:r>
          </m:e>
        </m:bar>
      </m:oMath>
      <w:r>
        <w:t xml:space="preserve">  （12）</w:t>
      </w:r>
    </w:p>
    <w:p w14:paraId="18154C27">
      <w:pPr>
        <w:ind w:firstLine="420"/>
      </w:pPr>
      <w:r>
        <w:t>各情景均满足能量平衡和储能方程，另有极小吞吐惩罚。这里的情景内全天动作可以随整条情景变化，因此它是用于选择日前购电的两阶段近似，不是具有完整非预见性约束的多阶段最优控制。实际执行不使用任一情景的未来信息，也不照搬情景内电池轨迹。</w:t>
      </w:r>
    </w:p>
    <w:p w14:paraId="6F18E0A1">
      <w:pPr>
        <w:pStyle w:val="4"/>
      </w:pPr>
      <w:r>
        <w:t>5.1 实时可执行规则</w:t>
      </w:r>
    </w:p>
    <w:p w14:paraId="049452BB">
      <w:pPr>
        <w:ind w:firstLine="420"/>
      </w:pPr>
      <w:r>
        <w:t>在当前净负荷观测到达后，先用已锁定购电抵消净负荷。富余时尽量充电，缺口时在功率及储电下限内尽量放电，其余缺口紧急补购。下式中的储电量为当前时段起点状态。</w:t>
      </w:r>
    </w:p>
    <w:p w14:paraId="1E7BB14F">
      <w:pPr>
        <w:spacing w:before="100" w:after="100"/>
        <w:jc w:val="center"/>
      </w:pPr>
      <m:oMath>
        <m:sSub>
          <m:sSubPr/>
          <m:e>
            <m:r>
              <m:rPr/>
              <m:t>x</m:t>
            </m:r>
          </m:e>
          <m:sub>
            <m:r>
              <m:rPr/>
              <m:t>t</m:t>
            </m:r>
          </m:sub>
        </m:sSub>
        <m:r>
          <m:rPr/>
          <m:t>=</m:t>
        </m:r>
        <m:sSub>
          <m:sSubPr/>
          <m:e>
            <m:r>
              <m:rPr/>
              <m:t>G</m:t>
            </m:r>
          </m:e>
          <m:sub>
            <m:r>
              <m:rPr/>
              <m:t>t</m:t>
            </m:r>
          </m:sub>
        </m:sSub>
        <m:r>
          <m:rPr/>
          <m:t>−</m:t>
        </m:r>
        <m:sSub>
          <m:sSubPr/>
          <m:e>
            <m:r>
              <m:rPr/>
              <m:t>N</m:t>
            </m:r>
          </m:e>
          <m:sub>
            <m:r>
              <m:rPr/>
              <m:t>t</m:t>
            </m:r>
          </m:sub>
        </m:sSub>
        <m:r>
          <m:rPr/>
          <m:t>,</m:t>
        </m:r>
        <m:sSub>
          <m:sSubPr/>
          <m:e>
            <m:r>
              <m:rPr/>
              <m:t>C</m:t>
            </m:r>
          </m:e>
          <m:sub>
            <m:r>
              <m:rPr/>
              <m:t>t</m:t>
            </m:r>
          </m:sub>
        </m:sSub>
        <m:r>
          <m:rPr/>
          <m:t>=min{</m:t>
        </m:r>
        <m:sSub>
          <m:sSubPr/>
          <m:e>
            <m:r>
              <m:rPr/>
              <m:t>x</m:t>
            </m:r>
          </m:e>
          <m:sub>
            <m:r>
              <m:rPr/>
              <m:t>t</m:t>
            </m:r>
          </m:sub>
        </m:sSub>
        <m:r>
          <m:rPr/>
          <m:t>,5000/6,(10800−</m:t>
        </m:r>
        <m:sSub>
          <m:sSubPr/>
          <m:e>
            <m:r>
              <m:rPr/>
              <m:t>S</m:t>
            </m:r>
          </m:e>
          <m:sub>
            <m:r>
              <m:rPr/>
              <m:t>t</m:t>
            </m:r>
          </m:sub>
        </m:sSub>
        <m:r>
          <m:rPr/>
          <m:t>)/</m:t>
        </m:r>
        <m:sSub>
          <m:sSubPr/>
          <m:e>
            <m:r>
              <m:rPr/>
              <m:t>η</m:t>
            </m:r>
          </m:e>
          <m:sub>
            <m:r>
              <m:rPr/>
              <m:t>c</m:t>
            </m:r>
          </m:sub>
        </m:sSub>
        <m:r>
          <m:rPr/>
          <m:t>}(</m:t>
        </m:r>
        <m:sSub>
          <m:sSubPr/>
          <m:e>
            <m:r>
              <m:rPr/>
              <m:t>x</m:t>
            </m:r>
          </m:e>
          <m:sub>
            <m:r>
              <m:rPr/>
              <m:t>t</m:t>
            </m:r>
          </m:sub>
        </m:sSub>
        <m:r>
          <m:rPr/>
          <m:t>≥0)</m:t>
        </m:r>
      </m:oMath>
      <w:r>
        <w:t xml:space="preserve">  （13）</w:t>
      </w:r>
    </w:p>
    <w:p w14:paraId="34DF3689">
      <w:pPr>
        <w:spacing w:before="100" w:after="100"/>
        <w:jc w:val="center"/>
      </w:pPr>
      <m:oMath>
        <m:sSub>
          <m:sSubPr/>
          <m:e>
            <m:r>
              <m:rPr/>
              <m:t>D</m:t>
            </m:r>
          </m:e>
          <m:sub>
            <m:r>
              <m:rPr/>
              <m:t>t</m:t>
            </m:r>
          </m:sub>
        </m:sSub>
        <m:r>
          <m:rPr/>
          <m:t>=min{−</m:t>
        </m:r>
        <m:sSub>
          <m:sSubPr/>
          <m:e>
            <m:r>
              <m:rPr/>
              <m:t>x</m:t>
            </m:r>
          </m:e>
          <m:sub>
            <m:r>
              <m:rPr/>
              <m:t>t</m:t>
            </m:r>
          </m:sub>
        </m:sSub>
        <m:r>
          <m:rPr/>
          <m:t>,5000/6,</m:t>
        </m:r>
        <m:sSub>
          <m:sSubPr/>
          <m:e>
            <m:r>
              <m:rPr/>
              <m:t>η</m:t>
            </m:r>
          </m:e>
          <m:sub>
            <m:r>
              <m:rPr/>
              <m:t>d</m:t>
            </m:r>
          </m:sub>
        </m:sSub>
        <m:r>
          <m:rPr/>
          <m:t>(</m:t>
        </m:r>
        <m:sSub>
          <m:sSubPr/>
          <m:e>
            <m:r>
              <m:rPr/>
              <m:t>S</m:t>
            </m:r>
          </m:e>
          <m:sub>
            <m:r>
              <m:rPr/>
              <m:t>t</m:t>
            </m:r>
          </m:sub>
        </m:sSub>
        <m:r>
          <m:rPr/>
          <m:t>−1200)},</m:t>
        </m:r>
        <m:sSub>
          <m:sSubPr/>
          <m:e>
            <m:r>
              <m:rPr/>
              <m:t>R</m:t>
            </m:r>
          </m:e>
          <m:sub>
            <m:r>
              <m:rPr/>
              <m:t>t</m:t>
            </m:r>
          </m:sub>
        </m:sSub>
        <m:r>
          <m:rPr/>
          <m:t>=−</m:t>
        </m:r>
        <m:sSub>
          <m:sSubPr/>
          <m:e>
            <m:r>
              <m:rPr/>
              <m:t>x</m:t>
            </m:r>
          </m:e>
          <m:sub>
            <m:r>
              <m:rPr/>
              <m:t>t</m:t>
            </m:r>
          </m:sub>
        </m:sSub>
        <m:r>
          <m:rPr/>
          <m:t>−</m:t>
        </m:r>
        <m:sSub>
          <m:sSubPr/>
          <m:e>
            <m:r>
              <m:rPr/>
              <m:t>D</m:t>
            </m:r>
          </m:e>
          <m:sub>
            <m:r>
              <m:rPr/>
              <m:t>t</m:t>
            </m:r>
          </m:sub>
        </m:sSub>
        <m:r>
          <m:rPr/>
          <m:t>(</m:t>
        </m:r>
        <m:sSub>
          <m:sSubPr/>
          <m:e>
            <m:r>
              <m:rPr/>
              <m:t>x</m:t>
            </m:r>
          </m:e>
          <m:sub>
            <m:r>
              <m:rPr/>
              <m:t>t</m:t>
            </m:r>
          </m:sub>
        </m:sSub>
        <m:r>
          <m:rPr/>
          <m:t>&lt;0)</m:t>
        </m:r>
      </m:oMath>
      <w:r>
        <w:t xml:space="preserve">  （14）</w:t>
      </w:r>
    </w:p>
    <w:p w14:paraId="5FCC9622">
      <w:pPr>
        <w:ind w:firstLine="420"/>
      </w:pPr>
      <w:r>
        <w:t>富余分支中放电和紧急量为零，未吸收富余全部弃置；缺口分支中充电和弃置为零。该规则是因果、可执行的贪心控制，但不能保证跨时段费用最优，因为提前放电可能减少后续高价时段的储能。</w:t>
      </w:r>
    </w:p>
    <w:p w14:paraId="032F6C2F">
      <w:pPr>
        <w:pStyle w:val="4"/>
      </w:pPr>
      <w:r>
        <w:t>5.2 334天汇总与结果口径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11"/>
        <w:gridCol w:w="2268"/>
        <w:gridCol w:w="2211"/>
      </w:tblGrid>
      <w:tr w14:paraId="4C5277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6725AF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计划购电量 / kWh</w:t>
            </w:r>
          </w:p>
        </w:tc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362F9A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计划购电费 / 元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6C0CE2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紧急购电量 / kWh</w:t>
            </w:r>
          </w:p>
        </w:tc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9CEE65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紧急购电费 / 元</w:t>
            </w:r>
          </w:p>
        </w:tc>
      </w:tr>
      <w:tr w14:paraId="586646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F3542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21,282,449.77</w:t>
            </w:r>
          </w:p>
        </w:tc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49AC1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13,206,734.13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54BB2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224,803.88</w:t>
            </w:r>
          </w:p>
        </w:tc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55ADF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1,299,372.03</w:t>
            </w:r>
          </w:p>
        </w:tc>
      </w:tr>
    </w:tbl>
    <w:p w14:paraId="45E3F849">
      <w:pPr>
        <w:ind w:firstLine="420"/>
      </w:pPr>
      <w:r>
        <w:t>总费用为14,506,106.15元。2月1日零点储电量为10800 kWh，12月31日末为1,498.62 kWh。以下四页按题设表1、表2列出指定日期结果，并列出全部合并后的紧急购电区间。表1的全天购电量指计划常规购电，紧急购电单独列示；费用同时给出计划费和含紧急购电的总费。</w:t>
      </w:r>
    </w:p>
    <w:p w14:paraId="601F8907">
      <w:r>
        <w:br w:type="page"/>
      </w:r>
    </w:p>
    <w:p w14:paraId="3488D435">
      <w:pPr>
        <w:pStyle w:val="4"/>
        <w:bidi w:val="0"/>
      </w:pPr>
      <w:r>
        <w:t>5.</w:t>
      </w:r>
      <w:r>
        <w:rPr>
          <w:rFonts w:hint="eastAsia" w:eastAsia="宋体"/>
          <w:lang w:val="en-US" w:eastAsia="zh-CN"/>
        </w:rPr>
        <w:t>4</w:t>
      </w:r>
      <w:r>
        <w:t xml:space="preserve"> 2025-03-20的指定结果</w:t>
      </w:r>
    </w:p>
    <w:p w14:paraId="7F513597">
      <w:pPr>
        <w:ind w:firstLine="420"/>
      </w:pPr>
      <w:r>
        <w:t>电量单位为kWh，费用单位为元。日前计划在0:00确定，储能统计为实际执行结果。相邻紧急购电时段合并为连续区间，所列电量为区间累计。</w:t>
      </w:r>
    </w:p>
    <w:p w14:paraId="3B584A4D">
      <w:pPr>
        <w:keepNext/>
        <w:spacing w:before="140"/>
        <w:ind w:firstLine="0"/>
        <w:jc w:val="center"/>
      </w:pPr>
      <w:r>
        <w:t>表1格式 日前计划购电量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395"/>
        <w:gridCol w:w="1587"/>
        <w:gridCol w:w="1395"/>
        <w:gridCol w:w="1587"/>
        <w:gridCol w:w="1395"/>
      </w:tblGrid>
      <w:tr w14:paraId="5079F9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EE12E2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7D38B4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589E02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4EFAE2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4B842B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8BEC5E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</w:tr>
      <w:tr w14:paraId="1B37C9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6C499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10:00-10:10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CCEDE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99318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12:00-12:10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211E3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771.3945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B1D03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14:00-14:10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251F1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4137CF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E0D9A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16:00-16:10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36B4A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461.5890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BB20D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18:00-18:10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ED142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695.3051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69F3E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20:00-20:10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95EB0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0CAF4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7C467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全天计划量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F5151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66,797.9104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68F34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全天计划费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1FADB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39,990.10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5F7DB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全天总费用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6EF52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47,364.95</w:t>
            </w:r>
          </w:p>
        </w:tc>
      </w:tr>
    </w:tbl>
    <w:p w14:paraId="604009FD">
      <w:pPr>
        <w:keepNext/>
        <w:spacing w:before="140"/>
        <w:ind w:firstLine="0"/>
        <w:jc w:val="center"/>
      </w:pPr>
      <w:r>
        <w:t>表2格式 实际储能充放电量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395"/>
        <w:gridCol w:w="1395"/>
        <w:gridCol w:w="1587"/>
        <w:gridCol w:w="1395"/>
        <w:gridCol w:w="1599"/>
      </w:tblGrid>
      <w:tr w14:paraId="5C4C48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990120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739490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充电量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2FF281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放电量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2DF35D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724091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充电量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056B70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放电量</w:t>
            </w:r>
          </w:p>
        </w:tc>
      </w:tr>
      <w:tr w14:paraId="7B4A2D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2EECD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00:00-04:00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EDB8D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8,550.4921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5226A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406.8213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D8B1D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04:00-08:00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447E1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1,996.3357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E5189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5,894.0913</w:t>
            </w:r>
          </w:p>
        </w:tc>
      </w:tr>
      <w:tr w14:paraId="272EA7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FED2D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08:00-12:00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9B8F8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6,268.6252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E43DF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2,520.6772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022F8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12:00-16:00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39665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4,640.2298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EBD26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684.5976</w:t>
            </w:r>
          </w:p>
        </w:tc>
      </w:tr>
      <w:tr w14:paraId="609990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EE953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16:00-20:00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733CF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167.7293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BC915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6,084.6602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C3DB5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20:00-24:00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DD4AD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365.9685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331CE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2,353.2793</w:t>
            </w:r>
          </w:p>
        </w:tc>
      </w:tr>
      <w:tr w14:paraId="49295C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3033C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0:00储电量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BD3E7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1,509.6215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9AAA04">
            <w:pPr>
              <w:spacing w:before="0" w:after="0" w:line="252" w:lineRule="auto"/>
              <w:jc w:val="center"/>
            </w:pP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C4DC1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24:00储电量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CE8B8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1,362.1453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D958E0">
            <w:pPr>
              <w:spacing w:before="0" w:after="0" w:line="252" w:lineRule="auto"/>
              <w:jc w:val="center"/>
            </w:pPr>
          </w:p>
        </w:tc>
      </w:tr>
    </w:tbl>
    <w:p w14:paraId="7C8880F7">
      <w:pPr>
        <w:keepNext/>
        <w:spacing w:before="140"/>
        <w:ind w:firstLine="0"/>
        <w:jc w:val="center"/>
      </w:pPr>
      <w:r>
        <w:t>紧急购电明细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422"/>
      </w:tblGrid>
      <w:tr w14:paraId="0D92A6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D6974D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959044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紧急购电量</w:t>
            </w:r>
          </w:p>
        </w:tc>
      </w:tr>
      <w:tr w14:paraId="3C96CB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464D9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09:10-10:00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EFBF3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256.7000</w:t>
            </w:r>
          </w:p>
        </w:tc>
      </w:tr>
      <w:tr w14:paraId="01BB60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FBFB4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20:20-21:50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EEDB0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952.9489</w:t>
            </w:r>
          </w:p>
        </w:tc>
      </w:tr>
    </w:tbl>
    <w:p w14:paraId="3F77AAA0">
      <w:pPr>
        <w:ind w:firstLine="420"/>
      </w:pPr>
      <w:r>
        <w:t>全天紧急购电1,209.6489 kWh，紧急购电费7,374.85元；常规购电费加紧急购电费等于总费用47,364.95元。4小时内出现充、放电累计值均为正，表示不同10分钟时段切换运行，不表示同时充放电。</w:t>
      </w:r>
    </w:p>
    <w:p w14:paraId="2B2136E0">
      <w:r>
        <w:br w:type="page"/>
      </w:r>
    </w:p>
    <w:p w14:paraId="246C57ED">
      <w:pPr>
        <w:pStyle w:val="4"/>
        <w:bidi w:val="0"/>
      </w:pPr>
      <w:r>
        <w:t>5.</w:t>
      </w:r>
      <w:r>
        <w:rPr>
          <w:rFonts w:hint="eastAsia" w:eastAsia="宋体"/>
          <w:lang w:val="en-US" w:eastAsia="zh-CN"/>
        </w:rPr>
        <w:t>5</w:t>
      </w:r>
      <w:r>
        <w:t xml:space="preserve"> 2025-06-21的指定结果</w:t>
      </w:r>
    </w:p>
    <w:p w14:paraId="27C2FBC7">
      <w:pPr>
        <w:ind w:firstLine="420"/>
      </w:pPr>
      <w:r>
        <w:t>电量单位为kWh，费用单位为元。日前计划在0:00确定，储能统计为实际执行结果。相邻紧急购电时段合并为连续区间，所列电量为区间累计。</w:t>
      </w:r>
    </w:p>
    <w:p w14:paraId="29EBAEE9">
      <w:pPr>
        <w:keepNext/>
        <w:spacing w:before="140"/>
        <w:ind w:firstLine="0"/>
        <w:jc w:val="center"/>
      </w:pPr>
      <w:r>
        <w:t>表1格式 日前计划购电量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395"/>
        <w:gridCol w:w="1587"/>
        <w:gridCol w:w="1395"/>
        <w:gridCol w:w="1587"/>
        <w:gridCol w:w="1395"/>
      </w:tblGrid>
      <w:tr w14:paraId="12C87D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009B72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CFD509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5008A2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6947B8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854341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B45353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</w:tr>
      <w:tr w14:paraId="25B027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A11DB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10:00-10:10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5D5C6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D2EE1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12:00-12:10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8A39C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84159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14:00-14:10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EFDE6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2912D1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B5194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16:00-16:10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56EE2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243.6957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72AD6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18:00-18:10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E4D32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429.7072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DEDB8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20:00-20:10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EB278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1BEB3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59BFA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全天计划量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F382C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38,371.2373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ADC0F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全天计划费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D293A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23,723.39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8F504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全天总费用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DBD2E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23,723.39</w:t>
            </w:r>
          </w:p>
        </w:tc>
      </w:tr>
    </w:tbl>
    <w:p w14:paraId="1F1FAE7F">
      <w:pPr>
        <w:keepNext/>
        <w:spacing w:before="140"/>
        <w:ind w:firstLine="0"/>
        <w:jc w:val="center"/>
      </w:pPr>
      <w:r>
        <w:t>表2格式 实际储能充放电量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395"/>
        <w:gridCol w:w="1395"/>
        <w:gridCol w:w="1587"/>
        <w:gridCol w:w="1395"/>
        <w:gridCol w:w="1599"/>
      </w:tblGrid>
      <w:tr w14:paraId="0FE788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EBA605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BA5040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充电量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B8EE3C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放电量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027653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F25559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充电量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B85E8D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放电量</w:t>
            </w:r>
          </w:p>
        </w:tc>
      </w:tr>
      <w:tr w14:paraId="095596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1D361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00:00-04:00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5D94F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1,773.2305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F77C3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45.9992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317CF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04:00-08:00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F1437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722.6568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E6E80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2,622.4424</w:t>
            </w:r>
          </w:p>
        </w:tc>
      </w:tr>
      <w:tr w14:paraId="0DDC33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C9050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08:00-12:00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0DB66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6,801.7663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05C80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77B80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12:00-16:00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0C726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0B6C5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33333F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53792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16:00-20:00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E7EC4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17.6848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62866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4,209.7206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595DB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20:00-24:00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2AEC7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2,621.9394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CD628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2,418.8181</w:t>
            </w:r>
          </w:p>
        </w:tc>
      </w:tr>
      <w:tr w14:paraId="707837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4A714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0:00储电量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20A5E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5,397.0469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F43DE5">
            <w:pPr>
              <w:spacing w:before="0" w:after="0" w:line="252" w:lineRule="auto"/>
              <w:jc w:val="center"/>
            </w:pP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36B97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24:00储电量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0D967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5,810.6188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052C1E">
            <w:pPr>
              <w:spacing w:before="0" w:after="0" w:line="252" w:lineRule="auto"/>
              <w:jc w:val="center"/>
            </w:pPr>
          </w:p>
        </w:tc>
      </w:tr>
    </w:tbl>
    <w:p w14:paraId="11B53131">
      <w:pPr>
        <w:keepNext/>
        <w:spacing w:before="140"/>
        <w:ind w:firstLine="0"/>
        <w:jc w:val="center"/>
      </w:pPr>
      <w:r>
        <w:t>紧急购电明细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422"/>
      </w:tblGrid>
      <w:tr w14:paraId="335C22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FAA681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903A0D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紧急购电量</w:t>
            </w:r>
          </w:p>
        </w:tc>
      </w:tr>
      <w:tr w14:paraId="6AE601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7CD87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无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CD406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</w:tbl>
    <w:p w14:paraId="03EFCE71">
      <w:pPr>
        <w:ind w:firstLine="420"/>
      </w:pPr>
      <w:r>
        <w:t>全天紧急购电0.0000 kWh，紧急购电费0.00元；常规购电费加紧急购电费等于总费用23,723.39元。4小时内出现充、放电累计值均为正，表示不同10分钟时段切换运行，不表示同时充放电。</w:t>
      </w:r>
    </w:p>
    <w:p w14:paraId="163AD4FB">
      <w:r>
        <w:br w:type="page"/>
      </w:r>
    </w:p>
    <w:p w14:paraId="3E516A9F">
      <w:pPr>
        <w:pStyle w:val="4"/>
        <w:bidi w:val="0"/>
      </w:pPr>
      <w:r>
        <w:t>5.</w:t>
      </w:r>
      <w:r>
        <w:rPr>
          <w:rFonts w:hint="eastAsia" w:eastAsia="宋体"/>
          <w:lang w:val="en-US" w:eastAsia="zh-CN"/>
        </w:rPr>
        <w:t xml:space="preserve">6 </w:t>
      </w:r>
      <w:r>
        <w:t>2025-09-23的指定结果</w:t>
      </w:r>
    </w:p>
    <w:p w14:paraId="4F96A20E">
      <w:pPr>
        <w:ind w:firstLine="420"/>
      </w:pPr>
      <w:r>
        <w:t>电量单位为kWh，费用单位为元。日前计划在0:00确定，储能统计为实际执行结果。相邻紧急购电时段合并为连续区间，所列电量为区间累计。</w:t>
      </w:r>
    </w:p>
    <w:p w14:paraId="3E2FB81A">
      <w:pPr>
        <w:keepNext/>
        <w:spacing w:before="140"/>
        <w:ind w:firstLine="0"/>
        <w:jc w:val="center"/>
      </w:pPr>
      <w:r>
        <w:t>表1格式 日前计划购电量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395"/>
        <w:gridCol w:w="1587"/>
        <w:gridCol w:w="1395"/>
        <w:gridCol w:w="1587"/>
        <w:gridCol w:w="1395"/>
      </w:tblGrid>
      <w:tr w14:paraId="24CA7AB4">
        <w:trPr>
          <w:cantSplit/>
          <w:tblHeader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779F39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0384CB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6D0742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5E152C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BE7099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C5CBB9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</w:tr>
      <w:tr w14:paraId="4854F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DE2BB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10:00-10:10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2BDB7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8893B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12:00-12:10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024A5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458.3946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B6161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14:00-14:10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88E4F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4B27A7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9E4EF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16:00-16:10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669DB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514.8372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1BECC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18:00-18:10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0D4C1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639.0266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B9079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20:00-20:10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11E0E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08E08E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E0EE5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全天计划量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C4732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69,189.7195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C08F3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全天计划费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EA12F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43,401.10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F4811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全天总费用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7B3C1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45,264.15</w:t>
            </w:r>
          </w:p>
        </w:tc>
      </w:tr>
    </w:tbl>
    <w:p w14:paraId="26053126">
      <w:pPr>
        <w:keepNext/>
        <w:spacing w:before="140"/>
        <w:ind w:firstLine="0"/>
        <w:jc w:val="center"/>
      </w:pPr>
      <w:r>
        <w:t>表2格式 实际储能充放电量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395"/>
        <w:gridCol w:w="1395"/>
        <w:gridCol w:w="1587"/>
        <w:gridCol w:w="1395"/>
        <w:gridCol w:w="1599"/>
      </w:tblGrid>
      <w:tr w14:paraId="2A9FBC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4B613C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35616D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充电量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A4A321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放电量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BD263E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FCD00E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充电量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10C1A8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放电量</w:t>
            </w:r>
          </w:p>
        </w:tc>
      </w:tr>
      <w:tr w14:paraId="05A89B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C168A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00:00-04:00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A3574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9,496.4946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EBEC7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18.1704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23362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04:00-08:00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64628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1,536.4526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D02AE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5,269.0828</w:t>
            </w:r>
          </w:p>
        </w:tc>
      </w:tr>
      <w:tr w14:paraId="10CF9E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8762A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08:00-12:00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F2AB7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4,752.3260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AC3B3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1,896.6157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251F5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12:00-16:00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8B7C6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4,139.6910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94762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575.6187</w:t>
            </w:r>
          </w:p>
        </w:tc>
      </w:tr>
      <w:tr w14:paraId="02ECF4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DADB9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16:00-20:00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C592B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136.1602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45315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6,010.1989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D877A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20:00-24:00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63EB3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668.0329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82620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2,676.1702</w:t>
            </w:r>
          </w:p>
        </w:tc>
      </w:tr>
      <w:tr w14:paraId="4C4CB1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F58F6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0:00储电量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CEEA2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1,334.9402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BCDD19">
            <w:pPr>
              <w:spacing w:before="0" w:after="0" w:line="252" w:lineRule="auto"/>
              <w:jc w:val="center"/>
            </w:pP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E8D35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24:00储电量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4B810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1,718.0078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5BA0BB">
            <w:pPr>
              <w:spacing w:before="0" w:after="0" w:line="252" w:lineRule="auto"/>
              <w:jc w:val="center"/>
            </w:pPr>
          </w:p>
        </w:tc>
      </w:tr>
    </w:tbl>
    <w:p w14:paraId="78E542C8">
      <w:pPr>
        <w:keepNext/>
        <w:spacing w:before="140"/>
        <w:ind w:firstLine="0"/>
        <w:jc w:val="center"/>
      </w:pPr>
      <w:r>
        <w:t>紧急购电明细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422"/>
      </w:tblGrid>
      <w:tr w14:paraId="724476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258195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BC9666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紧急购电量</w:t>
            </w:r>
          </w:p>
        </w:tc>
      </w:tr>
      <w:tr w14:paraId="770272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1862B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21:00-21:50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3193A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407.3285</w:t>
            </w:r>
          </w:p>
        </w:tc>
      </w:tr>
    </w:tbl>
    <w:p w14:paraId="08588904">
      <w:pPr>
        <w:ind w:firstLine="420"/>
      </w:pPr>
      <w:r>
        <w:t>全天紧急购电407.3285 kWh，紧急购电费1,863.05元；常规购电费加紧急购电费等于总费用45,264.15元。4小时内出现充、放电累计值均为正，表示不同10分钟时段切换运行，不表示同时充放电。</w:t>
      </w:r>
    </w:p>
    <w:p w14:paraId="64BCEF0E">
      <w:r>
        <w:br w:type="page"/>
      </w:r>
    </w:p>
    <w:p w14:paraId="492F1FB3">
      <w:pPr>
        <w:pStyle w:val="4"/>
        <w:bidi w:val="0"/>
      </w:pPr>
      <w:r>
        <w:t>5.</w:t>
      </w:r>
      <w:r>
        <w:rPr>
          <w:rFonts w:hint="eastAsia" w:eastAsia="宋体"/>
          <w:lang w:val="en-US" w:eastAsia="zh-CN"/>
        </w:rPr>
        <w:t>7</w:t>
      </w:r>
      <w:r>
        <w:t xml:space="preserve"> 2025-12-21的指定结果</w:t>
      </w:r>
    </w:p>
    <w:p w14:paraId="352F0F32">
      <w:pPr>
        <w:ind w:firstLine="420"/>
      </w:pPr>
      <w:r>
        <w:t>电量单位为kWh，费用单位为元。日前计划在0:00确定，储能统计为实际执行结果。相邻紧急购电时段合并为连续区间，所列电量为区间累计。</w:t>
      </w:r>
    </w:p>
    <w:p w14:paraId="03055EC0">
      <w:pPr>
        <w:keepNext/>
        <w:spacing w:before="140"/>
        <w:ind w:firstLine="0"/>
        <w:jc w:val="center"/>
      </w:pPr>
      <w:r>
        <w:t>表1格式 日前计划购电量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395"/>
        <w:gridCol w:w="1587"/>
        <w:gridCol w:w="1395"/>
        <w:gridCol w:w="1587"/>
        <w:gridCol w:w="1395"/>
      </w:tblGrid>
      <w:tr w14:paraId="13FE1A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9ED056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391965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45A4E0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A33F64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6003AB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6E8E80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</w:tr>
      <w:tr w14:paraId="5F37FA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A0325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10:00-10:10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3F692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B7276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12:00-12:10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5159A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1,110.7036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585F3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14:00-14:10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864E9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69BFE6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B2098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16:00-16:10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8AF63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794.0558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31472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18:00-18:10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4A08A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684.0892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6AE5B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20:00-20:10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4E9EE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5C9871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2FF33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全天计划量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9B746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100,381.7467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B1A73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全天计划费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EA804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64,356.26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7193F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全天总费用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19B8B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65,394.16</w:t>
            </w:r>
          </w:p>
        </w:tc>
      </w:tr>
    </w:tbl>
    <w:p w14:paraId="3B6DF052">
      <w:pPr>
        <w:keepNext/>
        <w:spacing w:before="140"/>
        <w:ind w:firstLine="0"/>
        <w:jc w:val="center"/>
      </w:pPr>
      <w:r>
        <w:t>表2格式 实际储能充放电量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395"/>
        <w:gridCol w:w="1395"/>
        <w:gridCol w:w="1587"/>
        <w:gridCol w:w="1395"/>
        <w:gridCol w:w="1599"/>
      </w:tblGrid>
      <w:tr w14:paraId="504C18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5EB2F8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D4A5BB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充电量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931293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放电量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EACF3B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B0C28D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充电量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A1F825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放电量</w:t>
            </w:r>
          </w:p>
        </w:tc>
      </w:tr>
      <w:tr w14:paraId="743155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59B3F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00:00-04:00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E956A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9,004.0027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2C376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70.9169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AD06F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04:00-08:00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F8531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1,799.9906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C689B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1,461.9493</w:t>
            </w:r>
          </w:p>
        </w:tc>
      </w:tr>
      <w:tr w14:paraId="3FC6AB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60626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08:00-12:00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075BF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5,667.3219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7D516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7,064.8587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25151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12:00-16:00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3CFEC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6,743.7069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231AB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2,203.0187</w:t>
            </w:r>
          </w:p>
        </w:tc>
      </w:tr>
      <w:tr w14:paraId="7A8DD9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87957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16:00-20:00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F69B4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85.1565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18773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6,001.5592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E6B7D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20:00-24:00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BABAA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613.3872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86884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2,737.6507</w:t>
            </w:r>
          </w:p>
        </w:tc>
      </w:tr>
      <w:tr w14:paraId="558337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65F27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0:00储电量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BEE54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1,892.1132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68BB51">
            <w:pPr>
              <w:spacing w:before="0" w:after="0" w:line="252" w:lineRule="auto"/>
              <w:jc w:val="center"/>
            </w:pP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33DC5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24:00储电量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8F9B8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1,703.2630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7F2C55">
            <w:pPr>
              <w:spacing w:before="0" w:after="0" w:line="252" w:lineRule="auto"/>
              <w:jc w:val="center"/>
            </w:pPr>
          </w:p>
        </w:tc>
      </w:tr>
    </w:tbl>
    <w:p w14:paraId="4DD2C998">
      <w:pPr>
        <w:keepNext/>
        <w:spacing w:before="140"/>
        <w:ind w:firstLine="0"/>
        <w:jc w:val="center"/>
      </w:pPr>
      <w:r>
        <w:t>紧急购电明细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422"/>
      </w:tblGrid>
      <w:tr w14:paraId="6FCEE7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2E72DE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4ADE9F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紧急购电量</w:t>
            </w:r>
          </w:p>
        </w:tc>
      </w:tr>
      <w:tr w14:paraId="401ACD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77EF3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20:30-20:40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91ABE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148.7820</w:t>
            </w:r>
          </w:p>
        </w:tc>
      </w:tr>
    </w:tbl>
    <w:p w14:paraId="58DA0D1C">
      <w:pPr>
        <w:ind w:firstLine="420"/>
      </w:pPr>
      <w:r>
        <w:t>全天紧急购电148.7820 kWh，紧急购电费1,037.90元；常规购电费加紧急购电费等于总费用65,394.16元。4小时内出现充、放电累计值均为正，表示不同10分钟时段切换运行，不表示同时充放电。</w:t>
      </w:r>
    </w:p>
    <w:p w14:paraId="6CFE10FF">
      <w:r>
        <w:br w:type="page"/>
      </w:r>
    </w:p>
    <w:p w14:paraId="33FE2D46">
      <w:pPr>
        <w:pStyle w:val="3"/>
        <w:bidi w:val="0"/>
      </w:pPr>
      <w:r>
        <w:t>6 问题3的预报更新与购电调整</w:t>
      </w:r>
    </w:p>
    <w:p w14:paraId="2128E02B">
      <w:pPr>
        <w:ind w:firstLine="420"/>
      </w:pPr>
      <w:r>
        <w:t>在0、6、12、18时收到的24个预报值依次对应发布后第1至第24个整点。用发布时间已知的光伏实测值作为左端锚点，逐段线性插值生成10分钟预测；只取当日尚未执行部分。历史误差使用同一发布时间的历史预报残差，避免把日前误差直接套用为临近预报误差。</w:t>
      </w:r>
    </w:p>
    <w:p w14:paraId="542FBC6F">
      <w:pPr>
        <w:ind w:firstLine="420"/>
      </w:pPr>
      <w:r>
        <w:t>负载没有同步发布的外部预报，故将最近1小时已经实现的负载残差均值加到日前预测，并按6小时尺度指数衰减。该衰减尺度是建模设定，未进行独立最优性证明。</w:t>
      </w:r>
    </w:p>
    <w:p w14:paraId="3751103C">
      <w:pPr>
        <w:spacing w:before="100" w:after="100"/>
        <w:jc w:val="center"/>
      </w:pPr>
      <m:oMath>
        <m:sSubSup>
          <m:sSubSupPr/>
          <m:e>
            <m:acc>
              <m:accPr/>
              <m:e>
                <m:r>
                  <m:rPr/>
                  <m:t>L</m:t>
                </m:r>
              </m:e>
            </m:acc>
          </m:e>
          <m:sub>
            <m:r>
              <m:rPr/>
              <m:t>t</m:t>
            </m:r>
          </m:sub>
          <m:sup>
            <m:r>
              <m:rPr/>
              <m:t>τ</m:t>
            </m:r>
          </m:sup>
        </m:sSubSup>
        <m:r>
          <m:rPr/>
          <m:t>=max{0,</m:t>
        </m:r>
        <m:sSubSup>
          <m:sSubSupPr/>
          <m:e>
            <m:acc>
              <m:accPr/>
              <m:e>
                <m:r>
                  <m:rPr/>
                  <m:t>L</m:t>
                </m:r>
              </m:e>
            </m:acc>
          </m:e>
          <m:sub>
            <m:r>
              <m:rPr/>
              <m:t>t</m:t>
            </m:r>
          </m:sub>
          <m:sup>
            <m:r>
              <m:rPr/>
              <m:t>0</m:t>
            </m:r>
          </m:sup>
        </m:sSubSup>
        <m:r>
          <m:rPr/>
          <m:t>+</m:t>
        </m:r>
        <m:sSub>
          <m:sSubPr/>
          <m:e>
            <m:bar>
              <m:barPr>
                <m:pos m:val="top"/>
              </m:barPr>
              <m:e>
                <m:r>
                  <m:rPr/>
                  <m:t>e</m:t>
                </m:r>
              </m:e>
            </m:bar>
          </m:e>
          <m:sub>
            <m:r>
              <m:rPr/>
              <m:t>τ</m:t>
            </m:r>
          </m:sub>
        </m:sSub>
        <m:r>
          <m:rPr>
            <m:sty m:val="p"/>
          </m:rPr>
          <m:t>exp</m:t>
        </m:r>
        <m:r>
          <m:rPr/>
          <m:t>[−(t−6τ)/36]}</m:t>
        </m:r>
      </m:oMath>
      <w:r>
        <w:t xml:space="preserve">  （15）</w:t>
      </w:r>
    </w:p>
    <w:p w14:paraId="5DF52D5A">
      <w:pPr>
        <w:ind w:firstLine="420"/>
      </w:pPr>
      <w:r>
        <w:t>每次更新只重算剩余时段，已执行购电和储能状态冻结。程序实施的是6小时预报触发的购电滚动优化，电池仍每10分钟按第5节贪心规则执行。因而不能称为每10分钟都重新优化电池的完整MPC；这里借鉴的是滚动时域思想[4]。</w:t>
      </w:r>
    </w:p>
    <w:p w14:paraId="5CA17A19">
      <w:pPr>
        <w:spacing w:before="100" w:after="100"/>
        <w:jc w:val="center"/>
      </w:pPr>
      <m:oMath>
        <m:sSubSup>
          <m:sSubSupPr/>
          <m:e>
            <m:r>
              <m:rPr/>
              <m:t>δ</m:t>
            </m:r>
          </m:e>
          <m:sub>
            <m:r>
              <m:rPr/>
              <m:t>t</m:t>
            </m:r>
          </m:sub>
          <m:sup>
            <m:r>
              <m:rPr/>
              <m:t>k,+</m:t>
            </m:r>
          </m:sup>
        </m:sSubSup>
        <m:r>
          <m:rPr/>
          <m:t>=max{</m:t>
        </m:r>
        <m:sSubSup>
          <m:sSubSupPr/>
          <m:e>
            <m:r>
              <m:rPr/>
              <m:t>G</m:t>
            </m:r>
          </m:e>
          <m:sub>
            <m:r>
              <m:rPr/>
              <m:t>t</m:t>
            </m:r>
          </m:sub>
          <m:sup>
            <m:r>
              <m:rPr/>
              <m:t>k</m:t>
            </m:r>
          </m:sup>
        </m:sSubSup>
        <m:r>
          <m:rPr/>
          <m:t>−</m:t>
        </m:r>
        <m:sSubSup>
          <m:sSubSupPr/>
          <m:e>
            <m:r>
              <m:rPr/>
              <m:t>G</m:t>
            </m:r>
          </m:e>
          <m:sub>
            <m:r>
              <m:rPr/>
              <m:t>t</m:t>
            </m:r>
          </m:sub>
          <m:sup>
            <m:r>
              <m:rPr/>
              <m:t>k−1</m:t>
            </m:r>
          </m:sup>
        </m:sSubSup>
        <m:r>
          <m:rPr/>
          <m:t>,0},</m:t>
        </m:r>
        <m:sSubSup>
          <m:sSubSupPr/>
          <m:e>
            <m:r>
              <m:rPr/>
              <m:t>δ</m:t>
            </m:r>
          </m:e>
          <m:sub>
            <m:r>
              <m:rPr/>
              <m:t>t</m:t>
            </m:r>
          </m:sub>
          <m:sup>
            <m:r>
              <m:rPr/>
              <m:t>k,−</m:t>
            </m:r>
          </m:sup>
        </m:sSubSup>
        <m:r>
          <m:rPr/>
          <m:t>=max{</m:t>
        </m:r>
        <m:sSubSup>
          <m:sSubSupPr/>
          <m:e>
            <m:r>
              <m:rPr/>
              <m:t>G</m:t>
            </m:r>
          </m:e>
          <m:sub>
            <m:r>
              <m:rPr/>
              <m:t>t</m:t>
            </m:r>
          </m:sub>
          <m:sup>
            <m:r>
              <m:rPr/>
              <m:t>k−1</m:t>
            </m:r>
          </m:sup>
        </m:sSubSup>
        <m:r>
          <m:rPr/>
          <m:t>−</m:t>
        </m:r>
        <m:sSubSup>
          <m:sSubSupPr/>
          <m:e>
            <m:r>
              <m:rPr/>
              <m:t>G</m:t>
            </m:r>
          </m:e>
          <m:sub>
            <m:r>
              <m:rPr/>
              <m:t>t</m:t>
            </m:r>
          </m:sub>
          <m:sup>
            <m:r>
              <m:rPr/>
              <m:t>k</m:t>
            </m:r>
          </m:sup>
        </m:sSubSup>
        <m:r>
          <m:rPr/>
          <m:t>,0}</m:t>
        </m:r>
      </m:oMath>
      <w:r>
        <w:t xml:space="preserve">  （16）</w:t>
      </w:r>
    </w:p>
    <w:p w14:paraId="795FC571">
      <w:pPr>
        <w:spacing w:before="100" w:after="100"/>
        <w:jc w:val="center"/>
      </w:pPr>
      <m:oMath>
        <m:sSub>
          <m:sSubPr/>
          <m:e>
            <m:r>
              <m:rPr/>
              <m:t>J</m:t>
            </m:r>
          </m:e>
          <m:sub>
            <m:r>
              <m:rPr/>
              <m:t>3</m:t>
            </m:r>
          </m:sub>
        </m:sSub>
        <m:r>
          <m:rPr/>
          <m:t>=</m:t>
        </m:r>
        <m:nary>
          <m:naryPr>
            <m:chr m:val="∑"/>
            <m:grow m:val="1"/>
            <m:limLoc m:val="undOvr"/>
            <m:supHide m:val="1"/>
          </m:naryPr>
          <m:sub>
            <m:r>
              <m:rPr/>
              <m:t>t</m:t>
            </m:r>
          </m:sub>
          <m:sup/>
          <m:e>
            <m:sSub>
              <m:sSubPr/>
              <m:e>
                <m:r>
                  <m:rPr/>
                  <m:t>p</m:t>
                </m:r>
              </m:e>
              <m:sub>
                <m:r>
                  <m:rPr/>
                  <m:t>t</m:t>
                </m:r>
              </m:sub>
            </m:sSub>
          </m:e>
        </m:nary>
        <m:sSubSup>
          <m:sSubSupPr/>
          <m:e>
            <m:r>
              <m:rPr/>
              <m:t>G</m:t>
            </m:r>
          </m:e>
          <m:sub>
            <m:r>
              <m:rPr/>
              <m:t>t</m:t>
            </m:r>
          </m:sub>
          <m:sup>
            <m:r>
              <m:rPr/>
              <m:t>0</m:t>
            </m:r>
          </m:sup>
        </m:sSubSup>
        <m:r>
          <m:rPr/>
          <m:t>+</m:t>
        </m:r>
        <m:nary>
          <m:naryPr>
            <m:chr m:val="∑"/>
            <m:grow m:val="1"/>
            <m:limLoc m:val="undOvr"/>
            <m:supHide m:val="1"/>
          </m:naryPr>
          <m:sub>
            <m:r>
              <m:rPr/>
              <m:t>k,t</m:t>
            </m:r>
          </m:sub>
          <m:sup/>
          <m:e>
            <m:r>
              <m:rPr/>
              <m:t>(1.5</m:t>
            </m:r>
          </m:e>
        </m:nary>
        <m:sSub>
          <m:sSubPr/>
          <m:e>
            <m:r>
              <m:rPr/>
              <m:t>p</m:t>
            </m:r>
          </m:e>
          <m:sub>
            <m:r>
              <m:rPr/>
              <m:t>t</m:t>
            </m:r>
          </m:sub>
        </m:sSub>
        <m:sSubSup>
          <m:sSubSupPr/>
          <m:e>
            <m:r>
              <m:rPr/>
              <m:t>δ</m:t>
            </m:r>
          </m:e>
          <m:sub>
            <m:r>
              <m:rPr/>
              <m:t>t</m:t>
            </m:r>
          </m:sub>
          <m:sup>
            <m:r>
              <m:rPr/>
              <m:t>k,+</m:t>
            </m:r>
          </m:sup>
        </m:sSubSup>
        <m:r>
          <m:rPr/>
          <m:t>−0.5</m:t>
        </m:r>
        <m:sSub>
          <m:sSubPr/>
          <m:e>
            <m:r>
              <m:rPr/>
              <m:t>p</m:t>
            </m:r>
          </m:e>
          <m:sub>
            <m:r>
              <m:rPr/>
              <m:t>t</m:t>
            </m:r>
          </m:sub>
        </m:sSub>
        <m:sSubSup>
          <m:sSubSupPr/>
          <m:e>
            <m:r>
              <m:rPr/>
              <m:t>δ</m:t>
            </m:r>
          </m:e>
          <m:sub>
            <m:r>
              <m:rPr/>
              <m:t>t</m:t>
            </m:r>
          </m:sub>
          <m:sup>
            <m:r>
              <m:rPr/>
              <m:t>k,−</m:t>
            </m:r>
          </m:sup>
        </m:sSubSup>
        <m:r>
          <m:rPr/>
          <m:t>)+</m:t>
        </m:r>
        <m:nary>
          <m:naryPr>
            <m:chr m:val="∑"/>
            <m:grow m:val="1"/>
            <m:limLoc m:val="undOvr"/>
            <m:supHide m:val="1"/>
          </m:naryPr>
          <m:sub>
            <m:r>
              <m:rPr/>
              <m:t>t</m:t>
            </m:r>
          </m:sub>
          <m:sup/>
          <m:e>
            <m:r>
              <m:rPr/>
              <m:t>5</m:t>
            </m:r>
          </m:e>
        </m:nary>
        <m:sSub>
          <m:sSubPr/>
          <m:e>
            <m:r>
              <m:rPr/>
              <m:t>p</m:t>
            </m:r>
          </m:e>
          <m:sub>
            <m:r>
              <m:rPr/>
              <m:t>t</m:t>
            </m:r>
          </m:sub>
        </m:sSub>
        <m:sSub>
          <m:sSubPr/>
          <m:e>
            <m:r>
              <m:rPr/>
              <m:t>R</m:t>
            </m:r>
          </m:e>
          <m:sub>
            <m:r>
              <m:rPr/>
              <m:t>t</m:t>
            </m:r>
          </m:sub>
        </m:sSub>
      </m:oMath>
      <w:r>
        <w:t xml:space="preserve">  （17）</w:t>
      </w:r>
    </w:p>
    <w:p w14:paraId="049665C0">
      <w:pPr>
        <w:ind w:firstLine="420"/>
      </w:pPr>
      <w:r>
        <w:t>题面未明确取消部分是否退回原款，也未明确多次调整以最初计划还是上一有效计划为基准。主模型明确约定：取消部分退回原购电款，再支付50%违约费；每次按上一有效计划结算。另以不退款情形作敏感性。增购费减去取消净退款可为净调整费，不能把它等同于纯粹违约附加费。</w:t>
      </w:r>
    </w:p>
    <w:p w14:paraId="467A42E0">
      <w:pPr>
        <w:spacing w:before="100" w:after="100"/>
        <w:jc w:val="center"/>
      </w:pPr>
      <m:oMath>
        <m:sSubSup>
          <m:sSubSupPr/>
          <m:e>
            <m:r>
              <m:rPr/>
              <m:t>G</m:t>
            </m:r>
          </m:e>
          <m:sub>
            <m:r>
              <m:rPr/>
              <m:t>t</m:t>
            </m:r>
          </m:sub>
          <m:sup>
            <m:r>
              <m:rPr>
                <m:sty m:val="p"/>
              </m:rPr>
              <m:t>final</m:t>
            </m:r>
          </m:sup>
        </m:sSubSup>
        <m:r>
          <m:rPr/>
          <m:t>=</m:t>
        </m:r>
        <m:sSubSup>
          <m:sSubSupPr/>
          <m:e>
            <m:r>
              <m:rPr/>
              <m:t>G</m:t>
            </m:r>
          </m:e>
          <m:sub>
            <m:r>
              <m:rPr/>
              <m:t>t</m:t>
            </m:r>
          </m:sub>
          <m:sup>
            <m:r>
              <m:rPr/>
              <m:t>0</m:t>
            </m:r>
          </m:sup>
        </m:sSubSup>
        <m:r>
          <m:rPr/>
          <m:t>+</m:t>
        </m:r>
        <m:nary>
          <m:naryPr>
            <m:chr m:val="∑"/>
            <m:grow m:val="1"/>
            <m:limLoc m:val="undOvr"/>
            <m:supHide m:val="1"/>
          </m:naryPr>
          <m:sub>
            <m:r>
              <m:rPr/>
              <m:t>k</m:t>
            </m:r>
          </m:sub>
          <m:sup/>
          <m:e>
            <m:sSubSup>
              <m:sSubSupPr/>
              <m:e>
                <m:r>
                  <m:rPr/>
                  <m:t>δ</m:t>
                </m:r>
              </m:e>
              <m:sub>
                <m:r>
                  <m:rPr/>
                  <m:t>t</m:t>
                </m:r>
              </m:sub>
              <m:sup>
                <m:r>
                  <m:rPr/>
                  <m:t>k,+</m:t>
                </m:r>
              </m:sup>
            </m:sSubSup>
          </m:e>
        </m:nary>
        <m:r>
          <m:rPr/>
          <m:t>−</m:t>
        </m:r>
        <m:nary>
          <m:naryPr>
            <m:chr m:val="∑"/>
            <m:grow m:val="1"/>
            <m:limLoc m:val="undOvr"/>
            <m:supHide m:val="1"/>
          </m:naryPr>
          <m:sub>
            <m:r>
              <m:rPr/>
              <m:t>k</m:t>
            </m:r>
          </m:sub>
          <m:sup/>
          <m:e>
            <m:sSubSup>
              <m:sSubSupPr/>
              <m:e>
                <m:r>
                  <m:rPr/>
                  <m:t>δ</m:t>
                </m:r>
              </m:e>
              <m:sub>
                <m:r>
                  <m:rPr/>
                  <m:t>t</m:t>
                </m:r>
              </m:sub>
              <m:sup>
                <m:r>
                  <m:rPr/>
                  <m:t>k,−</m:t>
                </m:r>
              </m:sup>
            </m:sSubSup>
          </m:e>
        </m:nary>
      </m:oMath>
      <w:r>
        <w:t xml:space="preserve">  （18）</w:t>
      </w:r>
    </w:p>
    <w:p w14:paraId="4434D19E">
      <w:pPr>
        <w:spacing w:before="100" w:after="100"/>
        <w:jc w:val="center"/>
      </w:pPr>
      <m:oMath>
        <m:sSub>
          <m:sSubPr/>
          <m:e>
            <m:r>
              <m:rPr/>
              <m:t>J</m:t>
            </m:r>
          </m:e>
          <m:sub>
            <m:r>
              <m:rPr/>
              <m:t>3</m:t>
            </m:r>
          </m:sub>
        </m:sSub>
        <m:r>
          <m:rPr/>
          <m:t>=</m:t>
        </m:r>
        <m:nary>
          <m:naryPr>
            <m:chr m:val="∑"/>
            <m:grow m:val="1"/>
            <m:limLoc m:val="undOvr"/>
            <m:supHide m:val="1"/>
          </m:naryPr>
          <m:sub>
            <m:r>
              <m:rPr/>
              <m:t>t</m:t>
            </m:r>
          </m:sub>
          <m:sup/>
          <m:e>
            <m:sSub>
              <m:sSubPr/>
              <m:e>
                <m:r>
                  <m:rPr/>
                  <m:t>p</m:t>
                </m:r>
              </m:e>
              <m:sub>
                <m:r>
                  <m:rPr/>
                  <m:t>t</m:t>
                </m:r>
              </m:sub>
            </m:sSub>
          </m:e>
        </m:nary>
        <m:sSubSup>
          <m:sSubSupPr/>
          <m:e>
            <m:r>
              <m:rPr/>
              <m:t>G</m:t>
            </m:r>
          </m:e>
          <m:sub>
            <m:r>
              <m:rPr/>
              <m:t>t</m:t>
            </m:r>
          </m:sub>
          <m:sup>
            <m:r>
              <m:rPr>
                <m:sty m:val="p"/>
              </m:rPr>
              <m:t>final</m:t>
            </m:r>
          </m:sup>
        </m:sSubSup>
        <m:r>
          <m:rPr/>
          <m:t>+0.5</m:t>
        </m:r>
        <m:nary>
          <m:naryPr>
            <m:chr m:val="∑"/>
            <m:grow m:val="1"/>
            <m:limLoc m:val="undOvr"/>
            <m:supHide m:val="1"/>
          </m:naryPr>
          <m:sub>
            <m:r>
              <m:rPr/>
              <m:t>k,t</m:t>
            </m:r>
          </m:sub>
          <m:sup/>
          <m:e>
            <m:sSub>
              <m:sSubPr/>
              <m:e>
                <m:r>
                  <m:rPr/>
                  <m:t>p</m:t>
                </m:r>
              </m:e>
              <m:sub>
                <m:r>
                  <m:rPr/>
                  <m:t>t</m:t>
                </m:r>
              </m:sub>
            </m:sSub>
          </m:e>
        </m:nary>
        <m:r>
          <m:rPr/>
          <m:t>(</m:t>
        </m:r>
        <m:sSubSup>
          <m:sSubSupPr/>
          <m:e>
            <m:r>
              <m:rPr/>
              <m:t>δ</m:t>
            </m:r>
          </m:e>
          <m:sub>
            <m:r>
              <m:rPr/>
              <m:t>t</m:t>
            </m:r>
          </m:sub>
          <m:sup>
            <m:r>
              <m:rPr/>
              <m:t>k,+</m:t>
            </m:r>
          </m:sup>
        </m:sSubSup>
        <m:r>
          <m:rPr/>
          <m:t>+</m:t>
        </m:r>
        <m:sSubSup>
          <m:sSubSupPr/>
          <m:e>
            <m:r>
              <m:rPr/>
              <m:t>δ</m:t>
            </m:r>
          </m:e>
          <m:sub>
            <m:r>
              <m:rPr/>
              <m:t>t</m:t>
            </m:r>
          </m:sub>
          <m:sup>
            <m:r>
              <m:rPr/>
              <m:t>k,−</m:t>
            </m:r>
          </m:sup>
        </m:sSubSup>
        <m:r>
          <m:rPr/>
          <m:t>)+</m:t>
        </m:r>
        <m:nary>
          <m:naryPr>
            <m:chr m:val="∑"/>
            <m:grow m:val="1"/>
            <m:limLoc m:val="undOvr"/>
            <m:supHide m:val="1"/>
          </m:naryPr>
          <m:sub>
            <m:r>
              <m:rPr/>
              <m:t>t</m:t>
            </m:r>
          </m:sub>
          <m:sup/>
          <m:e>
            <m:r>
              <m:rPr/>
              <m:t>5</m:t>
            </m:r>
          </m:e>
        </m:nary>
        <m:sSub>
          <m:sSubPr/>
          <m:e>
            <m:r>
              <m:rPr/>
              <m:t>p</m:t>
            </m:r>
          </m:e>
          <m:sub>
            <m:r>
              <m:rPr/>
              <m:t>t</m:t>
            </m:r>
          </m:sub>
        </m:sSub>
        <m:sSub>
          <m:sSubPr/>
          <m:e>
            <m:r>
              <m:rPr/>
              <m:t>R</m:t>
            </m:r>
          </m:e>
          <m:sub>
            <m:r>
              <m:rPr/>
              <m:t>t</m:t>
            </m:r>
          </m:sub>
        </m:sSub>
      </m:oMath>
      <w:r>
        <w:t xml:space="preserve">  （19）</w:t>
      </w:r>
    </w:p>
    <w:p w14:paraId="63607DBF">
      <w:r>
        <w:br w:type="page"/>
      </w:r>
    </w:p>
    <w:p w14:paraId="0CC7B4DD">
      <w:pPr>
        <w:pStyle w:val="4"/>
        <w:bidi w:val="0"/>
      </w:pPr>
      <w:r>
        <w:t>6.1 更新策略的经济比较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1587"/>
        <w:gridCol w:w="2494"/>
        <w:gridCol w:w="1984"/>
        <w:gridCol w:w="2154"/>
      </w:tblGrid>
      <w:tr w14:paraId="270715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2FA577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策略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A34D94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发布时刻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9195AE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总费用 / 元</w:t>
            </w:r>
          </w:p>
        </w:tc>
        <w:tc>
          <w:tcPr>
            <w:tcW w:w="19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E2E9DD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紧急量 / kWh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21FE73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净调整费 / 元</w:t>
            </w:r>
          </w:p>
        </w:tc>
      </w:tr>
      <w:tr w14:paraId="57C761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0FF2E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87278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1AE61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14,643,207.45</w:t>
            </w:r>
          </w:p>
        </w:tc>
        <w:tc>
          <w:tcPr>
            <w:tcW w:w="19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9BCB7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220,412.16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DE664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</w:t>
            </w:r>
          </w:p>
        </w:tc>
      </w:tr>
      <w:tr w14:paraId="281DA0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90EDC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B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38FC7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0、6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B24B9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14,265,453.54</w:t>
            </w:r>
          </w:p>
        </w:tc>
        <w:tc>
          <w:tcPr>
            <w:tcW w:w="19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147F7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94,010.96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3A788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389,089.89</w:t>
            </w:r>
          </w:p>
        </w:tc>
      </w:tr>
      <w:tr w14:paraId="30FE12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F2BBE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CE790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0、6、12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806D0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14,083,138.95</w:t>
            </w:r>
          </w:p>
        </w:tc>
        <w:tc>
          <w:tcPr>
            <w:tcW w:w="19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32E23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66,497.09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0950F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383,298.59</w:t>
            </w:r>
          </w:p>
        </w:tc>
      </w:tr>
      <w:tr w14:paraId="61A225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F7FB6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D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EF3F5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0、6、12、18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045D9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13,968,861.90</w:t>
            </w:r>
          </w:p>
        </w:tc>
        <w:tc>
          <w:tcPr>
            <w:tcW w:w="19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40E51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28,257.01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12DAB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453,886.70</w:t>
            </w:r>
          </w:p>
        </w:tc>
      </w:tr>
    </w:tbl>
    <w:p w14:paraId="790FEED1">
      <w:pPr>
        <w:ind w:firstLine="420"/>
      </w:pPr>
      <w:r>
        <w:t>按照A→B→C→D的嵌套比较，增加6时、12时、18时更新分别降低费用377753.91元、182314.59元、114277.05元。三次增量在本回放中均为正，因此在题面给出的四个时点中，保留全部更新有经济依据。该比较不是各时点彼此独立的价值分解，也没有评估题面以外新时点的实际预报。</w:t>
      </w:r>
    </w:p>
    <w:p w14:paraId="16BB7027">
      <w:pPr>
        <w:ind w:firstLine="420"/>
      </w:pPr>
      <w:r>
        <w:t>策略D相对A降低总费用4.61%，紧急购电量降低87.18%。由于策略之间日末储能不同，比较是实际账单口径；终端库存价值差相对总额较小，但仍须在解释中说明。敏感性实验另以统一的库存价值进行校正。</w:t>
      </w:r>
    </w:p>
    <w:p w14:paraId="0E4A2576">
      <w:pPr>
        <w:keepNext/>
        <w:jc w:val="center"/>
      </w:pPr>
      <w:r>
        <w:drawing>
          <wp:inline distT="0" distB="0" distL="114300" distR="114300">
            <wp:extent cx="4823460" cy="30149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30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338AF">
      <w:pPr>
        <w:ind w:firstLine="0"/>
        <w:jc w:val="center"/>
      </w:pPr>
      <w:r>
        <w:t>图2 不同更新策略的累计费用</w:t>
      </w:r>
    </w:p>
    <w:p w14:paraId="700676CE">
      <w:pPr>
        <w:pStyle w:val="4"/>
      </w:pPr>
      <w:r>
        <w:t>6.2 信息价值的适用边界</w:t>
      </w:r>
    </w:p>
    <w:p w14:paraId="75B9CA06">
      <w:pPr>
        <w:ind w:firstLine="420"/>
      </w:pPr>
      <w:r>
        <w:t>预报更准确并不自动保证账单更低，调整费、已执行状态和实时贪心控制都可能影响结果。本数据中额外更新有利，只能支持这一组策略和费用约定；不能推出任意更频繁更新都更好。若拟引入其他发布时刻，需先获得这些时刻真实可用的预报，再做相同信息边界和费用口径下的留出比较。</w:t>
      </w:r>
    </w:p>
    <w:p w14:paraId="4B9018D2">
      <w:pPr>
        <w:ind w:firstLine="420"/>
      </w:pPr>
      <w:r>
        <w:t>以下四页同时给出0时计划与调整后的最终常规量，避免将“调整购电量”误解为仅记录增量。净调整费已经包括增购、违约和退款，紧急费另外计入总费用。</w:t>
      </w:r>
    </w:p>
    <w:p w14:paraId="12777243">
      <w:r>
        <w:br w:type="page"/>
      </w:r>
    </w:p>
    <w:p w14:paraId="4F8EE1B5">
      <w:pPr>
        <w:pStyle w:val="4"/>
        <w:bidi w:val="0"/>
      </w:pPr>
      <w:r>
        <w:t>6.</w:t>
      </w:r>
      <w:r>
        <w:rPr>
          <w:rFonts w:hint="eastAsia" w:eastAsia="宋体"/>
          <w:lang w:val="en-US" w:eastAsia="zh-CN"/>
        </w:rPr>
        <w:t>3</w:t>
      </w:r>
      <w:r>
        <w:t xml:space="preserve"> 2025-03-20的指定结果</w:t>
      </w:r>
    </w:p>
    <w:p w14:paraId="3A8D5789">
      <w:pPr>
        <w:ind w:firstLine="420"/>
      </w:pPr>
      <w:r>
        <w:t>电量单位为kWh，费用单位为元。日前计划在0:00确定，储能统计为实际执行结果。相邻紧急购电时段合并为连续区间，所列电量为区间累计。</w:t>
      </w:r>
    </w:p>
    <w:p w14:paraId="0A91B6F0">
      <w:pPr>
        <w:keepNext/>
        <w:spacing w:before="140"/>
        <w:ind w:firstLine="0"/>
        <w:jc w:val="center"/>
      </w:pPr>
      <w:r>
        <w:t>表1格式 日前计划购电量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395"/>
        <w:gridCol w:w="1587"/>
        <w:gridCol w:w="1395"/>
        <w:gridCol w:w="1587"/>
        <w:gridCol w:w="1395"/>
      </w:tblGrid>
      <w:tr w14:paraId="5C49C9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50BAFA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948B3E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934C76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9C1CEB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FDE00A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1BF1C9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</w:tr>
      <w:tr w14:paraId="2E1FDC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751BC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10:00-10:10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BEE69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697CE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12:00-12:10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B6F95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667.6990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61B25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14:00-14:10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6AD15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528854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C6505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16:00-16:10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866E5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614.4013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A15A7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18:00-18:10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7D1DD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683.5314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9133A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20:00-20:10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1BD3C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28A0AC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56D01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全天计划量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0E74C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68,546.7593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B9328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全天计划费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24BA5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41,927.74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0A191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全天总费用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925AB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46,057.96</w:t>
            </w:r>
          </w:p>
        </w:tc>
      </w:tr>
    </w:tbl>
    <w:p w14:paraId="62C2E93D">
      <w:pPr>
        <w:keepNext/>
        <w:spacing w:before="140"/>
        <w:ind w:firstLine="0"/>
        <w:jc w:val="center"/>
      </w:pPr>
      <w:r>
        <w:t>补充表 调整后的最终常规购电量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395"/>
        <w:gridCol w:w="1587"/>
        <w:gridCol w:w="1395"/>
        <w:gridCol w:w="1587"/>
        <w:gridCol w:w="1395"/>
      </w:tblGrid>
      <w:tr w14:paraId="4B1FFA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C171EC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E19CD3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8680F6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1810AE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6542F9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A573B5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</w:tr>
      <w:tr w14:paraId="198F85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E5B23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10:00-10:10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3C474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F989B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12:00-12:10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1B2AD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530.0919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F2BA4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14:00-14:10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EC2E2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36AEF8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015F6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16:00-16:10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AC6B8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524.5994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22BB7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18:00-18:10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97240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657.3709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7550C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20:00-20:10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D8090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2E6FCE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2D3DD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全天最终量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8F3BD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66,290.7361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2B1EF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净调整费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44508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3,100.82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BACD8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最终常规费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626E5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45,028.57</w:t>
            </w:r>
          </w:p>
        </w:tc>
      </w:tr>
    </w:tbl>
    <w:p w14:paraId="6705CD58">
      <w:pPr>
        <w:keepNext/>
        <w:spacing w:before="140"/>
        <w:ind w:firstLine="0"/>
        <w:jc w:val="center"/>
      </w:pPr>
      <w:r>
        <w:t>表2格式 实际储能充放电量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395"/>
        <w:gridCol w:w="1395"/>
        <w:gridCol w:w="1587"/>
        <w:gridCol w:w="1395"/>
        <w:gridCol w:w="1599"/>
      </w:tblGrid>
      <w:tr w14:paraId="50F988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E6EA02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FC8064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充电量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8113C1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放电量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217909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C0C4F1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充电量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D19478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放电量</w:t>
            </w:r>
          </w:p>
        </w:tc>
      </w:tr>
      <w:tr w14:paraId="340479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AF48D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00:00-04:00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3800E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7,901.5416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55BA0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312.4061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D99BE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04:00-08:00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AE855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1,936.1898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49301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5,992.9425</w:t>
            </w:r>
          </w:p>
        </w:tc>
      </w:tr>
      <w:tr w14:paraId="00643B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64DB0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08:00-12:00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C2309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4,286.4608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F8912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2,565.1168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501F2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12:00-16:00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3B535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6,656.1390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1F4DB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294.4557</w:t>
            </w:r>
          </w:p>
        </w:tc>
      </w:tr>
      <w:tr w14:paraId="5EA3C4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422EC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16:00-20:00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899FB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174.5376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33011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5,709.0510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0B02D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20:00-24:00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F7361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586.5721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E38C0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3,044.0926</w:t>
            </w:r>
          </w:p>
        </w:tc>
      </w:tr>
      <w:tr w14:paraId="2B3CC8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1C695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0:00储电量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19A07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2,202.1144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7AF81E">
            <w:pPr>
              <w:spacing w:before="0" w:after="0" w:line="252" w:lineRule="auto"/>
              <w:jc w:val="center"/>
            </w:pP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A8FC9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24:00储电量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586EB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1,680.4504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1CD604">
            <w:pPr>
              <w:spacing w:before="0" w:after="0" w:line="252" w:lineRule="auto"/>
              <w:jc w:val="center"/>
            </w:pPr>
          </w:p>
        </w:tc>
      </w:tr>
    </w:tbl>
    <w:p w14:paraId="1E211FF8">
      <w:pPr>
        <w:keepNext/>
        <w:spacing w:before="140"/>
        <w:ind w:firstLine="0"/>
        <w:jc w:val="center"/>
      </w:pPr>
      <w:r>
        <w:t>紧急购电明细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422"/>
      </w:tblGrid>
      <w:tr w14:paraId="647919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2070BD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772A1B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紧急购电量</w:t>
            </w:r>
          </w:p>
        </w:tc>
      </w:tr>
      <w:tr w14:paraId="2142D1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BACA2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09:10-10:00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3458F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212.2604</w:t>
            </w:r>
          </w:p>
        </w:tc>
      </w:tr>
    </w:tbl>
    <w:p w14:paraId="44B084BC">
      <w:pPr>
        <w:ind w:firstLine="420"/>
      </w:pPr>
      <w:r>
        <w:t>全天紧急购电212.2604 kWh，紧急购电费1,029.39元；常规购电费加紧急购电费等于总费用46,057.96元。4小时内出现充、放电累计值均为正，表示不同10分钟时段切换运行，不表示同时充放电。</w:t>
      </w:r>
    </w:p>
    <w:p w14:paraId="10F3DA72">
      <w:r>
        <w:br w:type="page"/>
      </w:r>
    </w:p>
    <w:p w14:paraId="5E6CE07C">
      <w:pPr>
        <w:pStyle w:val="4"/>
        <w:bidi w:val="0"/>
      </w:pPr>
      <w:r>
        <w:t>6.</w:t>
      </w:r>
      <w:r>
        <w:rPr>
          <w:rFonts w:hint="eastAsia" w:eastAsia="宋体"/>
          <w:lang w:val="en-US" w:eastAsia="zh-CN"/>
        </w:rPr>
        <w:t>4</w:t>
      </w:r>
      <w:r>
        <w:t xml:space="preserve"> 2025-06-21的指定结果</w:t>
      </w:r>
    </w:p>
    <w:p w14:paraId="36A57A3D">
      <w:pPr>
        <w:ind w:firstLine="420"/>
      </w:pPr>
      <w:r>
        <w:t>电量单位为kWh，费用单位为元。日前计划在0:00确定，储能统计为实际执行结果。相邻紧急购电时段合并为连续区间，所列电量为区间累计。</w:t>
      </w:r>
    </w:p>
    <w:p w14:paraId="5CA95D39">
      <w:pPr>
        <w:keepNext/>
        <w:spacing w:before="140"/>
        <w:ind w:firstLine="0"/>
        <w:jc w:val="center"/>
      </w:pPr>
      <w:r>
        <w:t>表1格式 日前计划购电量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395"/>
        <w:gridCol w:w="1587"/>
        <w:gridCol w:w="1395"/>
        <w:gridCol w:w="1587"/>
        <w:gridCol w:w="1395"/>
      </w:tblGrid>
      <w:tr w14:paraId="27AAAC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55CB74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B12973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6E22F4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A1234E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067312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63C4B1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</w:tr>
      <w:tr w14:paraId="6E2A64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DEC98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10:00-10:10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BA496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51159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12:00-12:10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20679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3CADE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14:00-14:10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0CFAA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253EF7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8837A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16:00-16:10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1F82F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124.7031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2D06C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18:00-18:10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E5CD8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421.8987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17D3A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20:00-20:10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0B462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1EE6E8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2F5D6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全天计划量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60403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39,195.5367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FF32B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全天计划费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9EC4E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23,534.86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C0ADC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全天总费用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DF6F5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23,085.25</w:t>
            </w:r>
          </w:p>
        </w:tc>
      </w:tr>
    </w:tbl>
    <w:p w14:paraId="1165787D">
      <w:pPr>
        <w:keepNext/>
        <w:spacing w:before="140"/>
        <w:ind w:firstLine="0"/>
        <w:jc w:val="center"/>
      </w:pPr>
      <w:r>
        <w:t>补充表 调整后的最终常规购电量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395"/>
        <w:gridCol w:w="1587"/>
        <w:gridCol w:w="1395"/>
        <w:gridCol w:w="1587"/>
        <w:gridCol w:w="1395"/>
      </w:tblGrid>
      <w:tr w14:paraId="0E2528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014FE2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FB3AA1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AD976A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2AD864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C31A43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416E6A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</w:tr>
      <w:tr w14:paraId="71C17B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1B32A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10:00-10:10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8A05E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CCF48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12:00-12:10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3F464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F64F9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14:00-14:10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93140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04A0AC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40049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16:00-16:10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745E0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142.4231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ECB0E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18:00-18:10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0D544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46B85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20:00-20:10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576B1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6C3A83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2F52D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全天最终量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85C09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37,757.0008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9765D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净调整费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AA147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-449.60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9BBC8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最终常规费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7168A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23,085.25</w:t>
            </w:r>
          </w:p>
        </w:tc>
      </w:tr>
    </w:tbl>
    <w:p w14:paraId="5506D74F">
      <w:pPr>
        <w:keepNext/>
        <w:spacing w:before="140"/>
        <w:ind w:firstLine="0"/>
        <w:jc w:val="center"/>
      </w:pPr>
      <w:r>
        <w:t>表2格式 实际储能充放电量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395"/>
        <w:gridCol w:w="1395"/>
        <w:gridCol w:w="1587"/>
        <w:gridCol w:w="1395"/>
        <w:gridCol w:w="1599"/>
      </w:tblGrid>
      <w:tr w14:paraId="00C31B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249A76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9B923C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充电量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C1749B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放电量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7057DB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42D607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充电量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39E222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放电量</w:t>
            </w:r>
          </w:p>
        </w:tc>
      </w:tr>
      <w:tr w14:paraId="1D7426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F15DB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00:00-04:00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E000C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2,025.1162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9F8BC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96C12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04:00-08:00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1A050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1,380.7565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A9927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1,799.5612</w:t>
            </w:r>
          </w:p>
        </w:tc>
      </w:tr>
      <w:tr w14:paraId="7FBE4E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8E0B2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08:00-12:00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14EBC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7,883.0107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A5921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833BE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12:00-16:00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C3C20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FF6ED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236979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590FB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16:00-20:00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F2930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3.3184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62D9E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5,533.8769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ECD77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20:00-24:00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23F6D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2,357.3932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BEE39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2,506.6821</w:t>
            </w:r>
          </w:p>
        </w:tc>
      </w:tr>
      <w:tr w14:paraId="589F9C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8DA76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0:00储电量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1A320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2,639.5173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48FFC2">
            <w:pPr>
              <w:spacing w:before="0" w:after="0" w:line="252" w:lineRule="auto"/>
              <w:jc w:val="center"/>
            </w:pP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DE6BA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24:00储电量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8459C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3,990.6860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BC149B">
            <w:pPr>
              <w:spacing w:before="0" w:after="0" w:line="252" w:lineRule="auto"/>
              <w:jc w:val="center"/>
            </w:pPr>
          </w:p>
        </w:tc>
      </w:tr>
    </w:tbl>
    <w:p w14:paraId="2F3EE8AF">
      <w:pPr>
        <w:keepNext/>
        <w:spacing w:before="140"/>
        <w:ind w:firstLine="0"/>
        <w:jc w:val="center"/>
      </w:pPr>
      <w:r>
        <w:t>紧急购电明细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422"/>
      </w:tblGrid>
      <w:tr w14:paraId="56C0E5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139BF5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A971B3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紧急购电量</w:t>
            </w:r>
          </w:p>
        </w:tc>
      </w:tr>
      <w:tr w14:paraId="7DCE9C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79D52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无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D45A1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</w:tbl>
    <w:p w14:paraId="6AB70AAE">
      <w:pPr>
        <w:ind w:firstLine="420"/>
      </w:pPr>
      <w:r>
        <w:t>全天紧急购电0.0000 kWh，紧急购电费0.00元；常规购电费加紧急购电费等于总费用23,085.25元。4小时内出现充、放电累计值均为正，表示不同10分钟时段切换运行，不表示同时充放电。</w:t>
      </w:r>
    </w:p>
    <w:p w14:paraId="48B81547">
      <w:r>
        <w:br w:type="page"/>
      </w:r>
    </w:p>
    <w:p w14:paraId="4017C97D">
      <w:pPr>
        <w:pStyle w:val="4"/>
        <w:bidi w:val="0"/>
      </w:pPr>
      <w:r>
        <w:t>6.</w:t>
      </w:r>
      <w:r>
        <w:rPr>
          <w:rFonts w:hint="eastAsia" w:eastAsia="宋体"/>
          <w:lang w:val="en-US" w:eastAsia="zh-CN"/>
        </w:rPr>
        <w:t>5</w:t>
      </w:r>
      <w:r>
        <w:t xml:space="preserve"> 2025-09-23的指定结果</w:t>
      </w:r>
    </w:p>
    <w:p w14:paraId="204B669F">
      <w:pPr>
        <w:ind w:firstLine="420"/>
      </w:pPr>
      <w:r>
        <w:t>电量单位为kWh，费用单位为元。日前计划在0:00确定，储能统计为实际执行结果。相邻紧急购电时段合并为连续区间，所列电量为区间累计。</w:t>
      </w:r>
    </w:p>
    <w:p w14:paraId="20F53BF8">
      <w:pPr>
        <w:keepNext/>
        <w:spacing w:before="140"/>
        <w:ind w:firstLine="0"/>
        <w:jc w:val="center"/>
      </w:pPr>
      <w:r>
        <w:t>表1格式 日前计划购电量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395"/>
        <w:gridCol w:w="1587"/>
        <w:gridCol w:w="1395"/>
        <w:gridCol w:w="1587"/>
        <w:gridCol w:w="1395"/>
      </w:tblGrid>
      <w:tr w14:paraId="0E6F96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1A7BCC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D45400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D6A84F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D9321B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41C4B6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0417BF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</w:tr>
      <w:tr w14:paraId="7ABD66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7D0BE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10:00-10:10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3180F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37B06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12:00-12:10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B24B7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439.0507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3D2DA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14:00-14:10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353C8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60619D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FF626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16:00-16:10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7AB98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582.8025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173A6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18:00-18:10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D530A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676.0235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79D00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20:00-20:10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C069E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252A9C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ECAB4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全天计划量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967C9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72,730.8991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27795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全天计划费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F4808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45,783.96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41008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全天总费用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4A17C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44,979.24</w:t>
            </w:r>
          </w:p>
        </w:tc>
      </w:tr>
    </w:tbl>
    <w:p w14:paraId="374F2D3A">
      <w:pPr>
        <w:keepNext/>
        <w:spacing w:before="140"/>
        <w:ind w:firstLine="0"/>
        <w:jc w:val="center"/>
      </w:pPr>
      <w:r>
        <w:t>补充表 调整后的最终常规购电量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395"/>
        <w:gridCol w:w="1587"/>
        <w:gridCol w:w="1395"/>
        <w:gridCol w:w="1587"/>
        <w:gridCol w:w="1395"/>
      </w:tblGrid>
      <w:tr w14:paraId="43AE9EB0">
        <w:trPr>
          <w:cantSplit/>
          <w:tblHeader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98A169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6D07AD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304FE0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9486DD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4077F7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E80A70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</w:tr>
      <w:tr w14:paraId="17B3C2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66C88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10:00-10:10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98BDC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F95D6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12:00-12:10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D702C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320.2309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AE003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14:00-14:10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D9077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71F678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81091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16:00-16:10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3E096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520.8383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C775F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18:00-18:10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ACCD3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676.0235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B4316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20:00-20:10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B577E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3.6316</w:t>
            </w:r>
          </w:p>
        </w:tc>
      </w:tr>
      <w:tr w14:paraId="3A774F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B3617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全天最终量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87A7F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67,830.1518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D8B88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净调整费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070BF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-1,483.70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885CB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最终常规费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DFAB4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44,300.26</w:t>
            </w:r>
          </w:p>
        </w:tc>
      </w:tr>
    </w:tbl>
    <w:p w14:paraId="3AB6CB0A">
      <w:pPr>
        <w:keepNext/>
        <w:spacing w:before="140"/>
        <w:ind w:firstLine="0"/>
        <w:jc w:val="center"/>
      </w:pPr>
      <w:r>
        <w:t>表2格式 实际储能充放电量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395"/>
        <w:gridCol w:w="1395"/>
        <w:gridCol w:w="1587"/>
        <w:gridCol w:w="1395"/>
        <w:gridCol w:w="1599"/>
      </w:tblGrid>
      <w:tr w14:paraId="6CB449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8DF8BF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2D49CD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充电量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96FE67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放电量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7A8176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8C051A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充电量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FDA63E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放电量</w:t>
            </w:r>
          </w:p>
        </w:tc>
      </w:tr>
      <w:tr w14:paraId="71D76B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4A4ED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00:00-04:00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807FA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8,522.5849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90653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76.4939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08665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04:00-08:00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C8A36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1,864.4549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BCC52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6,721.1732</w:t>
            </w:r>
          </w:p>
        </w:tc>
      </w:tr>
      <w:tr w14:paraId="42996A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CA95D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08:00-12:00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32E65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5,898.2149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A3146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1,896.6157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4C58E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12:00-16:00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1D67A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4,937.7984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2E2D8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412.1953</w:t>
            </w:r>
          </w:p>
        </w:tc>
      </w:tr>
      <w:tr w14:paraId="03803B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194B6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16:00-20:00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4B9AD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182.4415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1B851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5,975.3091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8E571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20:00-24:00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A45CA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925.2721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B2517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2,805.0885</w:t>
            </w:r>
          </w:p>
        </w:tc>
      </w:tr>
      <w:tr w14:paraId="45AAA1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5C480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0:00储电量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514AE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1,808.0385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3B717D">
            <w:pPr>
              <w:spacing w:before="0" w:after="0" w:line="252" w:lineRule="auto"/>
              <w:jc w:val="center"/>
            </w:pP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5DBF2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24:00储电量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8CE91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2,031.4222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8C4C56">
            <w:pPr>
              <w:spacing w:before="0" w:after="0" w:line="252" w:lineRule="auto"/>
              <w:jc w:val="center"/>
            </w:pPr>
          </w:p>
        </w:tc>
      </w:tr>
    </w:tbl>
    <w:p w14:paraId="225310BC">
      <w:pPr>
        <w:keepNext/>
        <w:spacing w:before="140"/>
        <w:ind w:firstLine="0"/>
        <w:jc w:val="center"/>
      </w:pPr>
      <w:r>
        <w:t>紧急购电明细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422"/>
      </w:tblGrid>
      <w:tr w14:paraId="0E90C9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CE5E6E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3E44B7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紧急购电量</w:t>
            </w:r>
          </w:p>
        </w:tc>
      </w:tr>
      <w:tr w14:paraId="5159D4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1FE27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20:20-20:30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B507C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6.3750</w:t>
            </w:r>
          </w:p>
        </w:tc>
      </w:tr>
      <w:tr w14:paraId="3575F7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29F73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21:20-21:50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72DB0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138.4320</w:t>
            </w:r>
          </w:p>
        </w:tc>
      </w:tr>
    </w:tbl>
    <w:p w14:paraId="194C01BB">
      <w:pPr>
        <w:ind w:firstLine="420"/>
      </w:pPr>
      <w:r>
        <w:t>全天紧急购电144.8070 kWh，紧急购电费678.98元；常规购电费加紧急购电费等于总费用44,979.24元。4小时内出现充、放电累计值均为正，表示不同10分钟时段切换运行，不表示同时充放电。</w:t>
      </w:r>
    </w:p>
    <w:p w14:paraId="1558AC80">
      <w:r>
        <w:br w:type="page"/>
      </w:r>
    </w:p>
    <w:p w14:paraId="1BEB6EEF">
      <w:pPr>
        <w:pStyle w:val="4"/>
        <w:bidi w:val="0"/>
      </w:pPr>
      <w:r>
        <w:t>6.</w:t>
      </w:r>
      <w:r>
        <w:rPr>
          <w:rFonts w:hint="eastAsia" w:eastAsia="宋体"/>
          <w:lang w:val="en-US" w:eastAsia="zh-CN"/>
        </w:rPr>
        <w:t>6</w:t>
      </w:r>
      <w:r>
        <w:t xml:space="preserve"> 2025-12-21的指定结果</w:t>
      </w:r>
    </w:p>
    <w:p w14:paraId="41672532">
      <w:pPr>
        <w:ind w:firstLine="420"/>
      </w:pPr>
      <w:r>
        <w:t>电量单位为kWh，费用单位为元。日前计划在0:00确定，储能统计为实际执行结果。相邻紧急购电时段合并为连续区间，所列电量为区间累计。</w:t>
      </w:r>
    </w:p>
    <w:p w14:paraId="4B381714">
      <w:pPr>
        <w:keepNext/>
        <w:spacing w:before="140"/>
        <w:ind w:firstLine="0"/>
        <w:jc w:val="center"/>
      </w:pPr>
      <w:r>
        <w:t>表1格式 日前计划购电量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395"/>
        <w:gridCol w:w="1587"/>
        <w:gridCol w:w="1395"/>
        <w:gridCol w:w="1587"/>
        <w:gridCol w:w="1395"/>
      </w:tblGrid>
      <w:tr w14:paraId="0FE608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7648F7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08C9B5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53353B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8B24E4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8938CB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F1DC8C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</w:tr>
      <w:tr w14:paraId="757F29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CCDF5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10:00-10:10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6563D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610F1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12:00-12:10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FDBA0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952.2926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1AD7A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14:00-14:10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000EC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4CF5AF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BC13A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16:00-16:10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C111F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774.1051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6A82E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18:00-18:10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4A478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730.2102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DEE78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20:00-20:10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662AD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75BD2A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1BD6A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全天计划量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1C75B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97,742.2025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912D8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全天计划费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CDC6F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62,649.23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241B6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全天总费用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A891F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64,500.87</w:t>
            </w:r>
          </w:p>
        </w:tc>
      </w:tr>
    </w:tbl>
    <w:p w14:paraId="689AC3EB">
      <w:pPr>
        <w:keepNext/>
        <w:spacing w:before="140"/>
        <w:ind w:firstLine="0"/>
        <w:jc w:val="center"/>
      </w:pPr>
      <w:r>
        <w:t>补充表 调整后的最终常规购电量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395"/>
        <w:gridCol w:w="1587"/>
        <w:gridCol w:w="1395"/>
        <w:gridCol w:w="1587"/>
        <w:gridCol w:w="1395"/>
      </w:tblGrid>
      <w:tr w14:paraId="3CEBA654">
        <w:trPr>
          <w:cantSplit/>
          <w:tblHeader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07C8E1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341B13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4BB184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A14B22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78AFD9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06B292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</w:tr>
      <w:tr w14:paraId="2E4E33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820CD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10:00-10:10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B8034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8E931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12:00-12:10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4ABD2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952.7962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B9047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14:00-14:10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2754C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34611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1232A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16:00-16:10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0547F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852.7269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12D23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18:00-18:10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DFF7F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730.2102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5122B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20:00-20:10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CE01B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249326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11D58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全天最终量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C6334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97,256.8432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ECE81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净调整费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7EA96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1,781.88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D046F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最终常规费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D3B5F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64,431.10</w:t>
            </w:r>
          </w:p>
        </w:tc>
      </w:tr>
    </w:tbl>
    <w:p w14:paraId="7C2337A5">
      <w:pPr>
        <w:keepNext/>
        <w:spacing w:before="140"/>
        <w:ind w:firstLine="0"/>
        <w:jc w:val="center"/>
      </w:pPr>
      <w:r>
        <w:t>表2格式 实际储能充放电量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395"/>
        <w:gridCol w:w="1395"/>
        <w:gridCol w:w="1587"/>
        <w:gridCol w:w="1395"/>
        <w:gridCol w:w="1599"/>
      </w:tblGrid>
      <w:tr w14:paraId="75B765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F824D3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878AEA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充电量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4E4973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放电量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3DD4AF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ECBA74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充电量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78C68A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放电量</w:t>
            </w:r>
          </w:p>
        </w:tc>
      </w:tr>
      <w:tr w14:paraId="59D9EF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98938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00:00-04:00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D9D9A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9,014.6331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C607E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42.3126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9A904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04:00-08:00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9E7E8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1,882.7950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C4746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1,669.3056</w:t>
            </w:r>
          </w:p>
        </w:tc>
      </w:tr>
      <w:tr w14:paraId="371DEC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C1E40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08:00-12:00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2CC3F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5,494.4980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57AB7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7,236.4164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B2FFB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12:00-16:00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06A59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7,333.5369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1B8D5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2,306.5261</w:t>
            </w:r>
          </w:p>
        </w:tc>
      </w:tr>
      <w:tr w14:paraId="28F011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20DC8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16:00-20:00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2D2CF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20.6683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A7A0D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5,541.6255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2AFD3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20:00-24:00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13F87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444.7648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67D7B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2,994.5754</w:t>
            </w:r>
          </w:p>
        </w:tc>
      </w:tr>
      <w:tr w14:paraId="10FFA7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F75E7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0:00储电量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51B0D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1,952.1507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8C1469">
            <w:pPr>
              <w:spacing w:before="0" w:after="0" w:line="252" w:lineRule="auto"/>
              <w:jc w:val="center"/>
            </w:pP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FA7EB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24:00储电量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F5B2A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1,734.2221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7BACC3">
            <w:pPr>
              <w:spacing w:before="0" w:after="0" w:line="252" w:lineRule="auto"/>
              <w:jc w:val="center"/>
            </w:pPr>
          </w:p>
        </w:tc>
      </w:tr>
    </w:tbl>
    <w:p w14:paraId="31673402">
      <w:pPr>
        <w:keepNext/>
        <w:spacing w:before="140"/>
        <w:ind w:firstLine="0"/>
        <w:jc w:val="center"/>
      </w:pPr>
      <w:r>
        <w:t>紧急购电明细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422"/>
      </w:tblGrid>
      <w:tr w14:paraId="127D6A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07749D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A39B3C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紧急购电量</w:t>
            </w:r>
          </w:p>
        </w:tc>
      </w:tr>
      <w:tr w14:paraId="23DC42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40920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07:50-08:00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86410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12.0105</w:t>
            </w:r>
          </w:p>
        </w:tc>
      </w:tr>
    </w:tbl>
    <w:p w14:paraId="1C93936E">
      <w:pPr>
        <w:ind w:firstLine="420"/>
      </w:pPr>
      <w:r>
        <w:t>全天紧急购电12.0105 kWh，紧急购电费69.76元；常规购电费加紧急购电费等于总费用64,500.87元。4小时内出现充、放电累计值均为正，表示不同10分钟时段切换运行，不表示同时充放电。</w:t>
      </w:r>
    </w:p>
    <w:p w14:paraId="5B730A59">
      <w:r>
        <w:br w:type="page"/>
      </w:r>
    </w:p>
    <w:p w14:paraId="13C7818E">
      <w:pPr>
        <w:pStyle w:val="3"/>
        <w:bidi w:val="0"/>
        <w:rPr>
          <w:rFonts w:hint="default"/>
          <w:lang w:val="en-US" w:eastAsia="zh-CN"/>
        </w:rPr>
      </w:pPr>
      <w:r>
        <w:t xml:space="preserve">7 </w:t>
      </w:r>
      <w:r>
        <w:rPr>
          <w:rFonts w:hint="eastAsia"/>
          <w:lang w:val="en-US" w:eastAsia="zh-CN"/>
        </w:rPr>
        <w:t>问题4的波动电价模型</w:t>
      </w:r>
    </w:p>
    <w:p w14:paraId="7A3CBF3B">
      <w:pPr>
        <w:ind w:firstLine="420"/>
      </w:pPr>
      <w:r>
        <w:t>附件4提供实际发生的电价，并没有说明整条当日价格在0时已经公开。因此本文并列报告两个信息条件：已知当天价格的条件基准，以及以历史价格预测进行决策的可实施扩展。保留原五份结果表对应的条件基准，避免把假设变化混同于数值纠错。</w:t>
      </w:r>
    </w:p>
    <w:p w14:paraId="1424BBEE">
      <w:pPr>
        <w:spacing w:before="100" w:after="100"/>
        <w:jc w:val="center"/>
      </w:pPr>
      <m:oMath>
        <m:sSub>
          <m:sSubPr/>
          <m:e>
            <m:acc>
              <m:accPr/>
              <m:e>
                <m:r>
                  <m:rPr/>
                  <m:t>p</m:t>
                </m:r>
              </m:e>
            </m:acc>
          </m:e>
          <m:sub>
            <m:r>
              <m:rPr/>
              <m:t>d,t</m:t>
            </m:r>
          </m:sub>
        </m:sSub>
        <m:r>
          <m:rPr/>
          <m:t>=</m:t>
        </m:r>
        <m:f>
          <m:fPr/>
          <m:num>
            <m:r>
              <m:rPr/>
              <m:t>1</m:t>
            </m:r>
          </m:num>
          <m:den>
            <m:r>
              <m:rPr/>
              <m:t>min(7,d)</m:t>
            </m:r>
          </m:den>
        </m:f>
        <m:nary>
          <m:naryPr>
            <m:chr m:val="∑"/>
            <m:grow m:val="1"/>
            <m:limLoc m:val="undOvr"/>
          </m:naryPr>
          <m:sub>
            <m:r>
              <m:rPr/>
              <m:t>j=max(0,d−7)</m:t>
            </m:r>
          </m:sub>
          <m:sup>
            <m:r>
              <m:rPr/>
              <m:t>d−1</m:t>
            </m:r>
          </m:sup>
          <m:e>
            <m:sSub>
              <m:sSubPr/>
              <m:e>
                <m:r>
                  <m:rPr/>
                  <m:t>p</m:t>
                </m:r>
              </m:e>
              <m:sub>
                <m:r>
                  <m:rPr/>
                  <m:t>j,t</m:t>
                </m:r>
              </m:sub>
            </m:sSub>
          </m:e>
        </m:nary>
        <m:r>
          <m:rPr/>
          <m:t>(d≥1)</m:t>
        </m:r>
      </m:oMath>
      <w:r>
        <w:t xml:space="preserve">  （20）</w:t>
      </w:r>
    </w:p>
    <w:p w14:paraId="5A22FF98">
      <w:pPr>
        <w:ind w:firstLine="420"/>
      </w:pPr>
      <w:r>
        <w:t>历史预测扩展仅用此前7天同时间价格，第一天用附件1电价作冷启动。决策时把模型中的价格换成预测值，实际结算始终使用附件4实际价格。由于没有附加的日内价格预报，在6、12、18时仍使用零点生成的价格预测，不读取未来实际价格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381"/>
        <w:gridCol w:w="2835"/>
        <w:gridCol w:w="2381"/>
      </w:tblGrid>
      <w:tr w14:paraId="1713D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97C08F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策略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BC47DF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价格信息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3372CA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总费用 / 元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A1B6F4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紧急量 / kWh</w:t>
            </w:r>
          </w:p>
        </w:tc>
      </w:tr>
      <w:tr w14:paraId="220991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B79A8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4-2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02026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当天曲线已知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5EB2A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15,249,408.93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47110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237,748.18</w:t>
            </w:r>
          </w:p>
        </w:tc>
      </w:tr>
      <w:tr w14:paraId="42DA46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C33B7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4-3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DEBAD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当天曲线已知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DCF83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14,608,808.73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7DED8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36,078.78</w:t>
            </w:r>
          </w:p>
        </w:tc>
      </w:tr>
      <w:tr w14:paraId="170B46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01385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4-2扩展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1766C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历史7日均价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EE68A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15,319,637.30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17ECF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230,283.12</w:t>
            </w:r>
          </w:p>
        </w:tc>
      </w:tr>
      <w:tr w14:paraId="1ADEA2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30D7C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4-3扩展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07448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历史7日均价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57182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14,732,259.05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11D2F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34,167.83</w:t>
            </w:r>
          </w:p>
        </w:tc>
      </w:tr>
    </w:tbl>
    <w:p w14:paraId="76CE404E">
      <w:pPr>
        <w:ind w:firstLine="420"/>
      </w:pPr>
      <w:r>
        <w:t>历史价格预测使问题4-2和4-3费用分别比对应条件基准高0.46%和0.85%。这是两种价格信息输入下同类启发式策略的实测费用差，并非严格的信息价值上界或全局最优差距。要获得信息价值界，需要在一致终端条件下建立可比较的最优随机控制与完美信息模型。</w:t>
      </w:r>
    </w:p>
    <w:p w14:paraId="146D3CAF">
      <w:pPr>
        <w:ind w:firstLine="420"/>
      </w:pPr>
      <w:r>
        <w:t>已知当天曲线的4-3费用比4-2低4.20%，历史价格预测扩展的对应降幅为3.83%。额外光伏预报的应用在这两组测试中仍能减少费用，但该降幅同时反映预测器与滚动执行的综合效果。下面八页保留与原结果工作簿一致的已知价格条件下指定日期结果。</w:t>
      </w:r>
    </w:p>
    <w:p w14:paraId="0EE6918D">
      <w:r>
        <w:br w:type="page"/>
      </w:r>
    </w:p>
    <w:p w14:paraId="3E3A9D48">
      <w:pPr>
        <w:pStyle w:val="4"/>
        <w:bidi w:val="0"/>
      </w:pPr>
      <w:r>
        <w:t>7.1 问题4-2 2025-03-20的指定结果</w:t>
      </w:r>
    </w:p>
    <w:p w14:paraId="789466CF">
      <w:pPr>
        <w:ind w:firstLine="420"/>
      </w:pPr>
      <w:r>
        <w:t>电量单位为kWh，费用单位为元。日前计划在0:00确定，储能统计为实际执行结果。相邻紧急购电时段合并为连续区间，所列电量为区间累计。</w:t>
      </w:r>
    </w:p>
    <w:p w14:paraId="2E569A42">
      <w:pPr>
        <w:keepNext/>
        <w:spacing w:before="140"/>
        <w:ind w:firstLine="0"/>
        <w:jc w:val="center"/>
      </w:pPr>
      <w:r>
        <w:t>表1格式 日前计划购电量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395"/>
        <w:gridCol w:w="1587"/>
        <w:gridCol w:w="1395"/>
        <w:gridCol w:w="1587"/>
        <w:gridCol w:w="1395"/>
      </w:tblGrid>
      <w:tr w14:paraId="73F0C7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80CC83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F76F59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DF7F83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26F948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A3F43E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B87078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</w:tr>
      <w:tr w14:paraId="68AD37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FAF91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10:00-10:10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1F155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3E195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12:00-12:10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485F1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771.3945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D0B41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14:00-14:10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BE8C4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30E0A2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183DB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16:00-16:10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35BDD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461.5890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076F3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18:00-18:10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C3D8B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07733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20:00-20:10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0B09B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6C61E2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2A727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全天计划量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AF49D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67,716.3431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53DEA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全天计划费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5E169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41,113.08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15A94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全天总费用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60EAE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48,252.47</w:t>
            </w:r>
          </w:p>
        </w:tc>
      </w:tr>
    </w:tbl>
    <w:p w14:paraId="0F369363">
      <w:pPr>
        <w:keepNext/>
        <w:spacing w:before="140"/>
        <w:ind w:firstLine="0"/>
        <w:jc w:val="center"/>
      </w:pPr>
      <w:r>
        <w:t>表2格式 实际储能充放电量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395"/>
        <w:gridCol w:w="1395"/>
        <w:gridCol w:w="1587"/>
        <w:gridCol w:w="1395"/>
        <w:gridCol w:w="1599"/>
      </w:tblGrid>
      <w:tr w14:paraId="19E5E9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53608C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7CB963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充电量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D9ABA8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放电量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23CE86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54D887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充电量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CC3CCB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放电量</w:t>
            </w:r>
          </w:p>
        </w:tc>
      </w:tr>
      <w:tr w14:paraId="4707B9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81C18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00:00-04:00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DB122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6,706.3072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7A377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512.6354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F51EF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04:00-08:00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19CC4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3,753.2098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D1F79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5,752.8951</w:t>
            </w:r>
          </w:p>
        </w:tc>
      </w:tr>
      <w:tr w14:paraId="7766C0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C6F83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08:00-12:00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73C95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6,268.6252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DEC58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2,548.0120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CB458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12:00-16:00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75442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4,632.0511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A0F36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719.4601</w:t>
            </w:r>
          </w:p>
        </w:tc>
      </w:tr>
      <w:tr w14:paraId="60C3FF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48936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16:00-20:00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D6847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144.4381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C0D53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6,685.6107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26720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20:00-24:00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4A629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1,868.8262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FAA38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2,214.3473</w:t>
            </w:r>
          </w:p>
        </w:tc>
      </w:tr>
      <w:tr w14:paraId="0B748F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49BE4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0:00储电量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E9F9E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1,579.2597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F1840B">
            <w:pPr>
              <w:spacing w:before="0" w:after="0" w:line="252" w:lineRule="auto"/>
              <w:jc w:val="center"/>
            </w:pP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01762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24:00储电量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54903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2,134.3043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1D66A8">
            <w:pPr>
              <w:spacing w:before="0" w:after="0" w:line="252" w:lineRule="auto"/>
              <w:jc w:val="center"/>
            </w:pPr>
          </w:p>
        </w:tc>
      </w:tr>
    </w:tbl>
    <w:p w14:paraId="4601FCB4">
      <w:pPr>
        <w:keepNext/>
        <w:spacing w:before="140"/>
        <w:ind w:firstLine="0"/>
        <w:jc w:val="center"/>
      </w:pPr>
      <w:r>
        <w:t>紧急购电明细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422"/>
      </w:tblGrid>
      <w:tr w14:paraId="78FAB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26FE04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BC6F3B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紧急购电量</w:t>
            </w:r>
          </w:p>
        </w:tc>
      </w:tr>
      <w:tr w14:paraId="5A8B0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8E733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09:10-10:00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13421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229.3652</w:t>
            </w:r>
          </w:p>
        </w:tc>
      </w:tr>
      <w:tr w14:paraId="771BCE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BAD11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20:20-21:50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D38B4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965.9920</w:t>
            </w:r>
          </w:p>
        </w:tc>
      </w:tr>
    </w:tbl>
    <w:p w14:paraId="3A84BBC3">
      <w:pPr>
        <w:ind w:firstLine="420"/>
      </w:pPr>
      <w:r>
        <w:t>全天紧急购电1,195.3572 kWh，紧急购电费7,139.39元；常规购电费加紧急购电费等于总费用48,252.47元。4小时内出现充、放电累计值均为正，表示不同10分钟时段切换运行，不表示同时充放电。</w:t>
      </w:r>
    </w:p>
    <w:p w14:paraId="10076157">
      <w:r>
        <w:br w:type="page"/>
      </w:r>
    </w:p>
    <w:p w14:paraId="1DCFE253">
      <w:pPr>
        <w:pStyle w:val="4"/>
        <w:bidi w:val="0"/>
      </w:pPr>
      <w:r>
        <w:t>7.</w:t>
      </w:r>
      <w:r>
        <w:rPr>
          <w:rFonts w:hint="eastAsia"/>
          <w:lang w:val="en-US" w:eastAsia="zh-CN"/>
        </w:rPr>
        <w:t>2</w:t>
      </w:r>
      <w:r>
        <w:t xml:space="preserve"> 问题4-2 2025-06-21的指定结果</w:t>
      </w:r>
    </w:p>
    <w:p w14:paraId="574CAF37">
      <w:pPr>
        <w:ind w:firstLine="420"/>
      </w:pPr>
      <w:r>
        <w:t>电量单位为kWh，费用单位为元。日前计划在0:00确定，储能统计为实际执行结果。相邻紧急购电时段合并为连续区间，所列电量为区间累计。</w:t>
      </w:r>
    </w:p>
    <w:p w14:paraId="05078859">
      <w:pPr>
        <w:keepNext/>
        <w:spacing w:before="140"/>
        <w:ind w:firstLine="0"/>
        <w:jc w:val="center"/>
      </w:pPr>
      <w:r>
        <w:t>表1格式 日前计划购电量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395"/>
        <w:gridCol w:w="1587"/>
        <w:gridCol w:w="1395"/>
        <w:gridCol w:w="1587"/>
        <w:gridCol w:w="1395"/>
      </w:tblGrid>
      <w:tr w14:paraId="5523FC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5603DD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7393B3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65082A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840A04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8C2A9F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03C561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</w:tr>
      <w:tr w14:paraId="361D81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AEB66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10:00-10:10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0878C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76764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12:00-12:10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020A9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EBCB8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14:00-14:10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485B3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4B6CDF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06156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16:00-16:10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A2597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243.6957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10EC8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18:00-18:10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76D3E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429.7072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1B9CB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20:00-20:10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E7AC4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5533CF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36250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全天计划量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11A6C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39,414.3625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643A9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全天计划费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CE7D4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20,287.91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E2DA5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全天总费用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4E597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20,287.91</w:t>
            </w:r>
          </w:p>
        </w:tc>
      </w:tr>
    </w:tbl>
    <w:p w14:paraId="47A9F3B0">
      <w:pPr>
        <w:keepNext/>
        <w:spacing w:before="140"/>
        <w:ind w:firstLine="0"/>
        <w:jc w:val="center"/>
      </w:pPr>
      <w:r>
        <w:t>表2格式 实际储能充放电量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395"/>
        <w:gridCol w:w="1395"/>
        <w:gridCol w:w="1587"/>
        <w:gridCol w:w="1395"/>
        <w:gridCol w:w="1599"/>
      </w:tblGrid>
      <w:tr w14:paraId="7E7DF2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BB9BF8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CFD178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充电量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F0A168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放电量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EF0AF1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24D9F3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充电量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301B7A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放电量</w:t>
            </w:r>
          </w:p>
        </w:tc>
      </w:tr>
      <w:tr w14:paraId="09FB2F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69060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00:00-04:00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9397F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1,982.4727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F8ABD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3,695.4480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ABD56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04:00-08:00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DCBEF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3,305.5459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5658C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1,719.9540</w:t>
            </w:r>
          </w:p>
        </w:tc>
      </w:tr>
      <w:tr w14:paraId="7E6BF5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56F4E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08:00-12:00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D13D6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7,621.6876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89C47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EDF61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12:00-16:00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5D156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2DFF7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05A962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85984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16:00-20:00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C7A9D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15.6893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39BF2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4,170.5899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B462A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20:00-24:00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42E1D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3,258.6098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9FD1D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3,117.4407</w:t>
            </w:r>
          </w:p>
        </w:tc>
      </w:tr>
      <w:tr w14:paraId="71D0E2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AD436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0:00储电量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1B253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5,198.3777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C89A12">
            <w:pPr>
              <w:spacing w:before="0" w:after="0" w:line="252" w:lineRule="auto"/>
              <w:jc w:val="center"/>
            </w:pP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6DBB0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24:00储电量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9CCEC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5,649.0575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0667E4">
            <w:pPr>
              <w:spacing w:before="0" w:after="0" w:line="252" w:lineRule="auto"/>
              <w:jc w:val="center"/>
            </w:pPr>
          </w:p>
        </w:tc>
      </w:tr>
    </w:tbl>
    <w:p w14:paraId="6DC087E3">
      <w:pPr>
        <w:keepNext/>
        <w:spacing w:before="140"/>
        <w:ind w:firstLine="0"/>
        <w:jc w:val="center"/>
      </w:pPr>
      <w:r>
        <w:t>紧急购电明细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422"/>
      </w:tblGrid>
      <w:tr w14:paraId="6FF5CC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C8DE14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7662A3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紧急购电量</w:t>
            </w:r>
          </w:p>
        </w:tc>
      </w:tr>
      <w:tr w14:paraId="457EA0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4F889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无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EA17E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</w:tbl>
    <w:p w14:paraId="3C0C613A">
      <w:pPr>
        <w:ind w:firstLine="420"/>
      </w:pPr>
      <w:r>
        <w:t>全天紧急购电0.0000 kWh，紧急购电费0.00元；常规购电费加紧急购电费等于总费用20,287.91元。4小时内出现充、放电累计值均为正，表示不同10分钟时段切换运行，不表示同时充放电。</w:t>
      </w:r>
    </w:p>
    <w:p w14:paraId="3C0292DB">
      <w:r>
        <w:br w:type="page"/>
      </w:r>
    </w:p>
    <w:p w14:paraId="0FD53F25">
      <w:pPr>
        <w:pStyle w:val="4"/>
        <w:bidi w:val="0"/>
      </w:pPr>
      <w:r>
        <w:t>7.</w:t>
      </w:r>
      <w:r>
        <w:rPr>
          <w:rFonts w:hint="eastAsia"/>
          <w:lang w:val="en-US" w:eastAsia="zh-CN"/>
        </w:rPr>
        <w:t>3</w:t>
      </w:r>
      <w:r>
        <w:t xml:space="preserve"> 问题4-2 2025-09-23的指定结果</w:t>
      </w:r>
    </w:p>
    <w:p w14:paraId="6F8192A7">
      <w:pPr>
        <w:ind w:firstLine="420"/>
      </w:pPr>
      <w:r>
        <w:t>电量单位为kWh，费用单位为元。日前计划在0:00确定，储能统计为实际执行结果。相邻紧急购电时段合并为连续区间，所列电量为区间累计。</w:t>
      </w:r>
    </w:p>
    <w:p w14:paraId="0AB60429">
      <w:pPr>
        <w:keepNext/>
        <w:spacing w:before="140"/>
        <w:ind w:firstLine="0"/>
        <w:jc w:val="center"/>
      </w:pPr>
      <w:r>
        <w:t>表1格式 日前计划购电量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395"/>
        <w:gridCol w:w="1587"/>
        <w:gridCol w:w="1395"/>
        <w:gridCol w:w="1587"/>
        <w:gridCol w:w="1395"/>
      </w:tblGrid>
      <w:tr w14:paraId="3C5C98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DDD10D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5BC31C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AA668D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5221ED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1715DB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AF3775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</w:tr>
      <w:tr w14:paraId="770097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BD492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10:00-10:10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5E5F0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387C6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12:00-12:10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7E9AC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458.3946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CE624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14:00-14:10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DB929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32DF14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BBC37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16:00-16:10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23745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514.8372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D1C2B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18:00-18:10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33D5E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1F472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20:00-20:10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B8BF7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739.2926</w:t>
            </w:r>
          </w:p>
        </w:tc>
      </w:tr>
      <w:tr w14:paraId="511987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424D6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全天计划量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E48E5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69,181.2047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13372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全天计划费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C7FF7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44,589.89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0FF42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全天总费用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EABB7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46,811.69</w:t>
            </w:r>
          </w:p>
        </w:tc>
      </w:tr>
    </w:tbl>
    <w:p w14:paraId="527AF8AC">
      <w:pPr>
        <w:keepNext/>
        <w:spacing w:before="140"/>
        <w:ind w:firstLine="0"/>
        <w:jc w:val="center"/>
      </w:pPr>
      <w:r>
        <w:t>表2格式 实际储能充放电量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395"/>
        <w:gridCol w:w="1395"/>
        <w:gridCol w:w="1587"/>
        <w:gridCol w:w="1395"/>
        <w:gridCol w:w="1599"/>
      </w:tblGrid>
      <w:tr w14:paraId="34FF3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51FC69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DD2B5D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充电量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DDF9D0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放电量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971BEF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9DB038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充电量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029D15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放电量</w:t>
            </w:r>
          </w:p>
        </w:tc>
      </w:tr>
      <w:tr w14:paraId="15527C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FBD1D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00:00-04:00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F53D5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6,510.9961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FB7D9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18.2573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63D1A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04:00-08:00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5AACA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4,481.1549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DAFDE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5,232.7774</w:t>
            </w:r>
          </w:p>
        </w:tc>
      </w:tr>
      <w:tr w14:paraId="489974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03887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08:00-12:00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0E6FB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4,825.7005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AAC1C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1,896.6157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5C4EB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12:00-16:00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9AAE9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4,184.4661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8C1D0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693.7682</w:t>
            </w:r>
          </w:p>
        </w:tc>
      </w:tr>
      <w:tr w14:paraId="323486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CC6B9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16:00-20:00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37511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254.9077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E5D01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6,868.2389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10502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20:00-24:00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8FA99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791.2947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B544D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2,027.5618</w:t>
            </w:r>
          </w:p>
        </w:tc>
      </w:tr>
      <w:tr w14:paraId="64304F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A2DD7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0:00储电量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CAA0E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1,331.4140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22701E">
            <w:pPr>
              <w:spacing w:before="0" w:after="0" w:line="252" w:lineRule="auto"/>
              <w:jc w:val="center"/>
            </w:pP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DA0AC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24:00储电量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D7A6E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1,678.1716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68F91E">
            <w:pPr>
              <w:spacing w:before="0" w:after="0" w:line="252" w:lineRule="auto"/>
              <w:jc w:val="center"/>
            </w:pPr>
          </w:p>
        </w:tc>
      </w:tr>
    </w:tbl>
    <w:p w14:paraId="7E47E9FE">
      <w:pPr>
        <w:keepNext/>
        <w:spacing w:before="140"/>
        <w:ind w:firstLine="0"/>
        <w:jc w:val="center"/>
      </w:pPr>
      <w:r>
        <w:t>紧急购电明细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422"/>
      </w:tblGrid>
      <w:tr w14:paraId="3EB3EF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E92D52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2ED96B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紧急购电量</w:t>
            </w:r>
          </w:p>
        </w:tc>
      </w:tr>
      <w:tr w14:paraId="164AD3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ED22C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20:30-20:40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AEB11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9.4001</w:t>
            </w:r>
          </w:p>
        </w:tc>
      </w:tr>
      <w:tr w14:paraId="06A720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2BE83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20:50-21:50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BB00F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442.9388</w:t>
            </w:r>
          </w:p>
        </w:tc>
      </w:tr>
    </w:tbl>
    <w:p w14:paraId="4B14C957">
      <w:pPr>
        <w:ind w:firstLine="420"/>
      </w:pPr>
      <w:r>
        <w:t>全天紧急购电452.3389 kWh，紧急购电费2,221.80元；常规购电费加紧急购电费等于总费用46,811.69元。4小时内出现充、放电累计值均为正，表示不同10分钟时段切换运行，不表示同时充放电。</w:t>
      </w:r>
    </w:p>
    <w:p w14:paraId="0FA00449">
      <w:r>
        <w:br w:type="page"/>
      </w:r>
    </w:p>
    <w:p w14:paraId="70844E8C">
      <w:pPr>
        <w:pStyle w:val="4"/>
        <w:bidi w:val="0"/>
      </w:pPr>
      <w:r>
        <w:t>7.</w:t>
      </w:r>
      <w:r>
        <w:rPr>
          <w:rFonts w:hint="eastAsia"/>
          <w:lang w:val="en-US" w:eastAsia="zh-CN"/>
        </w:rPr>
        <w:t>4</w:t>
      </w:r>
      <w:r>
        <w:t xml:space="preserve"> 问题4-2 2025-12-21的指定结果</w:t>
      </w:r>
    </w:p>
    <w:p w14:paraId="6A970F1A">
      <w:pPr>
        <w:ind w:firstLine="420"/>
      </w:pPr>
      <w:r>
        <w:t>电量单位为kWh，费用单位为元。日前计划在0:00确定，储能统计为实际执行结果。相邻紧急购电时段合并为连续区间，所列电量为区间累计。</w:t>
      </w:r>
    </w:p>
    <w:p w14:paraId="162831FA">
      <w:pPr>
        <w:keepNext/>
        <w:spacing w:before="140"/>
        <w:ind w:firstLine="0"/>
        <w:jc w:val="center"/>
      </w:pPr>
      <w:r>
        <w:t>表1格式 日前计划购电量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395"/>
        <w:gridCol w:w="1587"/>
        <w:gridCol w:w="1395"/>
        <w:gridCol w:w="1587"/>
        <w:gridCol w:w="1395"/>
      </w:tblGrid>
      <w:tr w14:paraId="20E303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B64447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8F3554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790F94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E1BB52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319E42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C6516C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</w:tr>
      <w:tr w14:paraId="64FC09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D9D6A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10:00-10:10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C411F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5BD5F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12:00-12:10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EC77E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1,110.7036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089DB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14:00-14:10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CD0A3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1815E3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F29B8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16:00-16:10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F0165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794.0558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501D0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18:00-18:10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FCE9E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684.0892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44093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20:00-20:10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AE712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0DE9F0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C6245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全天计划量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D1C39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99,075.3136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A7B11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全天计划费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9108D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75,314.29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1A055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全天总费用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A0BA3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75,314.29</w:t>
            </w:r>
          </w:p>
        </w:tc>
      </w:tr>
    </w:tbl>
    <w:p w14:paraId="68EA970A">
      <w:pPr>
        <w:keepNext/>
        <w:spacing w:before="140"/>
        <w:ind w:firstLine="0"/>
        <w:jc w:val="center"/>
      </w:pPr>
      <w:r>
        <w:t>表2格式 实际储能充放电量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395"/>
        <w:gridCol w:w="1395"/>
        <w:gridCol w:w="1587"/>
        <w:gridCol w:w="1395"/>
        <w:gridCol w:w="1599"/>
      </w:tblGrid>
      <w:tr w14:paraId="1F79C4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325B6A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0537AB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充电量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633EDA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放电量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D354F3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85F0D6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充电量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648954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放电量</w:t>
            </w:r>
          </w:p>
        </w:tc>
      </w:tr>
      <w:tr w14:paraId="21E204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D2DA9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00:00-04:00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A69F4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5,904.9303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A9BA6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70.9169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F20DA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04:00-08:00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EB049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806.9479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B2A40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1,452.3576</w:t>
            </w:r>
          </w:p>
        </w:tc>
      </w:tr>
      <w:tr w14:paraId="6F55BF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14330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08:00-12:00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A5180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5,808.2857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AAF4A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7,205.8225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64247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12:00-16:00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763A8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7,086.1338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5DCC7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2,487.4074</w:t>
            </w:r>
          </w:p>
        </w:tc>
      </w:tr>
      <w:tr w14:paraId="0639B1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CCDEE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16:00-20:00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518A2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126.8923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B7556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5,314.2748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4522D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20:00-24:00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1FD50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3,704.2350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79689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2,249.9071</w:t>
            </w:r>
          </w:p>
        </w:tc>
      </w:tr>
      <w:tr w14:paraId="14DDBC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E4D0F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0:00储电量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85A4B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5,564.3592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ECFDF0">
            <w:pPr>
              <w:spacing w:before="0" w:after="0" w:line="252" w:lineRule="auto"/>
              <w:jc w:val="center"/>
            </w:pP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11A3B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24:00储电量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5C9A9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5,790.6127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4753C5">
            <w:pPr>
              <w:spacing w:before="0" w:after="0" w:line="252" w:lineRule="auto"/>
              <w:jc w:val="center"/>
            </w:pPr>
          </w:p>
        </w:tc>
      </w:tr>
    </w:tbl>
    <w:p w14:paraId="6D0265AA">
      <w:pPr>
        <w:keepNext/>
        <w:spacing w:before="140"/>
        <w:ind w:firstLine="0"/>
        <w:jc w:val="center"/>
      </w:pPr>
      <w:r>
        <w:t>紧急购电明细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422"/>
      </w:tblGrid>
      <w:tr w14:paraId="56C4C9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4DDF0C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68D0BC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紧急购电量</w:t>
            </w:r>
          </w:p>
        </w:tc>
      </w:tr>
      <w:tr w14:paraId="232D7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8D27C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无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BCA25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</w:tbl>
    <w:p w14:paraId="32BA174E">
      <w:pPr>
        <w:ind w:firstLine="420"/>
      </w:pPr>
      <w:r>
        <w:t>全天紧急购电0.0000 kWh，紧急购电费0.00元；常规购电费加紧急购电费等于总费用75,314.29元。4小时内出现充、放电累计值均为正，表示不同10分钟时段切换运行，不表示同时充放电。</w:t>
      </w:r>
    </w:p>
    <w:p w14:paraId="0FBD7D78">
      <w:r>
        <w:br w:type="page"/>
      </w:r>
    </w:p>
    <w:p w14:paraId="4CA57DE9">
      <w:pPr>
        <w:pStyle w:val="4"/>
        <w:bidi w:val="0"/>
      </w:pPr>
      <w:r>
        <w:t>7.</w:t>
      </w:r>
      <w:r>
        <w:rPr>
          <w:rFonts w:hint="eastAsia"/>
          <w:lang w:val="en-US" w:eastAsia="zh-CN"/>
        </w:rPr>
        <w:t>5</w:t>
      </w:r>
      <w:r>
        <w:t xml:space="preserve"> 问题4-3 2025-03-20的指定结果</w:t>
      </w:r>
    </w:p>
    <w:p w14:paraId="2C4A3D35">
      <w:pPr>
        <w:ind w:firstLine="420"/>
      </w:pPr>
      <w:r>
        <w:t>电量单位为kWh，费用单位为元。日前计划在0:00确定，储能统计为实际执行结果。相邻紧急购电时段合并为连续区间，所列电量为区间累计。</w:t>
      </w:r>
    </w:p>
    <w:p w14:paraId="304C10B8">
      <w:pPr>
        <w:keepNext/>
        <w:spacing w:before="140"/>
        <w:ind w:firstLine="0"/>
        <w:jc w:val="center"/>
      </w:pPr>
      <w:r>
        <w:t>表1格式 日前计划购电量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395"/>
        <w:gridCol w:w="1587"/>
        <w:gridCol w:w="1395"/>
        <w:gridCol w:w="1587"/>
        <w:gridCol w:w="1395"/>
      </w:tblGrid>
      <w:tr w14:paraId="21E03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90CDD2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92385A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2A4ABB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87A92F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E6F128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53438E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</w:tr>
      <w:tr w14:paraId="741CAE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1814F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10:00-10:10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6DE03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7930E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12:00-12:10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10E48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667.6990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63262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14:00-14:10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FB61E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0F00C1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5B4B4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16:00-16:10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F029C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614.4013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9D6A6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18:00-18:10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AEDE2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38EB7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20:00-20:10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A54D6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17BD78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7A62F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全天计划量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08151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69,440.3509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E1AF1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全天计划费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C1C49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43,015.62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58922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全天总费用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26F8B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47,287.13</w:t>
            </w:r>
          </w:p>
        </w:tc>
      </w:tr>
    </w:tbl>
    <w:p w14:paraId="3E2B4D92">
      <w:pPr>
        <w:keepNext/>
        <w:spacing w:before="140"/>
        <w:ind w:firstLine="0"/>
        <w:jc w:val="center"/>
      </w:pPr>
      <w:r>
        <w:t>补充表 调整后的最终常规购电量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395"/>
        <w:gridCol w:w="1587"/>
        <w:gridCol w:w="1395"/>
        <w:gridCol w:w="1587"/>
        <w:gridCol w:w="1395"/>
      </w:tblGrid>
      <w:tr w14:paraId="3E0272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879E3E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8FA27E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FF98B2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596596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108CE8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396768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</w:tr>
      <w:tr w14:paraId="0402D6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379B0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10:00-10:10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1A095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3C520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12:00-12:10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130D5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530.0919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992A1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14:00-14:10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06F31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6B1A84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90EC6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16:00-16:10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00E9D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524.5994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78504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18:00-18:10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2DA56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9D191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20:00-20:10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AF150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03A0BD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718FA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全天最终量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C4A75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67,169.0154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C3D1E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净调整费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E2784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3,247.08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A3C34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最终常规费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9CD0A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46,262.70</w:t>
            </w:r>
          </w:p>
        </w:tc>
      </w:tr>
    </w:tbl>
    <w:p w14:paraId="39A14236">
      <w:pPr>
        <w:keepNext/>
        <w:spacing w:before="140"/>
        <w:ind w:firstLine="0"/>
        <w:jc w:val="center"/>
      </w:pPr>
      <w:r>
        <w:t>表2格式 实际储能充放电量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395"/>
        <w:gridCol w:w="1395"/>
        <w:gridCol w:w="1587"/>
        <w:gridCol w:w="1395"/>
        <w:gridCol w:w="1599"/>
      </w:tblGrid>
      <w:tr w14:paraId="5E3C13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E89078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A4031A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充电量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C32F7C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放电量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0A877E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ADE097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充电量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EFE1A2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放电量</w:t>
            </w:r>
          </w:p>
        </w:tc>
      </w:tr>
      <w:tr w14:paraId="18FC12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0ECE4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00:00-04:00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C5CCC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6,239.7904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AFE36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504.1176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F10B3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04:00-08:00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AD214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3,430.3878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9FCE1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5,757.7905</w:t>
            </w:r>
          </w:p>
        </w:tc>
      </w:tr>
      <w:tr w14:paraId="55617C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73A45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08:00-12:00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B47FA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4,283.9900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5CFA9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2,575.5103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94F4E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12:00-16:00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6EB9C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6,658.6098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E2A37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294.4557</w:t>
            </w:r>
          </w:p>
        </w:tc>
      </w:tr>
      <w:tr w14:paraId="253A1D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5027E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16:00-20:00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45D3E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174.5376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11298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6,377.8626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73FF7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20:00-24:00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20661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1,992.3802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B7E2F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2,899.4282</w:t>
            </w:r>
          </w:p>
        </w:tc>
      </w:tr>
      <w:tr w14:paraId="663333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41990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0:00储电量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31120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2,316.1934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F51194">
            <w:pPr>
              <w:spacing w:before="0" w:after="0" w:line="252" w:lineRule="auto"/>
              <w:jc w:val="center"/>
            </w:pP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307E8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24:00储电量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0A582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2,363.2918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B73318">
            <w:pPr>
              <w:spacing w:before="0" w:after="0" w:line="252" w:lineRule="auto"/>
              <w:jc w:val="center"/>
            </w:pPr>
          </w:p>
        </w:tc>
      </w:tr>
    </w:tbl>
    <w:p w14:paraId="1883FC4E">
      <w:pPr>
        <w:keepNext/>
        <w:spacing w:before="140"/>
        <w:ind w:firstLine="0"/>
        <w:jc w:val="center"/>
      </w:pPr>
      <w:r>
        <w:t>紧急购电明细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422"/>
      </w:tblGrid>
      <w:tr w14:paraId="0AF972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C24BE8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E4181D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紧急购电量</w:t>
            </w:r>
          </w:p>
        </w:tc>
      </w:tr>
      <w:tr w14:paraId="71BB21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D31F3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09:10-10:00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38533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201.8669</w:t>
            </w:r>
          </w:p>
        </w:tc>
      </w:tr>
    </w:tbl>
    <w:p w14:paraId="775B5C7D">
      <w:pPr>
        <w:ind w:firstLine="420"/>
      </w:pPr>
      <w:r>
        <w:t>全天紧急购电201.8669 kWh，紧急购电费1,024.43元；常规购电费加紧急购电费等于总费用47,287.13元。4小时内出现充、放电累计值均为正，表示不同10分钟时段切换运行，不表示同时充放电。</w:t>
      </w:r>
    </w:p>
    <w:p w14:paraId="11E2419F">
      <w:r>
        <w:br w:type="page"/>
      </w:r>
    </w:p>
    <w:p w14:paraId="30FB0F7E">
      <w:pPr>
        <w:pStyle w:val="4"/>
        <w:bidi w:val="0"/>
      </w:pPr>
      <w:r>
        <w:t>7.</w:t>
      </w:r>
      <w:r>
        <w:rPr>
          <w:rFonts w:hint="eastAsia"/>
          <w:lang w:val="en-US" w:eastAsia="zh-CN"/>
        </w:rPr>
        <w:t>6</w:t>
      </w:r>
      <w:r>
        <w:t xml:space="preserve"> 问题4-3 2025-06-21的指定结果</w:t>
      </w:r>
    </w:p>
    <w:p w14:paraId="5FC914C8">
      <w:pPr>
        <w:ind w:firstLine="420"/>
      </w:pPr>
      <w:r>
        <w:t>电量单位为kWh，费用单位为元。日前计划在0:00确定，储能统计为实际执行结果。相邻紧急购电时段合并为连续区间，所列电量为区间累计。</w:t>
      </w:r>
    </w:p>
    <w:p w14:paraId="4A606995">
      <w:pPr>
        <w:keepNext/>
        <w:spacing w:before="140"/>
        <w:ind w:firstLine="0"/>
        <w:jc w:val="center"/>
      </w:pPr>
      <w:r>
        <w:t>表1格式 日前计划购电量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395"/>
        <w:gridCol w:w="1587"/>
        <w:gridCol w:w="1395"/>
        <w:gridCol w:w="1587"/>
        <w:gridCol w:w="1395"/>
      </w:tblGrid>
      <w:tr w14:paraId="249EF3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C1A71E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0AEAC1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0A9CA3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1CB363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C7FA9E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D6CB32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</w:tr>
      <w:tr w14:paraId="1B064B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29CC1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10:00-10:10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861E9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A795F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12:00-12:10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E28EB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39041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14:00-14:10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D59F6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1D7549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8308C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16:00-16:10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BB40D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128.0093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340DF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18:00-18:10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30087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438.5881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7A954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20:00-20:10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91E48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295636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870CA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全天计划量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2DD49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39,781.5323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4FA6D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全天计划费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2DB62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20,452.48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79F8A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全天总费用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E6269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19,895.89</w:t>
            </w:r>
          </w:p>
        </w:tc>
      </w:tr>
    </w:tbl>
    <w:p w14:paraId="5CADDCF9">
      <w:pPr>
        <w:keepNext/>
        <w:spacing w:before="140"/>
        <w:ind w:firstLine="0"/>
        <w:jc w:val="center"/>
      </w:pPr>
      <w:r>
        <w:t>补充表 调整后的最终常规购电量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395"/>
        <w:gridCol w:w="1587"/>
        <w:gridCol w:w="1395"/>
        <w:gridCol w:w="1587"/>
        <w:gridCol w:w="1395"/>
      </w:tblGrid>
      <w:tr w14:paraId="49601C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61739E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AD45E9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723403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C8D836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00FF30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F6E2FB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</w:tr>
      <w:tr w14:paraId="34CF98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2B4AB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10:00-10:10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072E2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D560E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12:00-12:10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1B8E6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446BD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14:00-14:10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AF600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3E5CB8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26D03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16:00-16:10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18DD6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142.4231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2D92D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18:00-18:10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43FA1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406.9691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3A989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20:00-20:10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66D16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388F36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39B1A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全天最终量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650E2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38,346.9171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73C3E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净调整费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4729D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-556.59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B4E46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最终常规费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D8BDD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19,895.89</w:t>
            </w:r>
          </w:p>
        </w:tc>
      </w:tr>
    </w:tbl>
    <w:p w14:paraId="37BEDDB9">
      <w:pPr>
        <w:keepNext/>
        <w:spacing w:before="140"/>
        <w:ind w:firstLine="0"/>
        <w:jc w:val="center"/>
      </w:pPr>
      <w:r>
        <w:t>表2格式 实际储能充放电量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395"/>
        <w:gridCol w:w="1395"/>
        <w:gridCol w:w="1587"/>
        <w:gridCol w:w="1395"/>
        <w:gridCol w:w="1599"/>
      </w:tblGrid>
      <w:tr w14:paraId="57AC94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5BCAAF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7115D4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充电量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CE5452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放电量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6BE2B6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C90D87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充电量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22A9E1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放电量</w:t>
            </w:r>
          </w:p>
        </w:tc>
      </w:tr>
      <w:tr w14:paraId="334535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588CF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00:00-04:00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93202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2,368.6485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77067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1,687.5172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8D730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04:00-08:00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34A11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3,079.7811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2F9B1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1,778.2734</w:t>
            </w:r>
          </w:p>
        </w:tc>
      </w:tr>
      <w:tr w14:paraId="29AFA3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4CA03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08:00-12:00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AAEA4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7,943.5653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A1E91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94FC6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12:00-16:00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1157C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A64BC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50D67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BFB3E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16:00-20:00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31F68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2.7747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E9EC7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5,537.9433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02237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20:00-24:00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9EF03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3,094.9299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F3D6B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3,177.7014</w:t>
            </w:r>
          </w:p>
        </w:tc>
      </w:tr>
      <w:tr w14:paraId="349858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F28DB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0:00储电量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24723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2,598.0832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8FB559">
            <w:pPr>
              <w:spacing w:before="0" w:after="0" w:line="252" w:lineRule="auto"/>
              <w:jc w:val="center"/>
            </w:pP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1AF44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24:00储电量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31939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3,903.8845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9D568D">
            <w:pPr>
              <w:spacing w:before="0" w:after="0" w:line="252" w:lineRule="auto"/>
              <w:jc w:val="center"/>
            </w:pPr>
          </w:p>
        </w:tc>
      </w:tr>
    </w:tbl>
    <w:p w14:paraId="77289D3D">
      <w:pPr>
        <w:keepNext/>
        <w:spacing w:before="140"/>
        <w:ind w:firstLine="0"/>
        <w:jc w:val="center"/>
      </w:pPr>
      <w:r>
        <w:t>紧急购电明细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422"/>
      </w:tblGrid>
      <w:tr w14:paraId="1337D5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F70952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2B965B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紧急购电量</w:t>
            </w:r>
          </w:p>
        </w:tc>
      </w:tr>
      <w:tr w14:paraId="07DCD1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DD321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无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E5972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</w:tbl>
    <w:p w14:paraId="73888851">
      <w:pPr>
        <w:ind w:firstLine="420"/>
      </w:pPr>
      <w:r>
        <w:t>全天紧急购电0.0000 kWh，紧急购电费0.00元；常规购电费加紧急购电费等于总费用19,895.89元。4小时内出现充、放电累计值均为正，表示不同10分钟时段切换运行，不表示同时充放电。</w:t>
      </w:r>
    </w:p>
    <w:p w14:paraId="3418FA19">
      <w:r>
        <w:br w:type="page"/>
      </w:r>
    </w:p>
    <w:p w14:paraId="704B8468">
      <w:pPr>
        <w:pStyle w:val="4"/>
        <w:bidi w:val="0"/>
      </w:pPr>
      <w:r>
        <w:t>7.</w:t>
      </w:r>
      <w:r>
        <w:rPr>
          <w:rFonts w:hint="eastAsia"/>
          <w:lang w:val="en-US" w:eastAsia="zh-CN"/>
        </w:rPr>
        <w:t>7</w:t>
      </w:r>
      <w:r>
        <w:t xml:space="preserve"> 问题4-3 2025-09-23的指定结果</w:t>
      </w:r>
    </w:p>
    <w:p w14:paraId="4B26BDCF">
      <w:pPr>
        <w:ind w:firstLine="420"/>
      </w:pPr>
      <w:r>
        <w:t>电量单位为kWh，费用单位为元。日前计划在0:00确定，储能统计为实际执行结果。相邻紧急购电时段合并为连续区间，所列电量为区间累计。</w:t>
      </w:r>
    </w:p>
    <w:p w14:paraId="33AA2D6A">
      <w:pPr>
        <w:keepNext/>
        <w:spacing w:before="140"/>
        <w:ind w:firstLine="0"/>
        <w:jc w:val="center"/>
      </w:pPr>
      <w:r>
        <w:t>表1格式 日前计划购电量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395"/>
        <w:gridCol w:w="1587"/>
        <w:gridCol w:w="1395"/>
        <w:gridCol w:w="1587"/>
        <w:gridCol w:w="1395"/>
      </w:tblGrid>
      <w:tr w14:paraId="010880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568BE9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F20226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976D44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42182B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B5BF5D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3B48F6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</w:tr>
      <w:tr w14:paraId="1AC950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98124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10:00-10:10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784C9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7F8B5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12:00-12:10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1153E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439.0507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65AE9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14:00-14:10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CD0E2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51A6A8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894D1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16:00-16:10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2B018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582.8025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BB896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18:00-18:10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1C1A9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39AA6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20:00-20:10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899C7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805.4434</w:t>
            </w:r>
          </w:p>
        </w:tc>
      </w:tr>
      <w:tr w14:paraId="4DCD6D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12453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全天计划量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7F31F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72,731.6962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7DFE2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全天计划费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18AF0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47,105.84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D886A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全天总费用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5439E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46,311.76</w:t>
            </w:r>
          </w:p>
        </w:tc>
      </w:tr>
    </w:tbl>
    <w:p w14:paraId="1037CCD7">
      <w:pPr>
        <w:keepNext/>
        <w:spacing w:before="140"/>
        <w:ind w:firstLine="0"/>
        <w:jc w:val="center"/>
      </w:pPr>
      <w:r>
        <w:t>补充表 调整后的最终常规购电量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395"/>
        <w:gridCol w:w="1587"/>
        <w:gridCol w:w="1395"/>
        <w:gridCol w:w="1587"/>
        <w:gridCol w:w="1395"/>
      </w:tblGrid>
      <w:tr w14:paraId="3ED16A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CB7536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165048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96A3DD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4B4588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28964F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A72488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</w:tr>
      <w:tr w14:paraId="6FBF08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2AED3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10:00-10:10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2E9B5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7F041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12:00-12:10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067E6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324.7174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A926F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14:00-14:10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77DCD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4EBC15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DA901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16:00-16:10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30FAE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520.8383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017BD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18:00-18:10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09DE6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CCA80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20:00-20:10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9CD35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756.5694</w:t>
            </w:r>
          </w:p>
        </w:tc>
      </w:tr>
      <w:tr w14:paraId="1B03CE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F9A45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全天最终量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8E55A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67,663.5085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EC317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净调整费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BC820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-1,569.54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6DD7E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最终常规费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D7E03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45,536.30</w:t>
            </w:r>
          </w:p>
        </w:tc>
      </w:tr>
    </w:tbl>
    <w:p w14:paraId="191911F0">
      <w:pPr>
        <w:keepNext/>
        <w:spacing w:before="140"/>
        <w:ind w:firstLine="0"/>
        <w:jc w:val="center"/>
      </w:pPr>
      <w:r>
        <w:t>表2格式 实际储能充放电量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395"/>
        <w:gridCol w:w="1395"/>
        <w:gridCol w:w="1587"/>
        <w:gridCol w:w="1395"/>
        <w:gridCol w:w="1599"/>
      </w:tblGrid>
      <w:tr w14:paraId="06F8B1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B1FD97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6F5CC5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充电量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1B5B2A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放电量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57977B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AEF54A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充电量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33FAEB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放电量</w:t>
            </w:r>
          </w:p>
        </w:tc>
      </w:tr>
      <w:tr w14:paraId="397C7F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D1AC8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00:00-04:00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B03DF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6,212.4251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3468E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165.5270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8CE61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04:00-08:00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F156B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4,254.0343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E3A9C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6,680.0303</w:t>
            </w:r>
          </w:p>
        </w:tc>
      </w:tr>
      <w:tr w14:paraId="5818A0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F7B92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08:00-12:00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A3D32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5,403.7451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70ED3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1,896.6157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494EE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12:00-16:00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48C4A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5,426.0405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C01CA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412.1953</w:t>
            </w:r>
          </w:p>
        </w:tc>
      </w:tr>
      <w:tr w14:paraId="7E46DA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D20A6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16:00-20:00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A3E46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269.1458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9C224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6,888.5569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6582A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20:00-24:00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55BFB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935.5478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EE824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1,979.8807</w:t>
            </w:r>
          </w:p>
        </w:tc>
      </w:tr>
      <w:tr w14:paraId="11556E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2B932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0:00储电量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1A7AA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1,795.3772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4C3E86">
            <w:pPr>
              <w:spacing w:before="0" w:after="0" w:line="252" w:lineRule="auto"/>
              <w:jc w:val="center"/>
            </w:pP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58DFD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24:00储电量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46C5D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2,020.8820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B8E488">
            <w:pPr>
              <w:spacing w:before="0" w:after="0" w:line="252" w:lineRule="auto"/>
              <w:jc w:val="center"/>
            </w:pPr>
          </w:p>
        </w:tc>
      </w:tr>
    </w:tbl>
    <w:p w14:paraId="2D884EA9">
      <w:pPr>
        <w:keepNext/>
        <w:spacing w:before="140"/>
        <w:ind w:firstLine="0"/>
        <w:jc w:val="center"/>
      </w:pPr>
      <w:r>
        <w:t>紧急购电明细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422"/>
      </w:tblGrid>
      <w:tr w14:paraId="262303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2AC6A5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AB9695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紧急购电量</w:t>
            </w:r>
          </w:p>
        </w:tc>
      </w:tr>
      <w:tr w14:paraId="7C41C3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4698F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18:20-18:30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DBF66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1.0833</w:t>
            </w:r>
          </w:p>
        </w:tc>
      </w:tr>
      <w:tr w14:paraId="5C063D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FFB4C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20:20-20:30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06B9B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6.3750</w:t>
            </w:r>
          </w:p>
        </w:tc>
      </w:tr>
      <w:tr w14:paraId="735088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D6A59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21:20-21:50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75AF3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146.6475</w:t>
            </w:r>
          </w:p>
        </w:tc>
      </w:tr>
    </w:tbl>
    <w:p w14:paraId="711093BD">
      <w:pPr>
        <w:ind w:firstLine="420"/>
      </w:pPr>
      <w:r>
        <w:t>全天紧急购电154.1058 kWh，紧急购电费775.46元；常规购电费加紧急购电费等于总费用46,311.76元。4小时内出现充、放电累计值均为正，表示不同10分钟时段切换运行，不表示同时充放电。</w:t>
      </w:r>
    </w:p>
    <w:p w14:paraId="4F15C5C2">
      <w:r>
        <w:br w:type="page"/>
      </w:r>
    </w:p>
    <w:p w14:paraId="2A4E3B55">
      <w:pPr>
        <w:pStyle w:val="4"/>
        <w:bidi w:val="0"/>
      </w:pPr>
      <w:r>
        <w:t>7.</w:t>
      </w:r>
      <w:r>
        <w:rPr>
          <w:rFonts w:hint="eastAsia"/>
          <w:lang w:val="en-US" w:eastAsia="zh-CN"/>
        </w:rPr>
        <w:t>8</w:t>
      </w:r>
      <w:r>
        <w:t xml:space="preserve"> 问题4-3 2025-12-21的指定结果</w:t>
      </w:r>
    </w:p>
    <w:p w14:paraId="5FBED2D7">
      <w:pPr>
        <w:ind w:firstLine="420"/>
      </w:pPr>
      <w:r>
        <w:t>电量单位为kWh，费用单位为元。日前计划在0:00确定，储能统计为实际执行结果。相邻紧急购电时段合并为连续区间，所列电量为区间累计。</w:t>
      </w:r>
    </w:p>
    <w:p w14:paraId="5D60AD74">
      <w:pPr>
        <w:keepNext/>
        <w:spacing w:before="140"/>
        <w:ind w:firstLine="0"/>
        <w:jc w:val="center"/>
      </w:pPr>
      <w:r>
        <w:t>表1格式 日前计划购电量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395"/>
        <w:gridCol w:w="1587"/>
        <w:gridCol w:w="1395"/>
        <w:gridCol w:w="1587"/>
        <w:gridCol w:w="1395"/>
      </w:tblGrid>
      <w:tr w14:paraId="582E06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E73C47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371993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60FCC9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8DDA91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13A654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4A81DB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</w:tr>
      <w:tr w14:paraId="73EB72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DD56D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10:00-10:10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441F8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FA7FE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12:00-12:10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644C5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952.2926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9520B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14:00-14:10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9C749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6C4B7F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1872A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16:00-16:10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DD819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774.1051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200C6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18:00-18:10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F94E4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730.2102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ED8CC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20:00-20:10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8C36F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515605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F07B8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全天计划量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4483C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97,555.7323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F03DA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全天计划费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369EB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73,293.83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0854F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全天总费用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7B653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74,945.16</w:t>
            </w:r>
          </w:p>
        </w:tc>
      </w:tr>
    </w:tbl>
    <w:p w14:paraId="369F296D">
      <w:pPr>
        <w:keepNext/>
        <w:spacing w:before="140"/>
        <w:ind w:firstLine="0"/>
        <w:jc w:val="center"/>
      </w:pPr>
      <w:r>
        <w:t>补充表 调整后的最终常规购电量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395"/>
        <w:gridCol w:w="1587"/>
        <w:gridCol w:w="1395"/>
        <w:gridCol w:w="1587"/>
        <w:gridCol w:w="1395"/>
      </w:tblGrid>
      <w:tr w14:paraId="287A16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384B01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338FFA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F3ECF1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406EEF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389ADE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528E51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购电量</w:t>
            </w:r>
          </w:p>
        </w:tc>
      </w:tr>
      <w:tr w14:paraId="0836BD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93C6D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10:00-10:10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DE779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0B577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12:00-12:10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7AB95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952.7962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AB34D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14:00-14:10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2E4BB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48976E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E9EE4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16:00-16:10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451FA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852.7269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30468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18:00-18:10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1A67D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683.5154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6CAC7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20:00-20:10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EC008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</w:tr>
      <w:tr w14:paraId="599EF4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070B1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全天最终量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33E34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96,887.3410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A6432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净调整费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AC9C7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1,566.88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33F3D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最终常规费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C2FBE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74,860.71</w:t>
            </w:r>
          </w:p>
        </w:tc>
      </w:tr>
    </w:tbl>
    <w:p w14:paraId="7189995D">
      <w:pPr>
        <w:keepNext/>
        <w:spacing w:before="140"/>
        <w:ind w:firstLine="0"/>
        <w:jc w:val="center"/>
      </w:pPr>
      <w:r>
        <w:t>表2格式 实际储能充放电量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395"/>
        <w:gridCol w:w="1395"/>
        <w:gridCol w:w="1587"/>
        <w:gridCol w:w="1395"/>
        <w:gridCol w:w="1599"/>
      </w:tblGrid>
      <w:tr w14:paraId="32429B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57E568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65FFC7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充电量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31A874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放电量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97E759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E8C30D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充电量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88E3CE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放电量</w:t>
            </w:r>
          </w:p>
        </w:tc>
      </w:tr>
      <w:tr w14:paraId="38C822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990F0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00:00-04:00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991BA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5,763.9579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C333A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74.6913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08584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04:00-08:00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AD5B6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779.2716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8FE99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1,478.9757</w:t>
            </w:r>
          </w:p>
        </w:tc>
      </w:tr>
      <w:tr w14:paraId="2FDC35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84924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08:00-12:00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B95FA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5,467.7745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AD502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7,305.0077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6A9C9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12:00-16:00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4631A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7,651.3700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B4305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2,473.7335</w:t>
            </w:r>
          </w:p>
        </w:tc>
      </w:tr>
      <w:tr w14:paraId="0AEA8C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B6E82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16:00-20:00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947609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48EB6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5,388.0558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BDD33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20:00-24:00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53C29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4,353.3056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54036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3,058.6478</w:t>
            </w:r>
          </w:p>
        </w:tc>
      </w:tr>
      <w:tr w14:paraId="192564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23CB2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0:00储电量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111A7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5,695.4283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F0C647">
            <w:pPr>
              <w:spacing w:before="0" w:after="0" w:line="252" w:lineRule="auto"/>
              <w:jc w:val="center"/>
            </w:pP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32FB1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24:00储电量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E654B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5,332.7488</w:t>
            </w:r>
          </w:p>
        </w:tc>
        <w:tc>
          <w:tcPr>
            <w:tcW w:w="15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FF173E">
            <w:pPr>
              <w:spacing w:before="0" w:after="0" w:line="252" w:lineRule="auto"/>
              <w:jc w:val="center"/>
            </w:pPr>
          </w:p>
        </w:tc>
      </w:tr>
    </w:tbl>
    <w:p w14:paraId="1EA67CE0">
      <w:pPr>
        <w:keepNext/>
        <w:spacing w:before="140"/>
        <w:ind w:firstLine="0"/>
        <w:jc w:val="center"/>
      </w:pPr>
      <w:r>
        <w:t>紧急购电明细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422"/>
      </w:tblGrid>
      <w:tr w14:paraId="18C11A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BF9C57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时间段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F0DCDE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紧急购电量</w:t>
            </w:r>
          </w:p>
        </w:tc>
      </w:tr>
      <w:tr w14:paraId="5DBE9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2AB5C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07:50-08:00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08ED1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12.0105</w:t>
            </w:r>
          </w:p>
        </w:tc>
      </w:tr>
    </w:tbl>
    <w:p w14:paraId="6187EDF5">
      <w:pPr>
        <w:ind w:firstLine="420"/>
      </w:pPr>
      <w:r>
        <w:t>全天紧急购电12.0105 kWh，紧急购电费84.45元；常规购电费加紧急购电费等于总费用74,945.16元。4小时内出现充、放电累计值均为正，表示不同10分钟时段切换运行，不表示同时充放电。</w:t>
      </w:r>
    </w:p>
    <w:p w14:paraId="0254E405">
      <w:r>
        <w:br w:type="page"/>
      </w:r>
    </w:p>
    <w:p w14:paraId="47572B0B">
      <w:pPr>
        <w:pStyle w:val="3"/>
      </w:pPr>
      <w:bookmarkStart w:id="0" w:name="_GoBack"/>
      <w:bookmarkEnd w:id="0"/>
      <w:r>
        <w:t>8 验证与敏感性分析</w:t>
      </w:r>
    </w:p>
    <w:p w14:paraId="2BB420F1">
      <w:pPr>
        <w:ind w:firstLine="420"/>
      </w:pPr>
      <w:r>
        <w:t>12组全年策略分别检查11项物理和费用指标，共132项。最大绝对误差为5.821e-11，小于百万分之一的验证阈值。检查包括能量平衡、储能动态、容量边界、功率、非负、充放电互斥、跨日连续、费用、交易恒等式、紧急区间合并与有限数值。</w:t>
      </w:r>
    </w:p>
    <w:p w14:paraId="57B923E6">
      <w:pPr>
        <w:ind w:firstLine="420"/>
      </w:pPr>
      <w:r>
        <w:t>五份原始Excel已独立读取，与重建轨迹逐值比较；共比较288720个时段购电值，并同时检查储能汇总、日期、紧急区间及费用，最大差异为约1.2乘10的负10次方。61项污染测试覆盖六种预测器与不同日期，并检查修改12时后实际值和后续预报不会影响此前计划。测试通过说明这些输入路径满足已测试的因果边界，不替代对所有控制逻辑的数学证明。</w:t>
      </w:r>
    </w:p>
    <w:p w14:paraId="463242AE">
      <w:pPr>
        <w:ind w:firstLine="420"/>
      </w:pPr>
      <w:r>
        <w:t>敏感性使用3月18—23日、6月19—24日、9月21—26日和12月19—24日共24天；组内保持相同初始储电，并扣除终端相对初始的库存价值。以下为问题3-D部分实验，不将24天结论外推为全年保证。</w:t>
      </w:r>
    </w:p>
    <w:p w14:paraId="1EFFD4A8">
      <w:pPr>
        <w:spacing w:before="100" w:after="100"/>
        <w:jc w:val="center"/>
      </w:pPr>
      <m:oMath>
        <m:sSub>
          <m:sSubPr/>
          <m:e>
            <m:r>
              <m:rPr/>
              <m:t>J</m:t>
            </m:r>
          </m:e>
          <m:sub>
            <m:r>
              <m:rPr>
                <m:sty m:val="p"/>
              </m:rPr>
              <m:t>adj</m:t>
            </m:r>
          </m:sub>
        </m:sSub>
        <m:r>
          <m:rPr/>
          <m:t>=J−0.5</m:t>
        </m:r>
        <m:bar>
          <m:barPr>
            <m:pos m:val="top"/>
          </m:barPr>
          <m:e>
            <m:r>
              <m:rPr/>
              <m:t>p</m:t>
            </m:r>
          </m:e>
        </m:bar>
        <m:r>
          <m:rPr/>
          <m:t>(</m:t>
        </m:r>
        <m:sSub>
          <m:sSubPr/>
          <m:e>
            <m:r>
              <m:rPr/>
              <m:t>S</m:t>
            </m:r>
          </m:e>
          <m:sub>
            <m:r>
              <m:rPr>
                <m:sty m:val="p"/>
              </m:rPr>
              <m:t>end</m:t>
            </m:r>
          </m:sub>
        </m:sSub>
        <m:r>
          <m:rPr/>
          <m:t>−</m:t>
        </m:r>
        <m:sSub>
          <m:sSubPr/>
          <m:e>
            <m:r>
              <m:rPr/>
              <m:t>S</m:t>
            </m:r>
          </m:e>
          <m:sub>
            <m:r>
              <m:rPr>
                <m:sty m:val="p"/>
              </m:rPr>
              <m:t>start</m:t>
            </m:r>
          </m:sub>
        </m:sSub>
        <m:r>
          <m:rPr/>
          <m:t>)</m:t>
        </m:r>
      </m:oMath>
      <w:r>
        <w:t xml:space="preserve">  （21）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402"/>
        <w:gridCol w:w="2438"/>
      </w:tblGrid>
      <w:tr w14:paraId="5BA744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3D818C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情形</w:t>
            </w:r>
          </w:p>
        </w:tc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AB52B5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库存校正成本 / 元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5283AF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相对基准</w:t>
            </w:r>
          </w:p>
        </w:tc>
      </w:tr>
      <w:tr w14:paraId="005CD8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13A01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基准</w:t>
            </w:r>
          </w:p>
        </w:tc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0DD65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1,022,316.93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3AE35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+0.00%</w:t>
            </w:r>
          </w:p>
        </w:tc>
      </w:tr>
      <w:tr w14:paraId="7C2BDC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65FFC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效率各85%</w:t>
            </w:r>
          </w:p>
        </w:tc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C2DF80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1,061,720.06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A442C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+3.85%</w:t>
            </w:r>
          </w:p>
        </w:tc>
      </w:tr>
      <w:tr w14:paraId="43BD0D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257476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效率各95%</w:t>
            </w:r>
          </w:p>
        </w:tc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AB429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987,555.12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FF5C9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-3.40%</w:t>
            </w:r>
          </w:p>
        </w:tc>
      </w:tr>
      <w:tr w14:paraId="479892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6A356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往返效率90%</w:t>
            </w:r>
          </w:p>
        </w:tc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09088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988,531.27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94A142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-3.30%</w:t>
            </w:r>
          </w:p>
        </w:tc>
      </w:tr>
      <w:tr w14:paraId="6C922C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6BF66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容量9600 kWh</w:t>
            </w:r>
          </w:p>
        </w:tc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4A7FB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1,072,606.20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13EFB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+4.92%</w:t>
            </w:r>
          </w:p>
        </w:tc>
      </w:tr>
      <w:tr w14:paraId="23C6E9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18D03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容量14400 kWh</w:t>
            </w:r>
          </w:p>
        </w:tc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89DCB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978,885.00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4F60F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-4.25%</w:t>
            </w:r>
          </w:p>
        </w:tc>
      </w:tr>
      <w:tr w14:paraId="28E89A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91CD2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残差裕度1</w:t>
            </w:r>
          </w:p>
        </w:tc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06C29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1,093,889.71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EB0A2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+7.00%</w:t>
            </w:r>
          </w:p>
        </w:tc>
      </w:tr>
      <w:tr w14:paraId="310E01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6FA1F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取消不退款</w:t>
            </w:r>
          </w:p>
        </w:tc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04DC5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1,030,790.03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A7EDC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+0.83%</w:t>
            </w:r>
          </w:p>
        </w:tc>
      </w:tr>
      <w:tr w14:paraId="531018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ADE561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PCHIP插值</w:t>
            </w:r>
          </w:p>
        </w:tc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78B7AC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1,022,705.50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9A628B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+0.04%</w:t>
            </w:r>
          </w:p>
        </w:tc>
      </w:tr>
    </w:tbl>
    <w:p w14:paraId="485A4B92">
      <w:pPr>
        <w:ind w:firstLine="420"/>
      </w:pPr>
      <w:r>
        <w:t>效率提高与容量扩大在所测范围内降低费用；过大安全裕度会增加常规购电和富余弃置。取消不退款使策略3-D的24天费用上升，但本实验没有在不退款条件下重新比较完整A—D组合，因此不能据此断言该条件下所有更新时点仍然有利。</w:t>
      </w:r>
    </w:p>
    <w:p w14:paraId="071044A0">
      <w:r>
        <w:br w:type="page"/>
      </w:r>
    </w:p>
    <w:p w14:paraId="2C65434A">
      <w:pPr>
        <w:pStyle w:val="3"/>
      </w:pPr>
      <w:r>
        <w:t>9 模型评价与结论</w:t>
      </w:r>
    </w:p>
    <w:p w14:paraId="49AD4CAF">
      <w:pPr>
        <w:ind w:firstLine="420"/>
      </w:pPr>
      <w:r>
        <w:t>统一能量模型能清楚区分功率和电量、母线流量和储能库存。第一问可获得线性规划最优解及对偶证据；全年策略按信息发布时间运行，提供可核算的计划、调整与紧急账本。输出结果覆盖题目指定日期、六个购电时段、六个4小时充放电区间及全天费用。</w:t>
      </w:r>
    </w:p>
    <w:p w14:paraId="3557A34D">
      <w:pPr>
        <w:ind w:firstLine="420"/>
      </w:pPr>
      <w:r>
        <w:t>模型也有明确局限。三条历史残差情景不能完整描述极端天气风险，情景内动作未施加完整多阶段非预见性；实际电池执行为贪心规则，未优化未来的机会成本。无衰减、自放电和售电机制假设使模型只适用于题设简化系统。问题4已知价格基准依赖额外信息条件，不能作为实时未知价格下的无条件答案。</w:t>
      </w:r>
    </w:p>
    <w:p w14:paraId="37854D6A">
      <w:pPr>
        <w:ind w:firstLine="420"/>
      </w:pPr>
      <w:r>
        <w:t>可以在已有框架上把储能执行改为每10分钟基于条件预测的短时域优化，加入场景树的非预见性约束，并通过外样本净费用比较是否值得增加计算复杂度。若新增价格发布机制或改变退款条款，应重新求解，不能只改报表费率。</w:t>
      </w:r>
    </w:p>
    <w:p w14:paraId="4406CB8B">
      <w:pPr>
        <w:ind w:firstLine="420"/>
      </w:pPr>
      <w:r>
        <w:t>综合计算，问题1最优日购电费为35,126.95元；问题2和问题3-D在2月至12月的实际账单分别为14,506,106.15元和13,968,861.90元。增加题面提供的6、12、18时预报在所测嵌套策略中均节省费用。问题4两种价格信息条件下的费用已分别报告，保证结论与可用信息相匹配。</w:t>
      </w:r>
    </w:p>
    <w:p w14:paraId="402D1ABB">
      <w:pPr>
        <w:pStyle w:val="3"/>
      </w:pPr>
      <w:r>
        <w:t>参考文献</w:t>
      </w:r>
    </w:p>
    <w:p w14:paraId="22E801D3">
      <w:pPr>
        <w:ind w:firstLine="0"/>
      </w:pPr>
      <w:r>
        <w:t>[1] Hyndman R J, Athanasopoulos G. Forecasting: Principles and Practice. 3rd ed. OTexts, 2021. https://otexts.com/fpp3/（访问日期2026-09-10）.</w:t>
      </w:r>
    </w:p>
    <w:p w14:paraId="0E21064D">
      <w:pPr>
        <w:ind w:firstLine="0"/>
      </w:pPr>
      <w:r>
        <w:t>[2] SciPy Developers. scipy.optimize.linprog. https://docs.scipy.org/doc/scipy/reference/generated/scipy.optimize.linprog.html（访问日期2026-09-10）.</w:t>
      </w:r>
    </w:p>
    <w:p w14:paraId="073719F9">
      <w:pPr>
        <w:ind w:firstLine="0"/>
      </w:pPr>
      <w:r>
        <w:t>[3] Boyd S, Vandenberghe L. Convex Optimization. Cambridge University Press, 2004. https://web.stanford.edu/~boyd/cvxbook/.</w:t>
      </w:r>
    </w:p>
    <w:p w14:paraId="15DB9C0A">
      <w:pPr>
        <w:ind w:firstLine="0"/>
      </w:pPr>
      <w:r>
        <w:t>[4] Rawlings J B, Mayne D Q, Diehl M M. Model Predictive Control: Theory, Computation, and Design. 2nd ed., 6th printing. Nob Hill Publishing, 2026. https://sites.engineering.ucsb.edu/~jbraw/mpc/.</w:t>
      </w:r>
    </w:p>
    <w:p w14:paraId="704D8C48">
      <w:pPr>
        <w:ind w:firstLine="0"/>
      </w:pPr>
      <w:r>
        <w:t>[5] 全国大学生数学建模竞赛组委会. 全国大学生数学建模竞赛论文格式规范（2026年修订稿）. 2026-03-03. https://www.mcm.edu.cn/html_cn/node/4cd596519c9eb9fbd866398f6df0caa3.html.</w:t>
      </w:r>
    </w:p>
    <w:p w14:paraId="717ADC8A">
      <w:r>
        <w:br w:type="page"/>
      </w:r>
    </w:p>
    <w:p w14:paraId="5DEE6961">
      <w:pPr>
        <w:pStyle w:val="3"/>
      </w:pPr>
      <w:r>
        <w:t>附录A 支撑材料与复现说明</w:t>
      </w:r>
    </w:p>
    <w:p w14:paraId="3413C69E">
      <w:pPr>
        <w:ind w:firstLine="420"/>
      </w:pPr>
      <w:r>
        <w:t>计算源程序、输入附件、逐时段轨迹、费用明细、误差检验和公式源文件随支撑材料提供。原始结果和初稿保留，修订工作簿只修正与内部映射不一致的时间文字并增加费用核算页，已验证的购电数值保持不变。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4989"/>
      </w:tblGrid>
      <w:tr w14:paraId="61DA27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CE2ED0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文件或目录</w:t>
            </w:r>
          </w:p>
        </w:tc>
        <w:tc>
          <w:tcPr>
            <w:tcW w:w="49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EA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CE9194">
            <w:pPr>
              <w:spacing w:before="0" w:after="0" w:line="252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</w:tr>
      <w:tr w14:paraId="2E21D4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96D24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src/model.py</w:t>
            </w:r>
          </w:p>
        </w:tc>
        <w:tc>
          <w:tcPr>
            <w:tcW w:w="49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46B9A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数据读取、预测、线性规划、实时执行与验证</w:t>
            </w:r>
          </w:p>
        </w:tc>
      </w:tr>
      <w:tr w14:paraId="195AEA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767AA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src/run.py</w:t>
            </w:r>
          </w:p>
        </w:tc>
        <w:tc>
          <w:tcPr>
            <w:tcW w:w="49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48B77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问题1、54组经济选型、12组年度策略及敏感性</w:t>
            </w:r>
          </w:p>
        </w:tc>
      </w:tr>
      <w:tr w14:paraId="266B1D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B9EF0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src/q1_certificate.py</w:t>
            </w:r>
          </w:p>
        </w:tc>
        <w:tc>
          <w:tcPr>
            <w:tcW w:w="49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D0E0C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独立第一问模型、对偶证书和算法交叉检查</w:t>
            </w:r>
          </w:p>
        </w:tc>
      </w:tr>
      <w:tr w14:paraId="323D1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5C13BE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src/review_results.py</w:t>
            </w:r>
          </w:p>
        </w:tc>
        <w:tc>
          <w:tcPr>
            <w:tcW w:w="49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823B7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原始五份工作簿逐值独立回读</w:t>
            </w:r>
          </w:p>
        </w:tc>
      </w:tr>
      <w:tr w14:paraId="267765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782AD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src/deliver.py 中 causality</w:t>
            </w:r>
          </w:p>
        </w:tc>
        <w:tc>
          <w:tcPr>
            <w:tcW w:w="49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97F974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61项未来污染验证，原导出器保留供对照</w:t>
            </w:r>
          </w:p>
        </w:tc>
      </w:tr>
      <w:tr w14:paraId="62FE9F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4B4435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results/*.npz 与 *_daily.csv</w:t>
            </w:r>
          </w:p>
        </w:tc>
        <w:tc>
          <w:tcPr>
            <w:tcW w:w="49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70DA5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逐时段轨迹和逐日费用明细</w:t>
            </w:r>
          </w:p>
        </w:tc>
      </w:tr>
      <w:tr w14:paraId="16B01B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D4A208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audit/*.csv 与 *.json</w:t>
            </w:r>
          </w:p>
        </w:tc>
        <w:tc>
          <w:tcPr>
            <w:tcW w:w="49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D8CA27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数据审计、时间映射、物理与费用检验</w:t>
            </w:r>
          </w:p>
        </w:tc>
      </w:tr>
      <w:tr w14:paraId="0FA55F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AF733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论文公式LaTeX.tex</w:t>
            </w:r>
          </w:p>
        </w:tc>
        <w:tc>
          <w:tcPr>
            <w:tcW w:w="49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DE1BC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本文公式的可编辑LaTeX源</w:t>
            </w:r>
          </w:p>
        </w:tc>
      </w:tr>
      <w:tr w14:paraId="6F7967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FC09AD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src/word_math.py</w:t>
            </w:r>
          </w:p>
        </w:tc>
        <w:tc>
          <w:tcPr>
            <w:tcW w:w="49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F15A3A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LaTeX至Word原生公式转换</w:t>
            </w:r>
          </w:p>
        </w:tc>
      </w:tr>
      <w:tr w14:paraId="63B1FF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47906F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src/build_review_paper.py</w:t>
            </w:r>
          </w:p>
        </w:tc>
        <w:tc>
          <w:tcPr>
            <w:tcW w:w="49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C5F203"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</w:rPr>
              <w:t>由复算结果生成本文</w:t>
            </w:r>
          </w:p>
        </w:tc>
      </w:tr>
    </w:tbl>
    <w:p w14:paraId="703C5C2E">
      <w:pPr>
        <w:ind w:firstLine="420"/>
      </w:pPr>
      <w:r>
        <w:t>运行环境采用Python 3.12、NumPy 2.5.3、SciPy 1.18.1、pandas 3.0.1；先执行run.py的all阶段，再执行review_results.py与因果测试。独立第一问验证使用q1_certificate.py。所有路径相对于本复现目录解析，输入放在input，计算结果写入results和audit。</w:t>
      </w:r>
    </w:p>
    <w:p w14:paraId="71E7EC39">
      <w:pPr>
        <w:pStyle w:val="4"/>
      </w:pPr>
      <w:r>
        <w:t>AI工具使用说明</w:t>
      </w:r>
    </w:p>
    <w:p w14:paraId="4E9227B3">
      <w:pPr>
        <w:ind w:firstLine="420"/>
      </w:pPr>
      <w:r>
        <w:t>本次使用OpenAI Codex辅助代码审查、结果复算、论文文字修订、图表制作和公式转换。论文中的数值来自提供附件及可复现程序；数学假设和策略局限在正文注明。正式参赛时，使用者应依据实际交互记录完成赛事要求的AI工具使用记录，不应将本段当作完整的提示词与交互日志。</w:t>
      </w:r>
    </w:p>
    <w:p w14:paraId="3E654EEE">
      <w:pPr>
        <w:ind w:firstLine="420"/>
      </w:pPr>
      <w:r>
        <w:t>以下附上产生主要数值结果的完整模型与运行程序，以及独立回读程序和第一问最优性验证程序。排版与图表生成脚本一并列入支撑材料。</w:t>
      </w:r>
    </w:p>
    <w:p w14:paraId="683331AF">
      <w:r>
        <w:br w:type="page"/>
      </w:r>
    </w:p>
    <w:p w14:paraId="21E1C051">
      <w:pPr>
        <w:pStyle w:val="3"/>
      </w:pPr>
      <w:r>
        <w:t>附录B model.py源程序</w:t>
      </w:r>
    </w:p>
    <w:p w14:paraId="2C1552D7">
      <w:pPr>
        <w:spacing w:before="0" w:after="0" w:line="240" w:lineRule="auto"/>
      </w:pPr>
      <w:r>
        <w:rPr>
          <w:rFonts w:ascii="Consolas" w:hAnsi="Consolas" w:eastAsia="宋体"/>
          <w:sz w:val="14"/>
        </w:rPr>
        <w:t>"""C题微网：数据审计、因果预测、情景日前 LP 和 MPC。单位 kWh / 元。"""</w:t>
      </w:r>
    </w:p>
    <w:p w14:paraId="6C145F22">
      <w:pPr>
        <w:spacing w:before="0" w:after="0" w:line="240" w:lineRule="auto"/>
      </w:pPr>
      <w:r>
        <w:rPr>
          <w:rFonts w:ascii="Consolas" w:hAnsi="Consolas" w:eastAsia="宋体"/>
          <w:sz w:val="14"/>
        </w:rPr>
        <w:t>from pathlib import Path</w:t>
      </w:r>
    </w:p>
    <w:p w14:paraId="67997B7C">
      <w:pPr>
        <w:spacing w:before="0" w:after="0" w:line="240" w:lineRule="auto"/>
      </w:pPr>
      <w:r>
        <w:rPr>
          <w:rFonts w:ascii="Consolas" w:hAnsi="Consolas" w:eastAsia="宋体"/>
          <w:sz w:val="14"/>
        </w:rPr>
        <w:t>import json, hashlib, shutil, datetime as dt</w:t>
      </w:r>
    </w:p>
    <w:p w14:paraId="6F9EFBAE">
      <w:pPr>
        <w:spacing w:before="0" w:after="0" w:line="240" w:lineRule="auto"/>
      </w:pPr>
      <w:r>
        <w:rPr>
          <w:rFonts w:ascii="Consolas" w:hAnsi="Consolas" w:eastAsia="宋体"/>
          <w:sz w:val="14"/>
        </w:rPr>
        <w:t>from functools import lru_cache</w:t>
      </w:r>
    </w:p>
    <w:p w14:paraId="17FABC8F">
      <w:pPr>
        <w:spacing w:before="0" w:after="0" w:line="240" w:lineRule="auto"/>
      </w:pPr>
      <w:r>
        <w:rPr>
          <w:rFonts w:ascii="Consolas" w:hAnsi="Consolas" w:eastAsia="宋体"/>
          <w:sz w:val="14"/>
        </w:rPr>
        <w:t>import numpy as np</w:t>
      </w:r>
    </w:p>
    <w:p w14:paraId="064FFB12">
      <w:pPr>
        <w:spacing w:before="0" w:after="0" w:line="240" w:lineRule="auto"/>
      </w:pPr>
      <w:r>
        <w:rPr>
          <w:rFonts w:ascii="Consolas" w:hAnsi="Consolas" w:eastAsia="宋体"/>
          <w:sz w:val="14"/>
        </w:rPr>
        <w:t>import pandas as pd</w:t>
      </w:r>
    </w:p>
    <w:p w14:paraId="4FA455C7">
      <w:pPr>
        <w:spacing w:before="0" w:after="0" w:line="240" w:lineRule="auto"/>
      </w:pPr>
      <w:r>
        <w:rPr>
          <w:rFonts w:ascii="Consolas" w:hAnsi="Consolas" w:eastAsia="宋体"/>
          <w:sz w:val="14"/>
        </w:rPr>
        <w:t>from openpyxl import load_workbook</w:t>
      </w:r>
    </w:p>
    <w:p w14:paraId="40698980">
      <w:pPr>
        <w:spacing w:before="0" w:after="0" w:line="240" w:lineRule="auto"/>
      </w:pPr>
      <w:r>
        <w:rPr>
          <w:rFonts w:ascii="Consolas" w:hAnsi="Consolas" w:eastAsia="宋体"/>
          <w:sz w:val="14"/>
        </w:rPr>
        <w:t>from scipy.optimize import linprog</w:t>
      </w:r>
    </w:p>
    <w:p w14:paraId="2074993F">
      <w:pPr>
        <w:spacing w:before="0" w:after="0" w:line="240" w:lineRule="auto"/>
      </w:pPr>
      <w:r>
        <w:rPr>
          <w:rFonts w:ascii="Consolas" w:hAnsi="Consolas" w:eastAsia="宋体"/>
          <w:sz w:val="14"/>
        </w:rPr>
        <w:t>from scipy.sparse import lil_matrix</w:t>
      </w:r>
    </w:p>
    <w:p w14:paraId="2DD2BFDB">
      <w:pPr>
        <w:spacing w:before="0" w:after="0" w:line="240" w:lineRule="auto"/>
      </w:pPr>
      <w:r>
        <w:rPr>
          <w:rFonts w:ascii="Consolas" w:hAnsi="Consolas" w:eastAsia="宋体"/>
          <w:sz w:val="14"/>
        </w:rPr>
        <w:t>from scipy.interpolate import PchipInterpolator</w:t>
      </w:r>
    </w:p>
    <w:p w14:paraId="5474B1EC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</w:t>
      </w:r>
    </w:p>
    <w:p w14:paraId="668A292D">
      <w:pPr>
        <w:spacing w:before="0" w:after="0" w:line="240" w:lineRule="auto"/>
      </w:pPr>
      <w:r>
        <w:rPr>
          <w:rFonts w:ascii="Consolas" w:hAnsi="Consolas" w:eastAsia="宋体"/>
          <w:sz w:val="14"/>
        </w:rPr>
        <w:t>ROOT=Path(__file__).resolve().parents[1]</w:t>
      </w:r>
    </w:p>
    <w:p w14:paraId="6EA241DD">
      <w:pPr>
        <w:spacing w:before="0" w:after="0" w:line="240" w:lineRule="auto"/>
      </w:pPr>
      <w:r>
        <w:rPr>
          <w:rFonts w:ascii="Consolas" w:hAnsi="Consolas" w:eastAsia="宋体"/>
          <w:sz w:val="14"/>
        </w:rPr>
        <w:t>DT=1/6; T=144; SEED=20260910</w:t>
      </w:r>
    </w:p>
    <w:p w14:paraId="78FA2EEE">
      <w:pPr>
        <w:spacing w:before="0" w:after="0" w:line="240" w:lineRule="auto"/>
      </w:pPr>
      <w:r>
        <w:rPr>
          <w:rFonts w:ascii="Consolas" w:hAnsi="Consolas" w:eastAsia="宋体"/>
          <w:sz w:val="14"/>
        </w:rPr>
        <w:t>DATES=pd.date_range('2025-01-01',periods=365)</w:t>
      </w:r>
    </w:p>
    <w:p w14:paraId="4D098590">
      <w:pPr>
        <w:spacing w:before="0" w:after="0" w:line="240" w:lineRule="auto"/>
      </w:pPr>
      <w:r>
        <w:rPr>
          <w:rFonts w:ascii="Consolas" w:hAnsi="Consolas" w:eastAsia="宋体"/>
          <w:sz w:val="14"/>
        </w:rPr>
        <w:t>METHODS=['mean','ma7','ma14','ma30','ewma','ridge']</w:t>
      </w:r>
    </w:p>
    <w:p w14:paraId="6454DB4B">
      <w:pPr>
        <w:spacing w:before="0" w:after="0" w:line="240" w:lineRule="auto"/>
      </w:pPr>
      <w:r>
        <w:rPr>
          <w:rFonts w:ascii="Consolas" w:hAnsi="Consolas" w:eastAsia="宋体"/>
          <w:sz w:val="14"/>
        </w:rPr>
        <w:t>def dump(obj,path):</w:t>
      </w:r>
    </w:p>
    <w:p w14:paraId="7671981A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Path(path).write_text(json.dumps(obj,ensure_ascii=False,indent=2,default=lambda x:x.item() if isinstance(x,np.generic) else str(x)),encoding='utf-8')</w:t>
      </w:r>
    </w:p>
    <w:p w14:paraId="1FC5AE0B">
      <w:pPr>
        <w:spacing w:before="0" w:after="0" w:line="240" w:lineRule="auto"/>
      </w:pPr>
      <w:r>
        <w:rPr>
          <w:rFonts w:ascii="Consolas" w:hAnsi="Consolas" w:eastAsia="宋体"/>
          <w:sz w:val="14"/>
        </w:rPr>
        <w:t>def time_label(t):</w:t>
      </w:r>
    </w:p>
    <w:p w14:paraId="5F6AB57E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return f'{t//6:02d}:{t%6*10:02d}'</w:t>
      </w:r>
    </w:p>
    <w:p w14:paraId="58B8E94A">
      <w:pPr>
        <w:spacing w:before="0" w:after="0" w:line="240" w:lineRule="auto"/>
      </w:pPr>
      <w:r>
        <w:rPr>
          <w:rFonts w:ascii="Consolas" w:hAnsi="Consolas" w:eastAsia="宋体"/>
          <w:sz w:val="14"/>
        </w:rPr>
        <w:t>def interval(t,end=None):return time_label(t)+'-'+time_label(t+1 if end is None else end)</w:t>
      </w:r>
    </w:p>
    <w:p w14:paraId="2C4F9765">
      <w:pPr>
        <w:spacing w:before="0" w:after="0" w:line="240" w:lineRule="auto"/>
      </w:pPr>
      <w:r>
        <w:rPr>
          <w:rFonts w:ascii="Consolas" w:hAnsi="Consolas" w:eastAsia="宋体"/>
          <w:sz w:val="14"/>
        </w:rPr>
        <w:t>def align_time(label):</w:t>
      </w:r>
    </w:p>
    <w:p w14:paraId="246039F6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# 原模板最后列统一勘误为本日 00:00--00:10；其他列按左端精确匹配。</w:t>
      </w:r>
    </w:p>
    <w:p w14:paraId="6500B330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left=str(label).split('-')[0].replace('+1','')</w:t>
      </w:r>
    </w:p>
    <w:p w14:paraId="451A5EA7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h,m=map(int,left.split(':')[:2]); return (h*60+m)//10</w:t>
      </w:r>
    </w:p>
    <w:p w14:paraId="073479EA">
      <w:pPr>
        <w:spacing w:before="0" w:after="0" w:line="240" w:lineRule="auto"/>
      </w:pPr>
      <w:r>
        <w:rPr>
          <w:rFonts w:ascii="Consolas" w:hAnsi="Consolas" w:eastAsia="宋体"/>
          <w:sz w:val="14"/>
        </w:rPr>
        <w:t>def _minute(v):</w:t>
      </w:r>
    </w:p>
    <w:p w14:paraId="6FB1E04E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if isinstance(v,dt.time):return v.hour*60+v.minute</w:t>
      </w:r>
    </w:p>
    <w:p w14:paraId="05B057F7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s=str(v);return 1440 if '+1' in s else int(s.split(':')[0])*60+int(s.split(':')[1])</w:t>
      </w:r>
    </w:p>
    <w:p w14:paraId="4E69467C">
      <w:pPr>
        <w:spacing w:before="0" w:after="0" w:line="240" w:lineRule="auto"/>
      </w:pPr>
      <w:r>
        <w:rPr>
          <w:rFonts w:ascii="Consolas" w:hAnsi="Consolas" w:eastAsia="宋体"/>
          <w:sz w:val="14"/>
        </w:rPr>
        <w:t>def load_data():</w:t>
      </w:r>
    </w:p>
    <w:p w14:paraId="2962371C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if not (ROOT/'input'/'附件1.xlsx').exists():</w:t>
      </w:r>
    </w:p>
    <w:p w14:paraId="42F3BC85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raise FileNotFoundError('请将附件1至4及附件5模板放入本复现目录的input文件夹')</w:t>
      </w:r>
    </w:p>
    <w:p w14:paraId="6DE0EF4A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w1=load_workbook(ROOT/'input'/'附件1.xlsx',data_only=True)</w:t>
      </w:r>
    </w:p>
    <w:p w14:paraId="04FAF1E5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rows=list(w1.active.values); a=np.asarray([r[1:4] for r in rows[1:]],float)</w:t>
      </w:r>
    </w:p>
    <w:p w14:paraId="1E0201AB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assert [_minute(r[0]) for r in rows[1:]]==list(range(10,1441,10))</w:t>
      </w:r>
    </w:p>
    <w:p w14:paraId="0AB84CB6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def matrix(file,sheet=None):</w:t>
      </w:r>
    </w:p>
    <w:p w14:paraId="15BBD60E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w=load_workbook(ROOT/'input'/file,data_only=True);s=w[sheet] if sheet else w.active</w:t>
      </w:r>
    </w:p>
    <w:p w14:paraId="5C92BA46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r=list(s.values)</w:t>
      </w:r>
    </w:p>
    <w:p w14:paraId="10E9B503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assert [_minute(x) for x in r[0][1:]]==list(range(10,1441,10))</w:t>
      </w:r>
    </w:p>
    <w:p w14:paraId="39F83B6A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assert list(pd.to_datetime([x[0] for x in r[1:]]))==list(DATES)</w:t>
      </w:r>
    </w:p>
    <w:p w14:paraId="072013CC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return np.asarray([x[1:] for x in r[1:]],float)</w:t>
      </w:r>
    </w:p>
    <w:p w14:paraId="4CDBEA5F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L=matrix('附件2.xlsx','小区负载');PV=matrix('附件2.xlsx','光伏发电实际功率');P=matrix('附件4.xlsx')</w:t>
      </w:r>
    </w:p>
    <w:p w14:paraId="7A536FD3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w3=load_workbook(ROOT/'input'/'附件3.xlsx',data_only=True)</w:t>
      </w:r>
    </w:p>
    <w:p w14:paraId="52B186A7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F=np.full((365,4,24),np.nan);mapping=[];seen=set();last=None</w:t>
      </w:r>
    </w:p>
    <w:p w14:paraId="736C2C54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for row in list(w3.active.values)[1:]:</w:t>
      </w:r>
    </w:p>
    <w:p w14:paraId="44113AC9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if row[0] not in [None,'']:last=pd.Timestamp(row[0])</w:t>
      </w:r>
    </w:p>
    <w:p w14:paraId="72311532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hour=int(str(row[1]).split(':')[0]); day=(last-DATES[0]).days;assert hour in [0,6,12,18]</w:t>
      </w:r>
    </w:p>
    <w:p w14:paraId="60AC8E85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assert (day,hour) not in seen;seen.add((day,hour));F[day,hour//6]=row[2:26]</w:t>
      </w:r>
    </w:p>
    <w:p w14:paraId="7AC7467D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for k in range(24):mapping.append([str(last+pd.Timedelta(hours=hour)),k+1,str(last+pd.Timedelta(hours=hour+k+1))])</w:t>
      </w:r>
    </w:p>
    <w:p w14:paraId="77988C3F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assert len(seen)==1460</w:t>
      </w:r>
    </w:p>
    <w:p w14:paraId="3F2DFEB6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pd.DataFrame(mapping,columns=['发布时间','预报第几小时','目标时间']).to_csv(ROOT/'audit'/'预报时间映射.csv',index=False,encoding='utf-8-sig')</w:t>
      </w:r>
    </w:p>
    <w:p w14:paraId="05A8DEDA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stats=[]</w:t>
      </w:r>
    </w:p>
    <w:p w14:paraId="48596C80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for name,v,unit in [('附件1电价',a[:,0],'元/kWh'),('附件1负载',a[:,1],'kW'),('附件1光伏',a[:,2],'kW'),('附件2负载',L,'kW'),('附件2光伏',PV,'kW'),('附件3预报',F,'kW'),('附件4电价',P,'元/kWh')]:</w:t>
      </w:r>
    </w:p>
    <w:p w14:paraId="681BC80C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stats.append(dict(数据=name,形状=str(v.shape),单位=unit,数量=v.size,缺失=int(np.isnan(v).sum()),非有限=int((~np.isfinite(v)).sum()),负值=int((v&lt;0).sum()),最小=float(v.min()),最大=float(v.max()),均值=float(v.mean())))</w:t>
      </w:r>
    </w:p>
    <w:p w14:paraId="734804A1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assert np.isfinite(v).all() and (v&gt;=0).all(),name</w:t>
      </w:r>
    </w:p>
    <w:p w14:paraId="7BF0AA98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pd.DataFrame(stats).to_csv(ROOT/'audit'/'数据审计.csv',index=False,encoding='utf-8-sig')</w:t>
      </w:r>
    </w:p>
    <w:p w14:paraId="3E0AA4B5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manifest={f.name:hashlib.sha256(f.read_bytes()).hexdigest() for f in (ROOT/'input').iterdir()}</w:t>
      </w:r>
    </w:p>
    <w:p w14:paraId="7D84125B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dump(manifest,ROOT/'audit'/'输入SHA256.json')</w:t>
      </w:r>
    </w:p>
    <w:p w14:paraId="3C24AC51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tm=[];templates={}</w:t>
      </w:r>
    </w:p>
    <w:p w14:paraId="2E90A8F0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for f in (ROOT/'input').glob('result*.xlsx'):</w:t>
      </w:r>
    </w:p>
    <w:p w14:paraId="19B43CB4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w=load_workbook(f);s=w['计划购电量'];labels=[s.cell(i,1).value for i in range(2,146)] if f.stem=='result1' else [s.cell(1,j).value for j in range(2,146)]</w:t>
      </w:r>
    </w:p>
    <w:p w14:paraId="737AED49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ids=[align_time(x) for x in labels];assert sorted(ids)==list(range(144))</w:t>
      </w:r>
    </w:p>
    <w:p w14:paraId="13B9B7CA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for i,(label,t) in enumerate(zip(labels,ids)):tm.append([f.name,i+1,label,interval(t),time_label(t+1),t,'原末列勘误' if t==0 else '按左端匹配'])</w:t>
      </w:r>
    </w:p>
    <w:p w14:paraId="7E2DAC28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templates[f.name]={s.title:[s.max_row,s.max_column] for s in w}</w:t>
      </w:r>
    </w:p>
    <w:p w14:paraId="36BBC78E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pd.DataFrame(tm,columns=['文件','数据序号','原模板标签','规范区间','附件右端采样时刻','内部索引','说明']).to_csv(ROOT/'audit'/'模板逐列时间映射.csv',index=False,encoding='utf-8-sig')</w:t>
      </w:r>
    </w:p>
    <w:p w14:paraId="0DE25E4D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dump(templates,ROOT/'audit'/'模板结构.json')</w:t>
      </w:r>
    </w:p>
    <w:p w14:paraId="2DD12B05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np.savez_compressed(ROOT/'results'/'data.npz',a=a,L=L,PV=PV,P=P,F=F)</w:t>
      </w:r>
    </w:p>
    <w:p w14:paraId="11FDF366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return dict(a=a,L=L,PV=PV,P=P,F=F)</w:t>
      </w:r>
    </w:p>
    <w:p w14:paraId="0BCDD686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</w:t>
      </w:r>
    </w:p>
    <w:p w14:paraId="673DAD66">
      <w:pPr>
        <w:spacing w:before="0" w:after="0" w:line="240" w:lineRule="auto"/>
      </w:pPr>
      <w:r>
        <w:rPr>
          <w:rFonts w:ascii="Consolas" w:hAnsi="Consolas" w:eastAsia="宋体"/>
          <w:sz w:val="14"/>
        </w:rPr>
        <w:t>def forecast(y,d,method,fallback):</w:t>
      </w:r>
    </w:p>
    <w:p w14:paraId="71A7A737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"""只能访问 y[:d]；不同候选均遵循相同截止点。"""</w:t>
      </w:r>
    </w:p>
    <w:p w14:paraId="6C03B45E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if d==0:return fallback.copy()</w:t>
      </w:r>
    </w:p>
    <w:p w14:paraId="2DE7E524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h=y[:d]</w:t>
      </w:r>
    </w:p>
    <w:p w14:paraId="29DE35EB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if method=='mean':v=h.mean(axis=0)</w:t>
      </w:r>
    </w:p>
    <w:p w14:paraId="59B1FEC3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elif method.startswith('ma'):v=h[-int(method[2:]):].mean(axis=0)</w:t>
      </w:r>
    </w:p>
    <w:p w14:paraId="70ADCA7B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elif method=='ewma':</w:t>
      </w:r>
    </w:p>
    <w:p w14:paraId="1C024305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weight=.8**np.arange(min(d,30)-1,-1,-1);v=np.average(h[-30:],axis=0,weights=weight)</w:t>
      </w:r>
    </w:p>
    <w:p w14:paraId="275E14C9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else:</w:t>
      </w:r>
    </w:p>
    <w:p w14:paraId="049C6C14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if d&lt;12:return forecast(y,d,'ma7',fallback)</w:t>
      </w:r>
    </w:p>
    <w:p w14:paraId="27AD783B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def feat(j):</w:t>
      </w:r>
    </w:p>
    <w:p w14:paraId="0C9AC29B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return np.stack([np.ones(T),y[j-1]/5000,y[j-7]/5000,y[max(0,j-7):j].mean(axis=0)/5000,</w:t>
      </w:r>
    </w:p>
    <w:p w14:paraId="51A0C33A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             np.full(T,np.sin(2*np.pi*j/7)),np.full(T,np.cos(2*np.pi*j/7))],axis=1)</w:t>
      </w:r>
    </w:p>
    <w:p w14:paraId="6D702957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idx=range(max(7,d-60),d);X=np.concatenate([feat(j) for j in idx]);z=y[list(idx)].reshape(-1)/5000</w:t>
      </w:r>
    </w:p>
    <w:p w14:paraId="51E3E8BE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reg=np.eye(X.shape[1])*1.;reg[0,0]=1e-6</w:t>
      </w:r>
    </w:p>
    <w:p w14:paraId="3267581D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coef=np.linalg.solve(X.T@X+reg,X.T@z);v=feat(d)@coef*5000</w:t>
      </w:r>
    </w:p>
    <w:p w14:paraId="61EE19F0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# 用历史范围裁剪外推，禁止用当日实际值设定上下界。</w:t>
      </w:r>
    </w:p>
    <w:p w14:paraId="7ECEADD4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v=np.clip(v,0,np.maximum(h[-30:].max(axis=0)*1.3,1.))</w:t>
      </w:r>
    </w:p>
    <w:p w14:paraId="7481989B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return np.maximum(v,0)</w:t>
      </w:r>
    </w:p>
    <w:p w14:paraId="2850B089">
      <w:pPr>
        <w:spacing w:before="0" w:after="0" w:line="240" w:lineRule="auto"/>
      </w:pPr>
      <w:r>
        <w:rPr>
          <w:rFonts w:ascii="Consolas" w:hAnsi="Consolas" w:eastAsia="宋体"/>
          <w:sz w:val="14"/>
        </w:rPr>
        <w:t>def build_forecasts(data):</w:t>
      </w:r>
    </w:p>
    <w:p w14:paraId="1CC84D31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out={}</w:t>
      </w:r>
    </w:p>
    <w:p w14:paraId="0DE38996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for m in METHODS:</w:t>
      </w:r>
    </w:p>
    <w:p w14:paraId="0C338907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out[m]={}</w:t>
      </w:r>
    </w:p>
    <w:p w14:paraId="5853C282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for k,col in [('L',1),('PV',2)]:</w:t>
      </w:r>
    </w:p>
    <w:p w14:paraId="2B61D924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out[m][k]=np.stack([forecast(data[k],d,m,data['a'][:,col]) for d in range(365)])</w:t>
      </w:r>
    </w:p>
    <w:p w14:paraId="3C03BD3C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return out</w:t>
      </w:r>
    </w:p>
    <w:p w14:paraId="54EBB22E">
      <w:pPr>
        <w:spacing w:before="0" w:after="0" w:line="240" w:lineRule="auto"/>
      </w:pPr>
      <w:r>
        <w:rPr>
          <w:rFonts w:ascii="Consolas" w:hAnsi="Consolas" w:eastAsia="宋体"/>
          <w:sz w:val="14"/>
        </w:rPr>
        <w:t>def metrics(pred,actual):</w:t>
      </w:r>
    </w:p>
    <w:p w14:paraId="340034DD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e=pred-actual;mask=actual&gt;max(1,float(actual.max())*.01)</w:t>
      </w:r>
    </w:p>
    <w:p w14:paraId="6442C2D8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return dict(MAE=float(np.abs(e).mean()),RMSE=float(np.sqrt((e*e).mean())),nMAE=float(np.abs(e).mean()/max(actual.mean(),1)),MAPE=float(np.mean(np.abs(e[mask]/actual[mask]))*100))</w:t>
      </w:r>
    </w:p>
    <w:p w14:paraId="428692AD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</w:t>
      </w:r>
    </w:p>
    <w:p w14:paraId="3FDE87DD">
      <w:pPr>
        <w:spacing w:before="0" w:after="0" w:line="240" w:lineRule="auto"/>
      </w:pPr>
      <w:r>
        <w:rPr>
          <w:rFonts w:ascii="Consolas" w:hAnsi="Consolas" w:eastAsia="宋体"/>
          <w:sz w:val="14"/>
        </w:rPr>
        <w:t>@lru_cache(maxsize=128)</w:t>
      </w:r>
    </w:p>
    <w:p w14:paraId="299F95F2">
      <w:pPr>
        <w:spacing w:before="0" w:after="0" w:line="240" w:lineRule="auto"/>
      </w:pPr>
      <w:r>
        <w:rPr>
          <w:rFonts w:ascii="Consolas" w:hAnsi="Consolas" w:eastAsia="宋体"/>
          <w:sz w:val="14"/>
        </w:rPr>
        <w:t>def lp_structure(n,k,eta):</w:t>
      </w:r>
    </w:p>
    <w:p w14:paraId="789F525C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# G[n], 各情景(C,D,R,W,S_next)[5n], terminal_abs[k], optional plus/minus[2n]</w:t>
      </w:r>
    </w:p>
    <w:p w14:paraId="2B95EA4B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nvar=n+k*5*n+k+2*n;A=lil_matrix((2*n*k+n,nvar));b=np.zeros(2*n*k+n)</w:t>
      </w:r>
    </w:p>
    <w:p w14:paraId="06331E1B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for s in range(k):</w:t>
      </w:r>
    </w:p>
    <w:p w14:paraId="33E17708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off=n+s*5*n</w:t>
      </w:r>
    </w:p>
    <w:p w14:paraId="5D70B287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for t in range(n):</w:t>
      </w:r>
    </w:p>
    <w:p w14:paraId="5F835F59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r=2*n*s+t;A[r,t]=1;A[r,off+t]=-1;A[r,off+n+t]=1;A[r,off+2*n+t]=1;A[r,off+3*n+t]=-1</w:t>
      </w:r>
    </w:p>
    <w:p w14:paraId="5F42DDC9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r=2*n*s+n+t;A[r,off+4*n+t]=1;A[r,off+t]=-eta;A[r,off+n+t]=1/eta</w:t>
      </w:r>
    </w:p>
    <w:p w14:paraId="26D5C01D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if t:A[r,off+4*n+t-1]=-1</w:t>
      </w:r>
    </w:p>
    <w:p w14:paraId="53F826E8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plus=n+k*5*n+k</w:t>
      </w:r>
    </w:p>
    <w:p w14:paraId="4E19B493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for t in range(n):A[2*n*k+t,t]=1;A[2*n*k+t,plus+t]=-1;A[2*n*k+t,plus+n+t]=1</w:t>
      </w:r>
    </w:p>
    <w:p w14:paraId="7A394884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U=lil_matrix((2*k,nvar))</w:t>
      </w:r>
    </w:p>
    <w:p w14:paraId="1A53E46E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for s in range(k):</w:t>
      </w:r>
    </w:p>
    <w:p w14:paraId="3115A5B3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z=n+k*5*n+s;end=n+s*5*n+5*n-1</w:t>
      </w:r>
    </w:p>
    <w:p w14:paraId="0237C27C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U[2*s,end]=1;U[2*s,z]=-1;U[2*s+1,end]=-1;U[2*s+1,z]=-1</w:t>
      </w:r>
    </w:p>
    <w:p w14:paraId="42AF79DF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return A.tocsr(),U.tocsr()</w:t>
      </w:r>
    </w:p>
    <w:p w14:paraId="36C3C1FA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</w:t>
      </w:r>
    </w:p>
    <w:p w14:paraId="17F7C974">
      <w:pPr>
        <w:spacing w:before="0" w:after="0" w:line="240" w:lineRule="auto"/>
      </w:pPr>
      <w:r>
        <w:rPr>
          <w:rFonts w:ascii="Consolas" w:hAnsi="Consolas" w:eastAsia="宋体"/>
          <w:sz w:val="14"/>
        </w:rPr>
        <w:t>def optimize_day(net_scenarios,p,s0,eta=.9,capacity=12000,emergency=5,terminal=.5,old=None,fee=.5,refund=True,cyclic=False):</w:t>
      </w:r>
    </w:p>
    <w:p w14:paraId="677E38C3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N=np.atleast_2d(net_scenarios);k,n=N.shape;p=np.asarray(p);A,U=lp_structure(n,k,eta)</w:t>
      </w:r>
    </w:p>
    <w:p w14:paraId="6DC228C3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nv=A.shape[1];c=np.zeros(nv);b=np.zeros(A.shape[0]);bu=np.tile([capacity*.5,-capacity*.5],k)</w:t>
      </w:r>
    </w:p>
    <w:p w14:paraId="66F05BA3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weights=np.ones(k)/k;c[:n]=p if old is None else 0</w:t>
      </w:r>
    </w:p>
    <w:p w14:paraId="51D614F5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bounds=[(0,None)]*nv;eps=1e-7</w:t>
      </w:r>
    </w:p>
    <w:p w14:paraId="3A5DDD88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for s in range(k):</w:t>
      </w:r>
    </w:p>
    <w:p w14:paraId="2B88ACFC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off=n+s*5*n;b[2*n*s:2*n*s+n]=N[s];b[2*n*s+n]=s0</w:t>
      </w:r>
    </w:p>
    <w:p w14:paraId="42C6567E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c[off:off+2*n]=eps/k;c[off+2*n:off+3*n]=emergency*p*weights[s]</w:t>
      </w:r>
    </w:p>
    <w:p w14:paraId="584F206A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c[n+k*5*n+s]=terminal*p.mean()*weights[s]</w:t>
      </w:r>
    </w:p>
    <w:p w14:paraId="4E3DE9C7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for t in range(n):</w:t>
      </w:r>
    </w:p>
    <w:p w14:paraId="76CDF30C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bounds[off+t]=(0,5000*DT);bounds[off+n+t]=(0,5000*DT)</w:t>
      </w:r>
    </w:p>
    <w:p w14:paraId="0906FA2D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bounds[off+4*n+t]=(capacity*.1,capacity*.9)</w:t>
      </w:r>
    </w:p>
    <w:p w14:paraId="5AC17F8D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if cyclic:bounds[off+2*n+t]=(0,0)</w:t>
      </w:r>
    </w:p>
    <w:p w14:paraId="15C0AE87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if cyclic:bounds[off+5*n-1]=(s0,s0)</w:t>
      </w:r>
    </w:p>
    <w:p w14:paraId="383534BE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plus=n+k*5*n+k</w:t>
      </w:r>
    </w:p>
    <w:p w14:paraId="238CD40E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if old is None:</w:t>
      </w:r>
    </w:p>
    <w:p w14:paraId="4CDEE09F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# 删除交易关系行；辅助增减量固定零。</w:t>
      </w:r>
    </w:p>
    <w:p w14:paraId="4BF75911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Ause=A[:2*n*k];buse=b[:2*n*k]</w:t>
      </w:r>
    </w:p>
    <w:p w14:paraId="43EE58E8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for t in range(2*n):bounds[plus+t]=(0,0)</w:t>
      </w:r>
    </w:p>
    <w:p w14:paraId="623D012F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else:</w:t>
      </w:r>
    </w:p>
    <w:p w14:paraId="585DF5B8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b[2*n*k:]=old;Ause=A;buse=b</w:t>
      </w:r>
    </w:p>
    <w:p w14:paraId="15BF971D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c[plus:plus+n]=(1+fee)*p;c[plus+n:]=(-1+fee if refund else fee)*p</w:t>
      </w:r>
    </w:p>
    <w:p w14:paraId="623BABAD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sol=linprog(c,A_ub=U,b_ub=bu,A_eq=Ause,b_eq=buse,bounds=bounds,method='highs',options={'dual_feasibility_tolerance':1e-8,'primal_feasibility_tolerance':1e-8})</w:t>
      </w:r>
    </w:p>
    <w:p w14:paraId="5A6017D6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if not sol.success:raise RuntimeError(sol.message)</w:t>
      </w:r>
    </w:p>
    <w:p w14:paraId="54FF7690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off=n;C=sol.x[off:off+n];D=sol.x[off+n:off+2*n]</w:t>
      </w:r>
    </w:p>
    <w:p w14:paraId="3C74C039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assert np.max(np.minimum(C,D))&lt;1e-5,'同时充放电'</w:t>
      </w:r>
    </w:p>
    <w:p w14:paraId="14A1FCD4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return dict(G=np.maximum(sol.x[:n],0),C=C,D=D,S=np.r_[s0,sol.x[off+4*n:off+5*n]],objective=sol.fun)</w:t>
      </w:r>
    </w:p>
    <w:p w14:paraId="32C2527B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</w:t>
      </w:r>
    </w:p>
    <w:p w14:paraId="37107F9E">
      <w:pPr>
        <w:spacing w:before="0" w:after="0" w:line="240" w:lineRule="auto"/>
      </w:pPr>
      <w:r>
        <w:rPr>
          <w:rFonts w:ascii="Consolas" w:hAnsi="Consolas" w:eastAsia="宋体"/>
          <w:sz w:val="14"/>
        </w:rPr>
        <w:t>def recourse(g,net,s,eta=.9,capacity=12000):</w:t>
      </w:r>
    </w:p>
    <w:p w14:paraId="5E73C5A1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"""当前时段测量到达后进行局部能量平衡；绝不读取下一时段。"""</w:t>
      </w:r>
    </w:p>
    <w:p w14:paraId="2A366D55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surplus=g-net</w:t>
      </w:r>
    </w:p>
    <w:p w14:paraId="0D4E17DF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if surplus&gt;=0:</w:t>
      </w:r>
    </w:p>
    <w:p w14:paraId="7E1A7A84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C=min(surplus,5000*DT,max(0,(capacity*.9-s)/eta));D=R=0.;W=surplus-C</w:t>
      </w:r>
    </w:p>
    <w:p w14:paraId="0390D9BA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else:</w:t>
      </w:r>
    </w:p>
    <w:p w14:paraId="1EE0206A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D=min(-surplus,5000*DT,max(0,(s-capacity*.1)*eta));C=W=0.;R=-surplus-D</w:t>
      </w:r>
    </w:p>
    <w:p w14:paraId="374BE326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return C,D,R,W,s+eta*C-D/eta</w:t>
      </w:r>
    </w:p>
    <w:p w14:paraId="3F1BF36B">
      <w:pPr>
        <w:spacing w:before="0" w:after="0" w:line="240" w:lineRule="auto"/>
      </w:pPr>
      <w:r>
        <w:rPr>
          <w:rFonts w:ascii="Consolas" w:hAnsi="Consolas" w:eastAsia="宋体"/>
          <w:sz w:val="14"/>
        </w:rPr>
        <w:t>def interpolate_hourly_forecast(values,anchor,method='linear'):</w:t>
      </w:r>
    </w:p>
    <w:p w14:paraId="58D33411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x=np.arange(25);y=np.r_[anchor,values];q=np.arange(1,145)/6</w:t>
      </w:r>
    </w:p>
    <w:p w14:paraId="68F5FAA8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v=np.interp(q,x,y) if method=='linear' else PchipInterpolator(x,y)(q)</w:t>
      </w:r>
    </w:p>
    <w:p w14:paraId="489A65C0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return np.maximum(v,0)</w:t>
      </w:r>
    </w:p>
    <w:p w14:paraId="54ED9E9A">
      <w:pPr>
        <w:spacing w:before="0" w:after="0" w:line="240" w:lineRule="auto"/>
      </w:pPr>
      <w:r>
        <w:rPr>
          <w:rFonts w:ascii="Consolas" w:hAnsi="Consolas" w:eastAsia="宋体"/>
          <w:sz w:val="14"/>
        </w:rPr>
        <w:t>def scenarios(pred,residuals,margin=.5):</w:t>
      </w:r>
    </w:p>
    <w:p w14:paraId="600B63D0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# 最近历史预测残差的真实整日曲线按全天净能量排序选三条代表；不读取目标日。</w:t>
      </w:r>
    </w:p>
    <w:p w14:paraId="144ACDB0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if len(residuals)&lt;3:return pred[None,:]</w:t>
      </w:r>
    </w:p>
    <w:p w14:paraId="46A82521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r=residuals[-30:];order=np.argsort(r.sum(axis=1));ix=np.rint(np.array([.15,.5,.85])*(len(r)-1)).astype(int)</w:t>
      </w:r>
    </w:p>
    <w:p w14:paraId="526536C9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return pred[None,:]+r[order[ix]]+margin*r.std(axis=0)[None,:]</w:t>
      </w:r>
    </w:p>
    <w:p w14:paraId="6517CA63">
      <w:pPr>
        <w:spacing w:before="0" w:after="0" w:line="240" w:lineRule="auto"/>
      </w:pPr>
      <w:r>
        <w:rPr>
          <w:rFonts w:ascii="Consolas" w:hAnsi="Consolas" w:eastAsia="宋体"/>
          <w:sz w:val="14"/>
        </w:rPr>
        <w:t>def merge_emergency_intervals(r,tol=1e-8):</w:t>
      </w:r>
    </w:p>
    <w:p w14:paraId="7A2B1195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out=[];start=None</w:t>
      </w:r>
    </w:p>
    <w:p w14:paraId="378D5C7A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for t in range(len(r)+1):</w:t>
      </w:r>
    </w:p>
    <w:p w14:paraId="4F3726DE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active=t&lt;len(r) and r[t]&gt;tol</w:t>
      </w:r>
    </w:p>
    <w:p w14:paraId="268B2E7D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if active and start is None:start=t</w:t>
      </w:r>
    </w:p>
    <w:p w14:paraId="0EF33158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if not active and start is not None:out.append((interval(start,t),float(r[start:t].sum())));start=None</w:t>
      </w:r>
    </w:p>
    <w:p w14:paraId="2504BBEE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assert abs(sum(x[1] for x in out)-r.sum())&lt;1e-6</w:t>
      </w:r>
    </w:p>
    <w:p w14:paraId="6D87A156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return out</w:t>
      </w:r>
    </w:p>
    <w:p w14:paraId="7B7CC0C7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</w:t>
      </w:r>
    </w:p>
    <w:p w14:paraId="1668EB40">
      <w:pPr>
        <w:spacing w:before="0" w:after="0" w:line="240" w:lineRule="auto"/>
      </w:pPr>
      <w:r>
        <w:rPr>
          <w:rFonts w:ascii="Consolas" w:hAnsi="Consolas" w:eastAsia="宋体"/>
          <w:sz w:val="14"/>
        </w:rPr>
        <w:t>def run_policy(data,fl,fp,margin=.5,terminal=.5,eta=.9,capacity=12000,emergency=5,updates=(),q3=False,price_actual=False,price_forecast=False,fee=.5,refund=True,interp='linear',days=None,s0=None,tag='',save=True):</w:t>
      </w:r>
    </w:p>
    <w:p w14:paraId="46B693A8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if days is None:days=range(365)</w:t>
      </w:r>
    </w:p>
    <w:p w14:paraId="63A13C78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days=list(days);s=capacity*.5 if s0 is None else s0;out={k:[] for k in ['G0','G','C','D','R','W','S','plus','minus','PVhat','Lhat','Pdecision']};daily=[];versions=[]</w:t>
      </w:r>
    </w:p>
    <w:p w14:paraId="402B0482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netactual=(data['L']-data['PV'])*DT</w:t>
      </w:r>
    </w:p>
    <w:p w14:paraId="45A19044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resid=netactual-(fl-fp)*DT</w:t>
      </w:r>
    </w:p>
    <w:p w14:paraId="06ACA8C3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for d in days:</w:t>
      </w:r>
    </w:p>
    <w:p w14:paraId="2C2F3326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# 正式评价从2月开始。各问题3策略在1月统一按问题2预运行，确保2月初状态可比。</w:t>
      </w:r>
    </w:p>
    <w:p w14:paraId="43D8BB5C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q3_active=q3 and not (days[0]==0 and d&lt;31)</w:t>
      </w:r>
    </w:p>
    <w:p w14:paraId="2E31611D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p=data['P'][d] if price_actual else data['a'][:,0]</w:t>
      </w:r>
    </w:p>
    <w:p w14:paraId="32C115FD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pp=forecast(data['P'],d,'ma7',data['a'][:,0]) if price_forecast else p</w:t>
      </w:r>
    </w:p>
    <w:p w14:paraId="04FD4036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pv0=fp[d].copy()</w:t>
      </w:r>
    </w:p>
    <w:p w14:paraId="6D00DDAD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if q3_active:pv0=interpolate_hourly_forecast(data['F'][d,0],data['PV'][d-1,-1] if d else 0,interp)</w:t>
      </w:r>
    </w:p>
    <w:p w14:paraId="5D326EF3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pred=(fl[d]-pv0)*DT</w:t>
      </w:r>
    </w:p>
    <w:p w14:paraId="17F7B9CF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# 问题3用同一发布时刻过去日期的预报残差，避免把日前误差套在临近预报。</w:t>
      </w:r>
    </w:p>
    <w:p w14:paraId="45AF041F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if q3_active:</w:t>
      </w:r>
    </w:p>
    <w:p w14:paraId="66F72E5D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hist=[]</w:t>
      </w:r>
    </w:p>
    <w:p w14:paraId="7C0D7D40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for j in range(max(0,d-30),d):</w:t>
      </w:r>
    </w:p>
    <w:p w14:paraId="6283CB97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pj=interpolate_hourly_forecast(data['F'][j,0],data['PV'][j-1,-1] if j else 0,interp)</w:t>
      </w:r>
    </w:p>
    <w:p w14:paraId="3EE1E832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hist.append(netactual[j]-(fl[j]-pj)*DT)</w:t>
      </w:r>
    </w:p>
    <w:p w14:paraId="7EF6F43B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rs=np.asarray(hist).reshape(-1,T)</w:t>
      </w:r>
    </w:p>
    <w:p w14:paraId="32F103CE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else:rs=resid[:d]</w:t>
      </w:r>
    </w:p>
    <w:p w14:paraId="529D926E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m=.5 if d&lt;31 and days[0]==0 else margin;term=.5 if d&lt;31 and days[0]==0 else terminal</w:t>
      </w:r>
    </w:p>
    <w:p w14:paraId="70616853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N=scenarios(pred,rs,m)</w:t>
      </w:r>
    </w:p>
    <w:p w14:paraId="74E277CD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plan=optimize_day(N,pp,s,eta,capacity,emergency,term);g0=plan['G'].copy();g=g0.copy()</w:t>
      </w:r>
    </w:p>
    <w:p w14:paraId="6E432317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C=np.zeros(T);D=C.copy();R=C.copy();W=C.copy();plus=C.copy();minus=C.copy();S=np.zeros(T+1);S[0]=s;ph=pv0.copy();lh=fl[d].copy()</w:t>
      </w:r>
    </w:p>
    <w:p w14:paraId="2CE1913A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vv=[g0.copy()]</w:t>
      </w:r>
    </w:p>
    <w:p w14:paraId="2703F0CC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for t in range(T):</w:t>
      </w:r>
    </w:p>
    <w:p w14:paraId="65C692F6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if q3_active and t in [int(h*6) for h in updates]:</w:t>
      </w:r>
    </w:p>
    <w:p w14:paraId="200E3533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hour=t//6</w:t>
      </w:r>
    </w:p>
    <w:p w14:paraId="6BA9C2F4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pvnew=interpolate_hourly_forecast(data['F'][d,hour//6],data['PV'][d,t-1],interp)[:T-t]</w:t>
      </w:r>
    </w:p>
    <w:p w14:paraId="0C702023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rnow=(data['L'][d,max(0,t-6):t]-fl[d,max(0,t-6):t]).mean()</w:t>
      </w:r>
    </w:p>
    <w:p w14:paraId="4D024B30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lnew=np.maximum(0,fl[d,t:]+rnow*np.exp(-np.arange(T-t)/36))</w:t>
      </w:r>
    </w:p>
    <w:p w14:paraId="3137EFFB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prednew=(lnew-pvnew)*DT</w:t>
      </w:r>
    </w:p>
    <w:p w14:paraId="64EB3BDE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rh=[]</w:t>
      </w:r>
    </w:p>
    <w:p w14:paraId="69DADC36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for j in range(max(0,d-30),d):</w:t>
      </w:r>
    </w:p>
    <w:p w14:paraId="054BADDA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    hp=interpolate_hourly_forecast(data['F'][j,hour//6],data['PV'][j,t-1],interp)[:T-t]</w:t>
      </w:r>
    </w:p>
    <w:p w14:paraId="54157A02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    lr=(data['L'][j,max(0,t-6):t]-fl[j,max(0,t-6):t]).mean()</w:t>
      </w:r>
    </w:p>
    <w:p w14:paraId="495AB0AA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    hl=np.maximum(0,fl[j,t:]+lr*np.exp(-np.arange(T-t)/36))</w:t>
      </w:r>
    </w:p>
    <w:p w14:paraId="5AF7F615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    rh.append(netactual[j,t:]-(hl-hp)*DT)</w:t>
      </w:r>
    </w:p>
    <w:p w14:paraId="36ABB7B8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N=scenarios(prednew,np.asarray(rh).reshape(-1,T-t),m)</w:t>
      </w:r>
    </w:p>
    <w:p w14:paraId="5EB8AA35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pl=optimize_day(N,pp[t:],s,eta,capacity,emergency,term,old=g[t:],fee=fee,refund=refund)</w:t>
      </w:r>
    </w:p>
    <w:p w14:paraId="3B71BF32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delta=pl['G']-g[t:];plus[t:]+=np.maximum(delta,0);minus[t:]+=np.maximum(-delta,0);g[t:]=pl['G'];ph[t:]=pvnew;lh[t:]=lnew</w:t>
      </w:r>
    </w:p>
    <w:p w14:paraId="774FE13A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vv.append(g.copy())</w:t>
      </w:r>
    </w:p>
    <w:p w14:paraId="40CF5A84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C[t],D[t],R[t],W[t],s=recourse(g[t],netactual[d,t],s,eta,capacity);S[t+1]=s</w:t>
      </w:r>
    </w:p>
    <w:p w14:paraId="1A1BD76D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base=float(p@g0);inc=float((1+fee)*p@plus);cancel=float(fee*p@minus);ref=float(p@minus) if refund else 0.;em=float(emergency*p@R)</w:t>
      </w:r>
    </w:p>
    <w:p w14:paraId="3DC81644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total=base+inc+cancel-ref+em</w:t>
      </w:r>
    </w:p>
    <w:p w14:paraId="26D6A8E2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daily.append(dict(day=d,date=str(DATES[d].date()),G0=g0.sum(),G=g.sum(),R=R.sum(),W=W.sum(),base=base,increase=inc,cancel=cancel,refund=ref,adjustment=inc+cancel-ref,emergency=em,total=total,S0=S[0],Send=S[-1],C=C.sum(),D=D.sum(),absolute_adjustment=(plus+minus).sum(),surcharge=fee*float(p@(plus+minus))))</w:t>
      </w:r>
    </w:p>
    <w:p w14:paraId="6BAA87F1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for key,val in [('G0',g0),('G',g),('C',C),('D',D),('R',R),('W',W),('S',S),('plus',plus),('minus',minus),('PVhat',ph),('Lhat',lh),('Pdecision',pp)]:out[key].append(val)</w:t>
      </w:r>
    </w:p>
    <w:p w14:paraId="7E139721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versions.append(vv)</w:t>
      </w:r>
    </w:p>
    <w:p w14:paraId="7743423F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if tag and (d%60==0 or d==days[-1]):print(tag,str(DATES[d].date()),'cost',round(total,2),flush=True)</w:t>
      </w:r>
    </w:p>
    <w:p w14:paraId="4F4C327F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out={k:np.asarray(v) for k,v in out.items()};out['days']=np.array(days);out['eta']=np.array(eta);out['capacity']=np.array(capacity);out['multiplier']=np.array(emergency);out['fee']=np.array(fee);out['refund_flag']=np.array(refund)</w:t>
      </w:r>
    </w:p>
    <w:p w14:paraId="3F83CA2A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df=pd.DataFrame(daily)</w:t>
      </w:r>
    </w:p>
    <w:p w14:paraId="58D41AD1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if save and tag:</w:t>
      </w:r>
    </w:p>
    <w:p w14:paraId="576B93A5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np.savez_compressed(ROOT/'results'/f'{tag}.npz',**out);df.to_csv(ROOT/'results'/f'{tag}_daily.csv',index=False,encoding='utf-8-sig')</w:t>
      </w:r>
    </w:p>
    <w:p w14:paraId="64F1201D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dump({str(d):[v.tolist() for v in vv] for d,vv in zip(days,versions) if d in [78,171,265,354]},ROOT/'results'/f'{tag}_versions.json')</w:t>
      </w:r>
    </w:p>
    <w:p w14:paraId="6ACE6765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return out,df</w:t>
      </w:r>
    </w:p>
    <w:p w14:paraId="43CF2B80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</w:t>
      </w:r>
    </w:p>
    <w:p w14:paraId="35ADF02D">
      <w:pPr>
        <w:spacing w:before="0" w:after="0" w:line="240" w:lineRule="auto"/>
      </w:pPr>
      <w:r>
        <w:rPr>
          <w:rFonts w:ascii="Consolas" w:hAnsi="Consolas" w:eastAsia="宋体"/>
          <w:sz w:val="14"/>
        </w:rPr>
        <w:t>def validate_solution(out,data,df,price_actual=False):</w:t>
      </w:r>
    </w:p>
    <w:p w14:paraId="5D719164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ids=out['days'];p=data['P'][ids] if price_actual else np.broadcast_to(data['a'][:,0],(len(ids),T))</w:t>
      </w:r>
    </w:p>
    <w:p w14:paraId="3C8435AC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G,C,D,R,W,S=[out[k] for k in ['G','C','D','R','W','S']];eta=float(out['eta']);cap=float(out['capacity']);fee=float(out['fee'])</w:t>
      </w:r>
    </w:p>
    <w:p w14:paraId="2FE35F7E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bal=G+data['PV'][ids]*DT+D+R-data['L'][ids]*DT-C-W</w:t>
      </w:r>
    </w:p>
    <w:p w14:paraId="178EC56A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expected=(p*out['G0']).sum(axis=1)+(1+fee)*(p*out['plus']).sum(axis=1)+(fee-int(out['refund_flag']))*(p*out['minus']).sum(axis=1)+float(out['multiplier'])*(p*R).sum(axis=1)</w:t>
      </w:r>
    </w:p>
    <w:p w14:paraId="1D6014CB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checks={'能量守恒':np.max(np.abs(bal)),'SOC动态':np.max(np.abs(S[:,1:]-S[:,:-1]-eta*C+D/eta)),</w:t>
      </w:r>
    </w:p>
    <w:p w14:paraId="40694D11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'SOC边界':max(0,cap*.1-S.min(),S.max()-cap*.9),'充放电上限':max(0,C.max()-5000*DT,D.max()-5000*DT),</w:t>
      </w:r>
    </w:p>
    <w:p w14:paraId="64253C4C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'非负':max(0,-min(v.min() for v in [G,C,D,R,W])), '同时充放电':np.minimum(C,D).max(),</w:t>
      </w:r>
    </w:p>
    <w:p w14:paraId="236813F5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'跨日连续':np.max(np.abs(S[1:,0]-S[:-1,-1])) if np.all(np.diff(ids)==1) and len(ids)&gt;1 else 0.,</w:t>
      </w:r>
    </w:p>
    <w:p w14:paraId="15B16024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'费用独立核算':np.max(np.abs(expected-df.total.to_numpy())),</w:t>
      </w:r>
    </w:p>
    <w:p w14:paraId="3ED4B411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'有效计划交易恒等式':np.max(np.abs(G-out['G0']-out['plus']+out['minus'])),</w:t>
      </w:r>
    </w:p>
    <w:p w14:paraId="23BF557A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'紧急合并守恒':max(abs(sum(v for _,v in merge_emergency_intervals(r))-r.sum()) for r in R),</w:t>
      </w:r>
    </w:p>
    <w:p w14:paraId="27BB662D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'有限数值':float(not all(np.isfinite(x).all() for x in [G,C,D,R,W,S]))}</w:t>
      </w:r>
    </w:p>
    <w:p w14:paraId="62374626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result=[dict(检查=k,误差=float(v),状态='PASS' if v&lt;1e-6 else 'FAIL') for k,v in checks.items()]</w:t>
      </w:r>
    </w:p>
    <w:p w14:paraId="476D5695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assert all(x['状态']=='PASS' for x in result),result</w:t>
      </w:r>
    </w:p>
    <w:p w14:paraId="3755EA16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return result</w:t>
      </w:r>
    </w:p>
    <w:p w14:paraId="01FA6E71">
      <w:r>
        <w:br w:type="page"/>
      </w:r>
    </w:p>
    <w:p w14:paraId="02C4E5A8">
      <w:pPr>
        <w:pStyle w:val="3"/>
      </w:pPr>
      <w:r>
        <w:t>附录B run.py源程序</w:t>
      </w:r>
    </w:p>
    <w:p w14:paraId="43CD217D">
      <w:pPr>
        <w:spacing w:before="0" w:after="0" w:line="240" w:lineRule="auto"/>
      </w:pPr>
      <w:r>
        <w:rPr>
          <w:rFonts w:ascii="Consolas" w:hAnsi="Consolas" w:eastAsia="宋体"/>
          <w:sz w:val="14"/>
        </w:rPr>
        <w:t>from model import *</w:t>
      </w:r>
    </w:p>
    <w:p w14:paraId="6DAE68E4">
      <w:pPr>
        <w:spacing w:before="0" w:after="0" w:line="240" w:lineRule="auto"/>
      </w:pPr>
      <w:r>
        <w:rPr>
          <w:rFonts w:ascii="Consolas" w:hAnsi="Consolas" w:eastAsia="宋体"/>
          <w:sz w:val="14"/>
        </w:rPr>
        <w:t>import argparse, time</w:t>
      </w:r>
    </w:p>
    <w:p w14:paraId="4713515D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</w:t>
      </w:r>
    </w:p>
    <w:p w14:paraId="269D76BC">
      <w:pPr>
        <w:spacing w:before="0" w:after="0" w:line="240" w:lineRule="auto"/>
      </w:pPr>
      <w:r>
        <w:rPr>
          <w:rFonts w:ascii="Consolas" w:hAnsi="Consolas" w:eastAsia="宋体"/>
          <w:sz w:val="14"/>
        </w:rPr>
        <w:t>def main(stage):</w:t>
      </w:r>
    </w:p>
    <w:p w14:paraId="13822393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data=load_data()</w:t>
      </w:r>
    </w:p>
    <w:p w14:paraId="44BEE3A9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if stage in ['all','q1']:</w:t>
      </w:r>
    </w:p>
    <w:p w14:paraId="75BA75F5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a=data['a'];r=optimize_day((a[:,1]-a[:,2])*DT,a[:,0],6000,cyclic=True,terminal=0)</w:t>
      </w:r>
    </w:p>
    <w:p w14:paraId="5C508B81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G,C,D,S=[r[x] for x in ['G','C','D','S']];W=G+a[:,2]*DT+D-a[:,1]*DT-C</w:t>
      </w:r>
    </w:p>
    <w:p w14:paraId="4C6BF6CE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assert W.min()&gt;-1e-6 and abs(S[-1]-6000)&lt;1e-6</w:t>
      </w:r>
    </w:p>
    <w:p w14:paraId="4A41A3A5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np.savez_compressed(ROOT/'results'/'q1.npz',G=G,C=C,D=D,S=S,W=W)</w:t>
      </w:r>
    </w:p>
    <w:p w14:paraId="2B2B1F50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summary=dict(total_energy=G.sum(),cost=a[:,0]@G,initial=S[0],final=S[-1],max_balance_error=float(np.max(np.abs(G+a[:,2]*DT+D-a[:,1]*DT-C-W))),no_battery_cost=float(a[:,0]@np.maximum((a[:,1]-a[:,2])*DT,0)),six_slots={interval(t):G[t] for t in [60,72,84,96,108,120]})</w:t>
      </w:r>
    </w:p>
    <w:p w14:paraId="02C017E2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# 左端样本、日内周期闭合的另一解释，仅作时间敏感性，不用于主模板。</w:t>
      </w:r>
    </w:p>
    <w:p w14:paraId="02783514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alt=np.roll(a,1,axis=0);rr=optimize_day((alt[:,1]-alt[:,2])*DT,alt[:,0],6000,cyclic=True,terminal=0)</w:t>
      </w:r>
    </w:p>
    <w:p w14:paraId="3826E5A2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summary['left_endpoint_alternative_cost']=alt[:,0]@rr['G']</w:t>
      </w:r>
    </w:p>
    <w:p w14:paraId="68A00F72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dump(summary,ROOT/'results'/'q1_summary.json');print('Q1',summary,flush=True)</w:t>
      </w:r>
    </w:p>
    <w:p w14:paraId="6192166D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pd.DataFrame([dict(区间=interval(t,t+24),充电量=C[t:t+24].sum(),放电量=D[t:t+24].sum()) for t in range(0,144,24)]).to_csv(ROOT/'results'/'表2_问题1.csv',index=False,encoding='utf-8-sig')</w:t>
      </w:r>
    </w:p>
    <w:p w14:paraId="2F4066D1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if stage=='q1':return</w:t>
      </w:r>
    </w:p>
    <w:p w14:paraId="171B4D51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if stage in ['all','forecast']:</w:t>
      </w:r>
    </w:p>
    <w:p w14:paraId="2CD5D31E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forecasts=build_forecasts(data)</w:t>
      </w:r>
    </w:p>
    <w:p w14:paraId="398E65DC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np.savez_compressed(ROOT/'results'/'forecasts.npz',**{m+'_'+k:v for m,dic in forecasts.items() for k,v in dic.items()})</w:t>
      </w:r>
    </w:p>
    <w:p w14:paraId="0F93B362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rows=[]</w:t>
      </w:r>
    </w:p>
    <w:p w14:paraId="6FB6D7C5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for m in METHODS:</w:t>
      </w:r>
    </w:p>
    <w:p w14:paraId="6E4C4FA0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for k in ['L','PV']:</w:t>
      </w:r>
    </w:p>
    <w:p w14:paraId="2F6650CE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for period,sl in [('1月滚动验证',slice(16,31)),('2月至12月外样本',slice(31,None))]:</w:t>
      </w:r>
    </w:p>
    <w:p w14:paraId="542CD67A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    rows.append(dict(method=m,variable=k,period=period,**metrics(forecasts[m][k][sl],data[k][sl])))</w:t>
      </w:r>
    </w:p>
    <w:p w14:paraId="45EC44DB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pd.DataFrame(rows).to_csv(ROOT/'results'/'预测精度.csv',index=False,encoding='utf-8-sig')</w:t>
      </w:r>
    </w:p>
    <w:p w14:paraId="68D941FC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# 固定相同初始SOC，连续15日经济回测；不重置每一天的SOC。</w:t>
      </w:r>
    </w:p>
    <w:p w14:paraId="2FC8013E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tune=[]</w:t>
      </w:r>
    </w:p>
    <w:p w14:paraId="1947194F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for m in METHODS:</w:t>
      </w:r>
    </w:p>
    <w:p w14:paraId="5ED09BE4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for margin in [0.,.5,1.]:</w:t>
      </w:r>
    </w:p>
    <w:p w14:paraId="762F7497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for terminal in [0.,.5,1.]:</w:t>
      </w:r>
    </w:p>
    <w:p w14:paraId="4C3F0588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    _,df=run_policy(data,forecasts[m]['L'],forecasts[m]['PV'],margin=margin,terminal=terminal,days=range(16,31),save=False)</w:t>
      </w:r>
    </w:p>
    <w:p w14:paraId="3500B82D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    tune.append(dict(method=m,margin=margin,terminal=terminal,cost=df.total.sum(),R=df.R.sum(),Send=df.Send.iloc[-1]))</w:t>
      </w:r>
    </w:p>
    <w:p w14:paraId="686DBE1F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print('tuned',m,flush=True)</w:t>
      </w:r>
    </w:p>
    <w:p w14:paraId="017521E6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td=pd.DataFrame(tune);td['inventory_adjusted_cost']=td.cost-.5*data['a'][:,0].mean()*(td.Send-6000)</w:t>
      </w:r>
    </w:p>
    <w:p w14:paraId="533B9D73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td=td.sort_values('inventory_adjusted_cost');td.to_csv(ROOT/'results'/'1月经济选型.csv',index=False,encoding='utf-8-sig')</w:t>
      </w:r>
    </w:p>
    <w:p w14:paraId="072378A0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selected=td.iloc[0].to_dict();dump(selected,ROOT/'results'/'selected.json');print('SELECTED',selected,flush=True)</w:t>
      </w:r>
    </w:p>
    <w:p w14:paraId="553D03CD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if stage=='forecast':return</w:t>
      </w:r>
    </w:p>
    <w:p w14:paraId="31176AA2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f=np.load(ROOT/'results'/'forecasts.npz');selected=json.loads((ROOT/'results'/'selected.json').read_text(encoding='utf-8'))</w:t>
      </w:r>
    </w:p>
    <w:p w14:paraId="518DDE12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m=selected['method'];fl=f[m+'_L'].copy();fp=f[m+'_PV'].copy()</w:t>
      </w:r>
    </w:p>
    <w:p w14:paraId="64F3061B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# 所有正式策略1月统一使用事先固定 EWMA；不会用1月末选型反写1月的SOC。</w:t>
      </w:r>
    </w:p>
    <w:p w14:paraId="05537865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fl[:31]=f['ewma_L'][:31];fp[:31]=f['ewma_PV'][:31]</w:t>
      </w:r>
    </w:p>
    <w:p w14:paraId="0D03E36F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common=dict(margin=selected['margin'],terminal=selected['terminal'])</w:t>
      </w:r>
    </w:p>
    <w:p w14:paraId="0AA373AB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if stage in ['all','annual','annual_force']:</w:t>
      </w:r>
    </w:p>
    <w:p w14:paraId="3D7A7B5C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validations=[];summaries=[]</w:t>
      </w:r>
    </w:p>
    <w:p w14:paraId="494C9501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experiments=[('q2',False,False,()),('q3_A',True,False,()),('q3_B',True,False,(6,)),('q3_C',True,False,(6,12)),('q3_D',True,False,(6,12,18)),('q42',False,True,()),('q43_A',True,True,()),('q43_B',True,True,(6,)),('q43_C',True,True,(6,12)),('q43_D',True,True,(6,12,18)),('q42_causal_price',False,True,()),('q43_causal_price',True,True,(6,12,18))]</w:t>
      </w:r>
    </w:p>
    <w:p w14:paraId="02F53B34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for tag,q3,pa,updates in experiments:</w:t>
      </w:r>
    </w:p>
    <w:p w14:paraId="1A9C844F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if stage!='annual_force' and (ROOT/'results'/f'{tag}.npz').exists():</w:t>
      </w:r>
    </w:p>
    <w:p w14:paraId="036A7FCF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out=dict(np.load(ROOT/'results'/f'{tag}.npz'));df=pd.read_csv(ROOT/'results'/f'{tag}_daily.csv')</w:t>
      </w:r>
    </w:p>
    <w:p w14:paraId="085C9DB5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else:out,df=run_policy(data,fl,fp,**common,q3=q3,price_actual=pa,price_forecast='causal' in tag,updates=updates,tag=tag)</w:t>
      </w:r>
    </w:p>
    <w:p w14:paraId="5610512C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validations.extend([dict(model=tag,**v) for v in validate_solution(out,data,df,pa)])</w:t>
      </w:r>
    </w:p>
    <w:p w14:paraId="336461FA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agg=df[df.day&gt;=31].select_dtypes('number').sum().to_dict();agg.pop('day');agg.pop('S0');agg.pop('Send')</w:t>
      </w:r>
    </w:p>
    <w:p w14:paraId="18E53F1A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summaries.append(dict(model=tag,**agg,initial_Feb=out['S'][31,0],final_Dec=out['S'][-1,-1]))</w:t>
      </w:r>
    </w:p>
    <w:p w14:paraId="030D3248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pd.DataFrame(validations).to_csv(ROOT/'audit'/'物理与费用验证.csv',index=False,encoding='utf-8-sig')</w:t>
      </w:r>
    </w:p>
    <w:p w14:paraId="50425733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pd.DataFrame(summaries).to_csv(ROOT/'results'/'年度汇总.csv',index=False,encoding='utf-8-sig')</w:t>
      </w:r>
    </w:p>
    <w:p w14:paraId="1EC22B85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if stage in ['all','sensitivity']:</w:t>
      </w:r>
    </w:p>
    <w:p w14:paraId="0ECC1D52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# 24个连续代表日：四季各6日，初值取主策略同日已实现SOC；同一组比较统一初值。</w:t>
      </w:r>
    </w:p>
    <w:p w14:paraId="0A62C99B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starts=[76,169,263,352];rows=[]</w:t>
      </w:r>
    </w:p>
    <w:p w14:paraId="5B74AECA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cases=[('baseline',{}),('eta085',{'eta':.85}),('eta095',{'eta':.95}),('roundtrip090',{'eta':np.sqrt(.9)}),('capacity9600',{'capacity':9600}),('capacity14400',{'capacity':14400}),('capacity18000',{'capacity':18000}),('emergency3',{'emergency':3}),('emergency7',{'emergency':7}),('margin0',{'margin':0}),('margin1',{'margin':1}),('terminal0',{'terminal':0}),('terminal1',{'terminal':1}),('fee025',{'fee':.25}),('fee075',{'fee':.75}),('no_refund',{'refund':False}),('pchip',{'interp':'pchip'}),('error150',{})]</w:t>
      </w:r>
    </w:p>
    <w:p w14:paraId="39021CF4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for tag,q3 in [('q2',False),('q3_D',True)]:</w:t>
      </w:r>
    </w:p>
    <w:p w14:paraId="5B180EC0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base=np.load(ROOT/'results'/f'{tag}.npz')</w:t>
      </w:r>
    </w:p>
    <w:p w14:paraId="5C2670CB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for name,kw in cases:</w:t>
      </w:r>
    </w:p>
    <w:p w14:paraId="736ABFDE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if not q3 and name in ['fee025','fee075','no_refund','pchip']:continue</w:t>
      </w:r>
    </w:p>
    <w:p w14:paraId="1291701F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opt=common|kw;cost=em=ener=spill=0.;value=0.</w:t>
      </w:r>
    </w:p>
    <w:p w14:paraId="738860F4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for start in starts:</w:t>
      </w:r>
    </w:p>
    <w:p w14:paraId="56DC6CAC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    load=fl.copy();pv=fp.copy()</w:t>
      </w:r>
    </w:p>
    <w:p w14:paraId="42DFD839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    # 压力试验只改变当时已可用预测的振幅，不读取当日实际误差。</w:t>
      </w:r>
    </w:p>
    <w:p w14:paraId="769DDBA3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    if name=='error150':load=load*1.10;pv=pv*.90</w:t>
      </w:r>
    </w:p>
    <w:p w14:paraId="6012B8DA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    cap=opt.get('capacity',12000);sinit=float(np.clip(base['S'][start,0],cap*.1,cap*.9))</w:t>
      </w:r>
    </w:p>
    <w:p w14:paraId="26DAA320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    o,d=run_policy(data,load,pv,**opt,q3=q3,updates=(6,12,18) if q3 else (),days=range(start,start+6),s0=sinit,save=False)</w:t>
      </w:r>
    </w:p>
    <w:p w14:paraId="0BAF60DF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    validate_solution(o,data,d);cost+=d.total.sum();em+=d.emergency.sum();ener+=d.R.sum();spill+=d.W.sum();value+=.5*data['a'][:,0].mean()*(d.Send.iloc[-1]-sinit)</w:t>
      </w:r>
    </w:p>
    <w:p w14:paraId="40CB0B6E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rows.append(dict(model=tag,case=name,cost=cost,inventory_adjusted_cost=cost-value,emergency=em,R=ener,W=spill))</w:t>
      </w:r>
    </w:p>
    <w:p w14:paraId="4A7CE365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print('sensitivity',tag,name,round(cost,2),flush=True)</w:t>
      </w:r>
    </w:p>
    <w:p w14:paraId="2182878B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pd.DataFrame(rows).to_csv(ROOT/'results'/'敏感性24日.csv',index=False,encoding='utf-8-sig')</w:t>
      </w:r>
    </w:p>
    <w:p w14:paraId="5EDFE08F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print('DONE',stage,flush=True)</w:t>
      </w:r>
    </w:p>
    <w:p w14:paraId="6934900A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</w:t>
      </w:r>
    </w:p>
    <w:p w14:paraId="42A51862">
      <w:pPr>
        <w:spacing w:before="0" w:after="0" w:line="240" w:lineRule="auto"/>
      </w:pPr>
      <w:r>
        <w:rPr>
          <w:rFonts w:ascii="Consolas" w:hAnsi="Consolas" w:eastAsia="宋体"/>
          <w:sz w:val="14"/>
        </w:rPr>
        <w:t>if __name__=='__main__':</w:t>
      </w:r>
    </w:p>
    <w:p w14:paraId="74F9E0BC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p=argparse.ArgumentParser();p.add_argument('--stage',default='all');main(p.parse_args().stage)</w:t>
      </w:r>
    </w:p>
    <w:p w14:paraId="1378BD87">
      <w:r>
        <w:br w:type="page"/>
      </w:r>
    </w:p>
    <w:p w14:paraId="64872367">
      <w:pPr>
        <w:pStyle w:val="3"/>
      </w:pPr>
      <w:r>
        <w:t>附录B review_results.py源程序</w:t>
      </w:r>
    </w:p>
    <w:p w14:paraId="1D1C9FDB">
      <w:pPr>
        <w:spacing w:before="0" w:after="0" w:line="240" w:lineRule="auto"/>
      </w:pPr>
      <w:r>
        <w:rPr>
          <w:rFonts w:ascii="Consolas" w:hAnsi="Consolas" w:eastAsia="宋体"/>
          <w:sz w:val="14"/>
        </w:rPr>
        <w:t>"""独立回读原始Excel，与复现轨迹比较；不写入任何原始文件。"""</w:t>
      </w:r>
    </w:p>
    <w:p w14:paraId="10A027CB">
      <w:pPr>
        <w:spacing w:before="0" w:after="0" w:line="240" w:lineRule="auto"/>
      </w:pPr>
      <w:r>
        <w:rPr>
          <w:rFonts w:ascii="Consolas" w:hAnsi="Consolas" w:eastAsia="宋体"/>
          <w:sz w:val="14"/>
        </w:rPr>
        <w:t>from model import *</w:t>
      </w:r>
    </w:p>
    <w:p w14:paraId="00121401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</w:t>
      </w:r>
    </w:p>
    <w:p w14:paraId="06FCCD7C">
      <w:pPr>
        <w:spacing w:before="0" w:after="0" w:line="240" w:lineRule="auto"/>
      </w:pPr>
      <w:r>
        <w:rPr>
          <w:rFonts w:ascii="Consolas" w:hAnsi="Consolas" w:eastAsia="宋体"/>
          <w:sz w:val="14"/>
        </w:rPr>
        <w:t>def main():</w:t>
      </w:r>
    </w:p>
    <w:p w14:paraId="763A4CE9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project=ROOT.parents[1]; data=load_data();checks=[];typical=[];events=[];blocks=[]</w:t>
      </w:r>
    </w:p>
    <w:p w14:paraId="0A2692E1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q1=np.load(ROOT/'results/q1.npz')</w:t>
      </w:r>
    </w:p>
    <w:p w14:paraId="1DCFF1AA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mapping={'result1_final.xlsx':'q1','result2_final.xlsx':'q2','result3_final.xlsx':'q3_D',</w:t>
      </w:r>
    </w:p>
    <w:p w14:paraId="686CB445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'result4-2_final.xlsx':'q42','result4-3_final.xlsx':'q43_D'}</w:t>
      </w:r>
    </w:p>
    <w:p w14:paraId="720BF9AD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payload={}</w:t>
      </w:r>
    </w:p>
    <w:p w14:paraId="11975BCC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for fname,tag in mapping.items():</w:t>
      </w:r>
    </w:p>
    <w:p w14:paraId="1AC89972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wb=load_workbook(project/fname,data_only=True)</w:t>
      </w:r>
    </w:p>
    <w:p w14:paraId="1086CBE7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o=dict(np.load(ROOT/'results'/f'{tag}.npz'));err=0.;counts=0</w:t>
      </w:r>
    </w:p>
    <w:p w14:paraId="5A5A9186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if tag=='q1':</w:t>
      </w:r>
    </w:p>
    <w:p w14:paraId="38B73755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for row in list(wb['计划购电量'].values)[1:]:</w:t>
      </w:r>
    </w:p>
    <w:p w14:paraId="64D10A11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err=max(err,abs(row[1]-o['G'][align_time(row[0])]))</w:t>
      </w:r>
    </w:p>
    <w:p w14:paraId="61147279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counts+=1</w:t>
      </w:r>
    </w:p>
    <w:p w14:paraId="5E80BF65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for k in range(6):</w:t>
      </w:r>
    </w:p>
    <w:p w14:paraId="633EC762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row=list(wb['充放电量'].values)[k+1]</w:t>
      </w:r>
    </w:p>
    <w:p w14:paraId="7252D48F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err=max(err,abs(row[1]-o['C'][k*24:(k+1)*24].sum()),abs(row[2]-o['D'][k*24:(k+1)*24].sum()))</w:t>
      </w:r>
    </w:p>
    <w:p w14:paraId="78C79C49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payload[tag]={k:v.tolist() for k,v in o.items()}</w:t>
      </w:r>
    </w:p>
    <w:p w14:paraId="664A2087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else:</w:t>
      </w:r>
    </w:p>
    <w:p w14:paraId="3EE54037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df=pd.read_csv(ROOT/'results'/f'{tag}_daily.csv')</w:t>
      </w:r>
    </w:p>
    <w:p w14:paraId="5E78B0B3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for sn,key in [('计划购电量','G0'),('调整购电量','G')]:</w:t>
      </w:r>
    </w:p>
    <w:p w14:paraId="18F6670B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if sn not in wb:continue</w:t>
      </w:r>
    </w:p>
    <w:p w14:paraId="32D2C548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rows=list(wb[sn].values);ids=[align_time(x) for x in rows[0][1:145]]</w:t>
      </w:r>
    </w:p>
    <w:p w14:paraId="5DF5EFBC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assert sorted(ids)==list(range(144)) and len(rows)==335</w:t>
      </w:r>
    </w:p>
    <w:p w14:paraId="1D9BD8F3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for i,row in enumerate(rows[1:],31):</w:t>
      </w:r>
    </w:p>
    <w:p w14:paraId="15D35713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    assert pd.Timestamp(row[0])==DATES[i]</w:t>
      </w:r>
    </w:p>
    <w:p w14:paraId="2AAB55F2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    vals=np.asarray(row[1:145],float);assert np.isfinite(vals).all() and vals.min()&gt;=-1e-7</w:t>
      </w:r>
    </w:p>
    <w:p w14:paraId="0F6E3D9F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    money=df.base.iloc[i]+(df.adjustment.iloc[i] if key=='G' else 0)</w:t>
      </w:r>
    </w:p>
    <w:p w14:paraId="3A8D9DB9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    err=max(err,np.max(np.abs(vals-o[key][i,ids])),abs(sum(vals)-row[145]),abs(money-row[146]));counts+=144</w:t>
      </w:r>
    </w:p>
    <w:p w14:paraId="4246FBF7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s=wb['充放电量']</w:t>
      </w:r>
    </w:p>
    <w:p w14:paraId="118EADDE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for d in range(31,365):</w:t>
      </w:r>
    </w:p>
    <w:p w14:paraId="4255647B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r=2+(d-31)*6</w:t>
      </w:r>
    </w:p>
    <w:p w14:paraId="40B40869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assert pd.Timestamp(s.cell(r,1).value)==DATES[d]</w:t>
      </w:r>
    </w:p>
    <w:p w14:paraId="0F56ED71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for k in range(6):</w:t>
      </w:r>
    </w:p>
    <w:p w14:paraId="02B3AEEB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    err=max(err,abs(s.cell(r+k,3).value-o['C'][d,k*24:(k+1)*24].sum()),abs(s.cell(r+k,4).value-o['D'][d,k*24:(k+1)*24].sum()))</w:t>
      </w:r>
    </w:p>
    <w:p w14:paraId="1D7B0E0A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err=max(err,abs(s.cell(r,6).value-o['S'][d,0]),abs(s.cell(r+1,6).value-o['S'][d,-1]))</w:t>
      </w:r>
    </w:p>
    <w:p w14:paraId="27C60EBE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got={};last=None</w:t>
      </w:r>
    </w:p>
    <w:p w14:paraId="469D7F41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for row in list(wb['紧急购电量'].values)[1:]:</w:t>
      </w:r>
    </w:p>
    <w:p w14:paraId="42A92E1B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if row[0] is not None:last=pd.Timestamp(row[0]);got[last]=[]</w:t>
      </w:r>
    </w:p>
    <w:p w14:paraId="5FF1673D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if row[1] is not None and isinstance(row[2],(int,float)):got[last].append((row[1],row[2]))</w:t>
      </w:r>
    </w:p>
    <w:p w14:paraId="39DBACB2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for d in range(31,365):</w:t>
      </w:r>
    </w:p>
    <w:p w14:paraId="26926DDF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expected=merge_emergency_intervals(o['R'][d]) or [('无',0)]</w:t>
      </w:r>
    </w:p>
    <w:p w14:paraId="371A2FF5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assert [x[0] for x in got[DATES[d]]]==[x[0] for x in expected]</w:t>
      </w:r>
    </w:p>
    <w:p w14:paraId="16231029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err=max(err,max(abs(a[1]-b[1]) for a,b in zip(got[DATES[d]],expected)))</w:t>
      </w:r>
    </w:p>
    <w:p w14:paraId="1FCDA7CD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for d in [78,171,265,354]:</w:t>
      </w:r>
    </w:p>
    <w:p w14:paraId="107CA154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rec=dict(model=tag,date=str(DATES[d].date()),**{k:float(df[k].iloc[d]) for k in ['G0','G','base','adjustment','emergency','total','R']})</w:t>
      </w:r>
    </w:p>
    <w:p w14:paraId="57EB9957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rec['initial']=float(o['S'][d,0]);rec['final']=float(o['S'][d,-1])</w:t>
      </w:r>
    </w:p>
    <w:p w14:paraId="4BCC3BEC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rec['slots']=[{'time':interval(t),'plan':float(o['G0'][d,t]),'final':float(o['G'][d,t])} for t in [60,72,84,96,108,120]]</w:t>
      </w:r>
    </w:p>
    <w:p w14:paraId="42F28424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rec['blocks']=[{'time':interval(k*24,(k+1)*24),'charge':float(o['C'][d,k*24:(k+1)*24].sum()),'discharge':float(o['D'][d,k*24:(k+1)*24].sum())} for k in range(6)]</w:t>
      </w:r>
    </w:p>
    <w:p w14:paraId="395F9C7A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rec['events']=merge_emergency_intervals(o['R'][d]) or [('无',0.)]</w:t>
      </w:r>
    </w:p>
    <w:p w14:paraId="3E81E45D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typical.append(rec)</w:t>
      </w:r>
    </w:p>
    <w:p w14:paraId="613769D6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payload[tag]={'daily':df.iloc[31:].to_dict('records')}</w:t>
      </w:r>
    </w:p>
    <w:p w14:paraId="33064C75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checks.append(dict(file=fname,compared_interval_values=counts,max_abs_difference=float(err),result='一致' if err&lt;1e-5 else '需核查'))</w:t>
      </w:r>
    </w:p>
    <w:p w14:paraId="28D93D50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dump(checks,ROOT/'audit/原始Excel独立复算.json')</w:t>
      </w:r>
    </w:p>
    <w:p w14:paraId="59A779C3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dump(typical,ROOT/'results/指定日期完整结果.json')</w:t>
      </w:r>
    </w:p>
    <w:p w14:paraId="3E5CAFF6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dump(payload,ROOT/'results/工作簿修订数据.json')</w:t>
      </w:r>
    </w:p>
    <w:p w14:paraId="2BA5F086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assert all(x['max_abs_difference']&lt;1e-5 for x in checks),checks</w:t>
      </w:r>
    </w:p>
    <w:p w14:paraId="154E0B1D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print(json.dumps(checks,ensure_ascii=False,indent=2))</w:t>
      </w:r>
    </w:p>
    <w:p w14:paraId="5121F57C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</w:t>
      </w:r>
    </w:p>
    <w:p w14:paraId="6A5B04AC">
      <w:pPr>
        <w:spacing w:before="0" w:after="0" w:line="240" w:lineRule="auto"/>
      </w:pPr>
      <w:r>
        <w:rPr>
          <w:rFonts w:ascii="Consolas" w:hAnsi="Consolas" w:eastAsia="宋体"/>
          <w:sz w:val="14"/>
        </w:rPr>
        <w:t>if __name__=='__main__':main()</w:t>
      </w:r>
    </w:p>
    <w:p w14:paraId="4B2B9CAF">
      <w:r>
        <w:br w:type="page"/>
      </w:r>
    </w:p>
    <w:p w14:paraId="11F9D7CF">
      <w:pPr>
        <w:pStyle w:val="3"/>
      </w:pPr>
      <w:r>
        <w:t>附录B q1_certificate.py源程序</w:t>
      </w:r>
    </w:p>
    <w:p w14:paraId="5F2FEC42">
      <w:pPr>
        <w:spacing w:before="0" w:after="0" w:line="240" w:lineRule="auto"/>
      </w:pPr>
      <w:r>
        <w:rPr>
          <w:rFonts w:ascii="Consolas" w:hAnsi="Consolas" w:eastAsia="宋体"/>
          <w:sz w:val="14"/>
        </w:rPr>
        <w:t>"""问题1可复现求解。运行 python solve_q1.py，依赖 numpy scipy openpyxl matplotlib。"""</w:t>
      </w:r>
    </w:p>
    <w:p w14:paraId="35B443A4">
      <w:pPr>
        <w:spacing w:before="0" w:after="0" w:line="240" w:lineRule="auto"/>
      </w:pPr>
      <w:r>
        <w:rPr>
          <w:rFonts w:ascii="Consolas" w:hAnsi="Consolas" w:eastAsia="宋体"/>
          <w:sz w:val="14"/>
        </w:rPr>
        <w:t>from pathlib import Path</w:t>
      </w:r>
    </w:p>
    <w:p w14:paraId="750F3BB4">
      <w:pPr>
        <w:spacing w:before="0" w:after="0" w:line="240" w:lineRule="auto"/>
      </w:pPr>
      <w:r>
        <w:rPr>
          <w:rFonts w:ascii="Consolas" w:hAnsi="Consolas" w:eastAsia="宋体"/>
          <w:sz w:val="14"/>
        </w:rPr>
        <w:t>import sys, json, csv, hashlib</w:t>
      </w:r>
    </w:p>
    <w:p w14:paraId="6BD6BF36">
      <w:pPr>
        <w:spacing w:before="0" w:after="0" w:line="240" w:lineRule="auto"/>
      </w:pPr>
      <w:r>
        <w:rPr>
          <w:rFonts w:ascii="Consolas" w:hAnsi="Consolas" w:eastAsia="宋体"/>
          <w:sz w:val="14"/>
        </w:rPr>
        <w:t>HERE = Path(__file__).resolve().parent</w:t>
      </w:r>
    </w:p>
    <w:p w14:paraId="44CEB180">
      <w:pPr>
        <w:spacing w:before="0" w:after="0" w:line="240" w:lineRule="auto"/>
      </w:pPr>
      <w:r>
        <w:rPr>
          <w:rFonts w:ascii="Consolas" w:hAnsi="Consolas" w:eastAsia="宋体"/>
          <w:sz w:val="14"/>
        </w:rPr>
        <w:t>if (HERE / 'pydeps').exists():</w:t>
      </w:r>
    </w:p>
    <w:p w14:paraId="777D37B0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sys.path.insert(0, str(HERE / 'pydeps'))</w:t>
      </w:r>
    </w:p>
    <w:p w14:paraId="486464F4">
      <w:pPr>
        <w:spacing w:before="0" w:after="0" w:line="240" w:lineRule="auto"/>
      </w:pPr>
      <w:r>
        <w:rPr>
          <w:rFonts w:ascii="Consolas" w:hAnsi="Consolas" w:eastAsia="宋体"/>
          <w:sz w:val="14"/>
        </w:rPr>
        <w:t>import numpy as np</w:t>
      </w:r>
    </w:p>
    <w:p w14:paraId="7AB2F6A5">
      <w:pPr>
        <w:spacing w:before="0" w:after="0" w:line="240" w:lineRule="auto"/>
      </w:pPr>
      <w:r>
        <w:rPr>
          <w:rFonts w:ascii="Consolas" w:hAnsi="Consolas" w:eastAsia="宋体"/>
          <w:sz w:val="14"/>
        </w:rPr>
        <w:t>import scipy</w:t>
      </w:r>
    </w:p>
    <w:p w14:paraId="32244AE2">
      <w:pPr>
        <w:spacing w:before="0" w:after="0" w:line="240" w:lineRule="auto"/>
      </w:pPr>
      <w:r>
        <w:rPr>
          <w:rFonts w:ascii="Consolas" w:hAnsi="Consolas" w:eastAsia="宋体"/>
          <w:sz w:val="14"/>
        </w:rPr>
        <w:t>from scipy.optimize import linprog</w:t>
      </w:r>
    </w:p>
    <w:p w14:paraId="645F0E0B">
      <w:pPr>
        <w:spacing w:before="0" w:after="0" w:line="240" w:lineRule="auto"/>
      </w:pPr>
      <w:r>
        <w:rPr>
          <w:rFonts w:ascii="Consolas" w:hAnsi="Consolas" w:eastAsia="宋体"/>
          <w:sz w:val="14"/>
        </w:rPr>
        <w:t>import openpyxl</w:t>
      </w:r>
    </w:p>
    <w:p w14:paraId="6B88DC4E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</w:t>
      </w:r>
    </w:p>
    <w:p w14:paraId="64EC8CDE">
      <w:pPr>
        <w:spacing w:before="0" w:after="0" w:line="240" w:lineRule="auto"/>
      </w:pPr>
      <w:r>
        <w:rPr>
          <w:rFonts w:ascii="Consolas" w:hAnsi="Consolas" w:eastAsia="宋体"/>
          <w:sz w:val="14"/>
        </w:rPr>
        <w:t>ROOT = HERE.parents[2]</w:t>
      </w:r>
    </w:p>
    <w:p w14:paraId="21FD4AEC">
      <w:pPr>
        <w:spacing w:before="0" w:after="0" w:line="240" w:lineRule="auto"/>
      </w:pPr>
      <w:r>
        <w:rPr>
          <w:rFonts w:ascii="Consolas" w:hAnsi="Consolas" w:eastAsia="宋体"/>
          <w:sz w:val="14"/>
        </w:rPr>
        <w:t>OUT = HERE.parent / '计算结果'</w:t>
      </w:r>
    </w:p>
    <w:p w14:paraId="5AB4A2C9">
      <w:pPr>
        <w:spacing w:before="0" w:after="0" w:line="240" w:lineRule="auto"/>
      </w:pPr>
      <w:r>
        <w:rPr>
          <w:rFonts w:ascii="Consolas" w:hAnsi="Consolas" w:eastAsia="宋体"/>
          <w:sz w:val="14"/>
        </w:rPr>
        <w:t>OUT.mkdir(exist_ok=True)</w:t>
      </w:r>
    </w:p>
    <w:p w14:paraId="64A4B44A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</w:t>
      </w:r>
    </w:p>
    <w:p w14:paraId="4DA21B6F">
      <w:pPr>
        <w:spacing w:before="0" w:after="0" w:line="240" w:lineRule="auto"/>
      </w:pPr>
      <w:r>
        <w:rPr>
          <w:rFonts w:ascii="Consolas" w:hAnsi="Consolas" w:eastAsia="宋体"/>
          <w:sz w:val="14"/>
        </w:rPr>
        <w:t>def solve(price, load, pv, eta=.9, power=5000., initial=6000., cyclic=True, method='highs-ds'):</w:t>
      </w:r>
    </w:p>
    <w:p w14:paraId="5A3778CF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# x = [grid(144), charge(144), discharge(144), spill(144), energy(145)]</w:t>
      </w:r>
    </w:p>
    <w:p w14:paraId="2309DE6A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n = len(price); nv = 5*n+1; dt = 1/6</w:t>
      </w:r>
    </w:p>
    <w:p w14:paraId="12ADC81C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A = np.zeros((2*n, nv)); b = np.zeros(2*n)</w:t>
      </w:r>
    </w:p>
    <w:p w14:paraId="58DE11D3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for t in range(n):</w:t>
      </w:r>
    </w:p>
    <w:p w14:paraId="61E350FC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A[t,[t,n+t,2*n+t,3*n+t]] = [1,-1,1,-1]</w:t>
      </w:r>
    </w:p>
    <w:p w14:paraId="73BA5085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b[t] = (load[t]-pv[t])*dt</w:t>
      </w:r>
    </w:p>
    <w:p w14:paraId="75A994DF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A[n+t,[n+t,2*n+t,4*n+t,4*n+t+1]] = [-eta,1/eta,-1,1]</w:t>
      </w:r>
    </w:p>
    <w:p w14:paraId="64AE5E80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bounds = ([(0,None)]*n+[(0,power*dt)]*(2*n)</w:t>
      </w:r>
    </w:p>
    <w:p w14:paraId="63CE73A9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+[(0,float(v*dt)) for v in pv]+[(1200,10800)]*(n+1))</w:t>
      </w:r>
    </w:p>
    <w:p w14:paraId="413C523D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bounds[4*n]=(initial,initial)</w:t>
      </w:r>
    </w:p>
    <w:p w14:paraId="5F5082D1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if cyclic: bounds[-1]=(initial,initial)</w:t>
      </w:r>
    </w:p>
    <w:p w14:paraId="07CA3F68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c=np.r_[price,np.zeros(4*n+1)]</w:t>
      </w:r>
    </w:p>
    <w:p w14:paraId="61D15500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r=linprog(c,A_eq=A,b_eq=b,bounds=bounds,method=method)</w:t>
      </w:r>
    </w:p>
    <w:p w14:paraId="4B222914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if not r.success: raise RuntimeError(r.message)</w:t>
      </w:r>
    </w:p>
    <w:p w14:paraId="4CC78E54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x=r.x; q,ch,dis,spill=np.split(x[:4*n],4); e=x[4*n:]</w:t>
      </w:r>
    </w:p>
    <w:p w14:paraId="5F5E07CE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dual=float(b@r.eqlin.marginals)</w:t>
      </w:r>
    </w:p>
    <w:p w14:paraId="158AD4FB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for j,(lo,hi) in enumerate(bounds):</w:t>
      </w:r>
    </w:p>
    <w:p w14:paraId="5388AC90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if lo is not None: dual+=lo*r.lower.marginals[j]</w:t>
      </w:r>
    </w:p>
    <w:p w14:paraId="0F63B92A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if hi is not None: dual+=hi*r.upper.marginals[j]</w:t>
      </w:r>
    </w:p>
    <w:p w14:paraId="28A37B92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balance=q+pv*dt+dis-load*dt-ch-spill</w:t>
      </w:r>
    </w:p>
    <w:p w14:paraId="736EA4FF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dyn=np.diff(e)-eta*ch+dis/eta</w:t>
      </w:r>
    </w:p>
    <w:p w14:paraId="528B414B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checks={'balance_max_abs_kwh':float(np.max(np.abs(balance))),</w:t>
      </w:r>
    </w:p>
    <w:p w14:paraId="0CB02523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'storage_max_abs_kwh':float(np.max(np.abs(dyn))),</w:t>
      </w:r>
    </w:p>
    <w:p w14:paraId="5F319A99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'initial_kwh':float(e[0]),'terminal_kwh':float(e[-1]),</w:t>
      </w:r>
    </w:p>
    <w:p w14:paraId="2813D9F3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'minimum_storage_kwh':float(e.min()),'maximum_storage_kwh':float(e.max()),</w:t>
      </w:r>
    </w:p>
    <w:p w14:paraId="6189A6D3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'maximum_charge_kw':float(ch.max()/dt),'maximum_discharge_kw':float(dis.max()/dt),</w:t>
      </w:r>
    </w:p>
    <w:p w14:paraId="4DBDAAA4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'simultaneous_charge_discharge_slots':int(np.sum((ch&gt;1e-7)&amp;(dis&gt;1e-7))),</w:t>
      </w:r>
    </w:p>
    <w:p w14:paraId="6EF77D78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'dual_objective_yuan':dual,'primal_dual_gap_yuan':float(abs(r.fun-dual)),</w:t>
      </w:r>
    </w:p>
    <w:p w14:paraId="0A5792A8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'global_energy_residual_kwh':float(q.sum()+pv.sum()*dt-load.sum()*dt-spill.sum()-(1-eta)*ch.sum()-(1/eta-1)*dis.sum()-(e[-1]-e[0]))}</w:t>
      </w:r>
    </w:p>
    <w:p w14:paraId="16353E00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return {'cost':float(r.fun),'purchase':float(q.sum()),'charge':float(ch.sum()),</w:t>
      </w:r>
    </w:p>
    <w:p w14:paraId="0BC87514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'discharge':float(dis.sum()),'spill':float(spill.sum()),'q':q.tolist(),</w:t>
      </w:r>
    </w:p>
    <w:p w14:paraId="6AF8073D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'c':ch.tolist(),'d':dis.tolist(),'w':spill.tolist(),'e':e.tolist(),'checks':checks}</w:t>
      </w:r>
    </w:p>
    <w:p w14:paraId="70C479BE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</w:t>
      </w:r>
    </w:p>
    <w:p w14:paraId="5F111736">
      <w:pPr>
        <w:spacing w:before="0" w:after="0" w:line="240" w:lineRule="auto"/>
      </w:pPr>
      <w:r>
        <w:rPr>
          <w:rFonts w:ascii="Consolas" w:hAnsi="Consolas" w:eastAsia="宋体"/>
          <w:sz w:val="14"/>
        </w:rPr>
        <w:t>def main():</w:t>
      </w:r>
    </w:p>
    <w:p w14:paraId="51F52702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p=ROOT/'附件'/'附件1.xlsx'</w:t>
      </w:r>
    </w:p>
    <w:p w14:paraId="739B1E87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ws=openpyxl.load_workbook(p,data_only=True).active</w:t>
      </w:r>
    </w:p>
    <w:p w14:paraId="2973F718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rows=list(ws.values)[1:]</w:t>
      </w:r>
    </w:p>
    <w:p w14:paraId="1A3CCE2E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assert len(rows)==144</w:t>
      </w:r>
    </w:p>
    <w:p w14:paraId="3DE4A0C4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a=np.array([r[1:] for r in rows],dtype=float)</w:t>
      </w:r>
    </w:p>
    <w:p w14:paraId="7B097B8A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price,load,pv=a.T</w:t>
      </w:r>
    </w:p>
    <w:p w14:paraId="07EFD19E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assert np.isfinite(a).all() and (a&gt;=0).all()</w:t>
      </w:r>
    </w:p>
    <w:p w14:paraId="3EDD6FC4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def minute(v):</w:t>
      </w:r>
    </w:p>
    <w:p w14:paraId="7B09ADA1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if hasattr(v,'hour'): return v.hour*60+v.minute</w:t>
      </w:r>
    </w:p>
    <w:p w14:paraId="28DD5D6C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return 1440 if '+1' in v else int(v.split(':')[0])*60+int(v.split(':')[1])</w:t>
      </w:r>
    </w:p>
    <w:p w14:paraId="0A669BBB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assert [minute(r[0]) for r in rows]==list(range(10,1441,10))</w:t>
      </w:r>
    </w:p>
    <w:p w14:paraId="42481B94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res=solve(price,load,pv)</w:t>
      </w:r>
    </w:p>
    <w:p w14:paraId="256454A8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baseline=np.maximum(load-pv,0)/6</w:t>
      </w:r>
    </w:p>
    <w:p w14:paraId="023A00EA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res.update({'load_total':float(load.sum()/6),'pv_total':float(pv.sum()/6),</w:t>
      </w:r>
    </w:p>
    <w:p w14:paraId="5A0DD7C8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'baseline_cost':float(price@baseline),'baseline_purchase':float(baseline.sum()),</w:t>
      </w:r>
    </w:p>
    <w:p w14:paraId="7A438CE2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'baseline_spill':float(np.maximum(pv-load,0).sum()/6),</w:t>
      </w:r>
    </w:p>
    <w:p w14:paraId="722DF8B2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'price_min':float(price.min()),'price_max':float(price.max()),</w:t>
      </w:r>
    </w:p>
    <w:p w14:paraId="42AD23CF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'source_sha256':hashlib.sha256(p.read_bytes()).hexdigest(),</w:t>
      </w:r>
    </w:p>
    <w:p w14:paraId="359A8DCD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'scipy_version':scipy.__version__,'numpy_version':np.__version__,</w:t>
      </w:r>
    </w:p>
    <w:p w14:paraId="6D92FA97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'price':price.tolist(),'load':load.tolist(),'pv':pv.tolist()})</w:t>
      </w:r>
    </w:p>
    <w:p w14:paraId="224273C9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res['savings']=res['baseline_cost']-res['cost']</w:t>
      </w:r>
    </w:p>
    <w:p w14:paraId="70A0A956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res['savings_pct']=100*res['savings']/res['baseline_cost']</w:t>
      </w:r>
    </w:p>
    <w:p w14:paraId="5463C0F3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res['blocks']=[{'period':f'{i*4}:00-{(i+1)*4}:00',</w:t>
      </w:r>
    </w:p>
    <w:p w14:paraId="095EA6EA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   'charge':sum(res['c'][i*24:(i+1)*24]),</w:t>
      </w:r>
    </w:p>
    <w:p w14:paraId="25762602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           'discharge':sum(res['d'][i*24:(i+1)*24])} for i in range(6)]</w:t>
      </w:r>
    </w:p>
    <w:p w14:paraId="44800C57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res['selected']=[{'period':f'{h}:00-{h}:10','q':res['q'][h*6]} for h in [10,12,14,16,18,20]]</w:t>
      </w:r>
    </w:p>
    <w:p w14:paraId="27C80EA8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sensitivity=[]</w:t>
      </w:r>
    </w:p>
    <w:p w14:paraId="4FAA36EF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for label,eta,power,initial,cyclic in [</w:t>
      </w:r>
    </w:p>
    <w:p w14:paraId="0E4C317F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('充放电各85%',.85,5000,6000,True),('充放电各90%',.9,5000,6000,True),</w:t>
      </w:r>
    </w:p>
    <w:p w14:paraId="649A1E1B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('往返效率90%',np.sqrt(.9),5000,6000,True),('最大功率4000kW',.9,4000,6000,True),</w:t>
      </w:r>
    </w:p>
    <w:p w14:paraId="7F3FCC89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('最大功率6000kW',.9,6000,6000,True),('初始电量1200kWh',.9,5000,1200,True),</w:t>
      </w:r>
    </w:p>
    <w:p w14:paraId="2C60FFD3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('初始电量10800kWh',.9,5000,10800,True),('不约束日末回归',.9,5000,6000,False)]:</w:t>
      </w:r>
    </w:p>
    <w:p w14:paraId="0548E399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z=solve(price,load,pv,eta,power,initial,cyclic)</w:t>
      </w:r>
    </w:p>
    <w:p w14:paraId="64FD1800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sensitivity.append({'case':label,'cost':z['cost'],'purchase':z['purchase'],'end':z['e'][-1]})</w:t>
      </w:r>
    </w:p>
    <w:p w14:paraId="429BDAEB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shifted=solve(np.roll(price,1),np.roll(load,1),np.roll(pv,1))</w:t>
      </w:r>
    </w:p>
    <w:p w14:paraId="1B05C890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sensitivity.append({'case':'时刻作区间起点并循环补0时','cost':shifted['cost'],'purchase':shifted['purchase'],'end':shifted['e'][-1]})</w:t>
      </w:r>
    </w:p>
    <w:p w14:paraId="72179351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res['sensitivity']=sensitivity</w:t>
      </w:r>
    </w:p>
    <w:p w14:paraId="197F0B28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alt=solve(price,load,pv,method='highs-ipm')</w:t>
      </w:r>
    </w:p>
    <w:p w14:paraId="0514225E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res['checks']['independent_algorithm_cost_gap_yuan']=abs(alt['cost']-res['cost'])</w:t>
      </w:r>
    </w:p>
    <w:p w14:paraId="763FE36A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assert res['checks']['balance_max_abs_kwh']&lt;1e-6</w:t>
      </w:r>
    </w:p>
    <w:p w14:paraId="06C8A322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assert res['checks']['storage_max_abs_kwh']&lt;1e-6</w:t>
      </w:r>
    </w:p>
    <w:p w14:paraId="47DA9AA1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assert res['checks']['primal_dual_gap_yuan']&lt;1e-5</w:t>
      </w:r>
    </w:p>
    <w:p w14:paraId="642C29D0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assert res['checks']['simultaneous_charge_discharge_slots']==0</w:t>
      </w:r>
    </w:p>
    <w:p w14:paraId="0BD0F80A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assert abs(res['e'][-1]-6000)&lt;1e-6</w:t>
      </w:r>
    </w:p>
    <w:p w14:paraId="1FF46867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(OUT/'summary.json').write_text(json.dumps(res,ensure_ascii=False,indent=2),encoding='utf-8')</w:t>
      </w:r>
    </w:p>
    <w:p w14:paraId="53DFDA9C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def tm(m): return f'{m//60:02d}:{m%60:02d}'</w:t>
      </w:r>
    </w:p>
    <w:p w14:paraId="528A426C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with (OUT/'逐时段策略.csv').open('w',encoding='utf-8-sig',newline='') as f:</w:t>
      </w:r>
    </w:p>
    <w:p w14:paraId="3C0492C0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w=csv.writer(f);w.writerow(['序号','时间段','电价元每kWh','负载kW','光伏kW','购电kWh','充电kWh','放电kWh','弃光kWh','段初SOC_kWh','段末SOC_kWh','购电费元'])</w:t>
      </w:r>
    </w:p>
    <w:p w14:paraId="108F96AE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    for t in range(144):w.writerow([t+1,tm(10*t)+'-'+tm(10*(t+1)),price[t],load[t],pv[t],res['q'][t],res['c'][t],res['d'][t],res['w'][t],res['e'][t],res['e'][t+1],price[t]*res['q'][t]])</w:t>
      </w:r>
    </w:p>
    <w:p w14:paraId="49593B8B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import matplotlib</w:t>
      </w:r>
    </w:p>
    <w:p w14:paraId="42A1D387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matplotlib.use('Agg')</w:t>
      </w:r>
    </w:p>
    <w:p w14:paraId="4AA504CD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import matplotlib.pyplot as plt</w:t>
      </w:r>
    </w:p>
    <w:p w14:paraId="7990C879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plt.rcParams.update({'font.sans-serif':['Microsoft YaHei'],'axes.unicode_minus':False,'font.size':10})</w:t>
      </w:r>
    </w:p>
    <w:p w14:paraId="26918698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t=np.arange(144)/6</w:t>
      </w:r>
    </w:p>
    <w:p w14:paraId="09E02C95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fig,axs=plt.subplots(3,1,figsize=(9,7),sharex=True,constrained_layout=True)</w:t>
      </w:r>
    </w:p>
    <w:p w14:paraId="7274FEFA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axs[0].step(t,load,where='post',label='小区负载',color='#283747')</w:t>
      </w:r>
    </w:p>
    <w:p w14:paraId="7B9F4DD1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axs[0].step(t,pv,where='post',label='光伏预测功率',color='#da8b00')</w:t>
      </w:r>
    </w:p>
    <w:p w14:paraId="791FF48C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axs[0].step(t,np.array(res['q'])*6,where='post',label='计划购电功率',color='#2874a6',alpha=.85)</w:t>
      </w:r>
    </w:p>
    <w:p w14:paraId="66C2E103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axs[0].set_ylabel('功率 / kW');axs[0].legend(ncol=3,fontsize=9)</w:t>
      </w:r>
    </w:p>
    <w:p w14:paraId="29BEAB23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axs[1].bar(t,np.array(res['c'])*6,width=1/6,color='#2980b9',label='充电')</w:t>
      </w:r>
    </w:p>
    <w:p w14:paraId="2428F450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axs[1].bar(t,-np.array(res['d'])*6,width=1/6,color='#cb4335',label='放电')</w:t>
      </w:r>
    </w:p>
    <w:p w14:paraId="244BCE91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axs[1].set_ylabel('储能功率 / kW');axs[1].legend(ncol=2)</w:t>
      </w:r>
    </w:p>
    <w:p w14:paraId="2D1E9D32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axs[2].plot(np.arange(145)/6,res['e'],color='#1e8449',label='储电量')</w:t>
      </w:r>
    </w:p>
    <w:p w14:paraId="490FC75D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axs[2].axhline(1200,color='gray',ls='--');axs[2].axhline(10800,color='gray',ls='--')</w:t>
      </w:r>
    </w:p>
    <w:p w14:paraId="0DBC31F2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axs[2].set_ylabel('储电量 / kWh');axs[2].set_xlabel('当日时刻 / h')</w:t>
      </w:r>
    </w:p>
    <w:p w14:paraId="19BBE646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ax=axs[2].twinx();ax.step(t,price,where='post',color='#7d3c98',alpha=.55);ax.set_ylabel('电价 / 元每kWh')</w:t>
      </w:r>
    </w:p>
    <w:p w14:paraId="5F96E9CE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for a in axs:a.grid(alpha=.2);a.set_xlim(0,24);a.set_xticks(range(0,25,2))</w:t>
      </w:r>
    </w:p>
    <w:p w14:paraId="2737210E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fig.savefig(OUT/'调度曲线.png',dpi=200);plt.close(fig)</w:t>
      </w:r>
    </w:p>
    <w:p w14:paraId="5C5636FE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print(json.dumps({k:res[k] for k in ['cost','purchase','charge','discharge','spill','baseline_cost','savings_pct','blocks','selected','checks','sensitivity']},ensure_ascii=False,indent=2))</w:t>
      </w:r>
    </w:p>
    <w:p w14:paraId="49139752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</w:t>
      </w:r>
    </w:p>
    <w:p w14:paraId="40DA527F">
      <w:pPr>
        <w:spacing w:before="0" w:after="0" w:line="240" w:lineRule="auto"/>
      </w:pPr>
      <w:r>
        <w:rPr>
          <w:rFonts w:ascii="Consolas" w:hAnsi="Consolas" w:eastAsia="宋体"/>
          <w:sz w:val="14"/>
        </w:rPr>
        <w:t>if __name__=='__main__':</w:t>
      </w:r>
    </w:p>
    <w:p w14:paraId="0C8ACE70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sys.stdout.reconfigure(encoding='utf-8')</w:t>
      </w:r>
    </w:p>
    <w:p w14:paraId="3DDD5215">
      <w:pPr>
        <w:spacing w:before="0" w:after="0" w:line="240" w:lineRule="auto"/>
      </w:pPr>
      <w:r>
        <w:rPr>
          <w:rFonts w:ascii="Consolas" w:hAnsi="Consolas" w:eastAsia="宋体"/>
          <w:sz w:val="14"/>
        </w:rPr>
        <w:t xml:space="preserve">    main()</w:t>
      </w:r>
    </w:p>
    <w:sectPr>
      <w:footerReference r:id="rId5" w:type="default"/>
      <w:pgSz w:w="11906" w:h="16838"/>
      <w:pgMar w:top="1446" w:right="1446" w:bottom="1446" w:left="1446" w:header="709" w:footer="70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Times New Roman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Times New Roman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B22396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85443B1"/>
    <w:rsid w:val="7A4F0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00" w:line="276" w:lineRule="auto"/>
    </w:pPr>
    <w:rPr>
      <w:rFonts w:ascii="Times New Roman" w:hAnsi="Times New Roman" w:eastAsia="宋体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100" w:line="276" w:lineRule="auto"/>
      <w:outlineLvl w:val="0"/>
    </w:pPr>
    <w:rPr>
      <w:rFonts w:eastAsia="宋体" w:asciiTheme="majorAscii" w:hAnsiTheme="majorAscii" w:cstheme="majorBidi"/>
      <w:b/>
      <w:bCs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 w:line="276" w:lineRule="auto"/>
      <w:outlineLvl w:val="1"/>
    </w:pPr>
    <w:rPr>
      <w:rFonts w:eastAsia="宋体" w:asciiTheme="majorAscii" w:hAnsiTheme="majorAscii" w:cstheme="majorBidi"/>
      <w:b/>
      <w:bCs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276" w:lineRule="auto"/>
      <w:outlineLvl w:val="2"/>
    </w:pPr>
    <w:rPr>
      <w:rFonts w:eastAsia="宋体" w:asciiTheme="majorAscii" w:hAnsiTheme="majorAscii" w:cstheme="majorBidi"/>
      <w:b/>
      <w:bCs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100" w:line="276" w:lineRule="auto"/>
      <w:contextualSpacing/>
      <w:jc w:val="center"/>
    </w:pPr>
    <w:rPr>
      <w:rFonts w:asciiTheme="majorAscii" w:hAnsiTheme="majorAscii" w:cstheme="majorBidi"/>
      <w:b/>
      <w:spacing w:val="5"/>
      <w:kern w:val="28"/>
      <w:sz w:val="3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eastAsia="宋体" w:asciiTheme="majorAscii" w:hAnsiTheme="majorAscii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eastAsia="宋体" w:asciiTheme="majorAscii" w:hAnsiTheme="majorAsci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eastAsia="宋体" w:asciiTheme="majorAscii" w:hAnsiTheme="majorAscii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eastAsia="宋体" w:asciiTheme="majorAscii" w:hAnsiTheme="majorAscii" w:cstheme="majorBidi"/>
      <w:b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3432</Words>
  <Characters>4405</Characters>
  <Lines>0</Lines>
  <Paragraphs>0</Paragraphs>
  <TotalTime>6</TotalTime>
  <ScaleCrop>false</ScaleCrop>
  <LinksUpToDate>false</LinksUpToDate>
  <CharactersWithSpaces>4466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黎光</dc:creator>
  <dc:description>generated by python-docx</dc:description>
  <cp:lastModifiedBy>黎光</cp:lastModifiedBy>
  <dcterms:modified xsi:type="dcterms:W3CDTF">2026-09-10T13:43:01Z</dcterms:modified>
  <dc:title>微网与外部电网电力调控策略的预测优化模型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eyJoZGlkIjoiOGUxNDhkMDcwNjZiYjQ4NzRjNzZjYWYyZmY3NmI5ZTIiLCJ1c2VySWQiOiI0ODk1NzQzMTcifQ==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DA879D75AA4141EDA9898D0CED467C8A_12</vt:lpwstr>
  </property>
</Properties>
</file>