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576C8">
      <w:pPr>
        <w:pStyle w:val="31"/>
      </w:pPr>
      <w:r>
        <w:t>基于滚动预测与储能协同调度的</w:t>
      </w:r>
      <w:r>
        <w:br w:type="textWrapping"/>
      </w:r>
      <w:r>
        <w:t>微网购电策略优化研究</w:t>
      </w:r>
    </w:p>
    <w:p w14:paraId="1B0F7F96">
      <w:pPr>
        <w:spacing w:after="240"/>
        <w:ind w:firstLine="0"/>
        <w:jc w:val="center"/>
      </w:pPr>
      <w:r>
        <w:rPr>
          <w:rFonts w:ascii="Times New Roman" w:hAnsi="Times New Roman" w:eastAsia="黑体"/>
          <w:sz w:val="32"/>
        </w:rPr>
        <w:t>摘　要</w:t>
      </w:r>
    </w:p>
    <w:p w14:paraId="70093EA2">
      <w:pPr>
        <w:ind w:firstLine="480"/>
      </w:pPr>
      <w:r>
        <w:t>本文针对微网与外部电网的电力调控问题，建立能量平衡与储能状态约束下的购电优化模型，研究确定性日计划、负载与光伏变化、预报更新和波动电价四种条件下的调度策略。通过线性规划、滚动预测和历史残差情景，协调常规购电、储能充放电与紧急补购。</w:t>
      </w:r>
    </w:p>
    <w:p w14:paraId="5248E249">
      <w:pPr>
        <w:ind w:firstLine="480"/>
      </w:pPr>
      <w:r>
        <w:t>问题一中，建立以日购电费用最小为目标的线性规划模型，在首尾储电量相等的条件下，求得日购电量59,482.70 kWh，最低费用35,126.95元，较无储能方案节省26.90%。通过原始与对偶目标的一致性检验验证该结果。</w:t>
      </w:r>
    </w:p>
    <w:p w14:paraId="1046E36D">
      <w:pPr>
        <w:ind w:firstLine="480"/>
      </w:pPr>
      <w:r>
        <w:t>问题二中，采用历史数据训练岭回归预测器，以三条残差情景制定日前计划，并根据当前净负荷执行储能调节。2月至12月总费用为1,450.61万元。问题三中，建立考虑增购、取消和紧急购电的滚动调整模型；采用0、6、12、18时全部预报时，总费用为1,396.89万元，较仅用0时预报降低4.61%，紧急购电量降低87.18%。</w:t>
      </w:r>
    </w:p>
    <w:p w14:paraId="07F2B5C5">
      <w:pPr>
        <w:ind w:firstLine="480"/>
      </w:pPr>
      <w:r>
        <w:t>问题四中，将分时固定电价推广为波动电价。在当天价格曲线已知的条件下，日前计划与滚动调整方案的费用分别为1,524.94万元和1,460.88万元；仅用历史价格预测时，对应费用为1,531.96万元和1,473.23万元。两类结果分别反映不同的信息条件。</w:t>
      </w:r>
    </w:p>
    <w:p w14:paraId="349BF054">
      <w:pPr>
        <w:ind w:firstLine="480"/>
      </w:pPr>
      <w:r>
        <w:t>结果表明，储能移峰与预报更新在所测策略中能够降低购电支出。模型通过能量守恒、容量、功率和费用核算检验；除问题一外，结果为给定策略的历史回放费用，其适用范围受预测误差、结算约定与实时控制规则限制。</w:t>
      </w:r>
    </w:p>
    <w:p w14:paraId="0497B71F">
      <w:pPr>
        <w:ind w:firstLine="480"/>
      </w:pPr>
      <w:r>
        <w:rPr>
          <w:b/>
        </w:rPr>
        <w:t>关键词：</w:t>
      </w:r>
      <w:r>
        <w:t>微网；储能调度；线性规划；滚动预测；情景优化</w:t>
      </w:r>
    </w:p>
    <w:p w14:paraId="4085A49B">
      <w:r>
        <w:br w:type="page"/>
      </w:r>
    </w:p>
    <w:p w14:paraId="4274B5FA">
      <w:pPr>
        <w:pStyle w:val="3"/>
      </w:pPr>
      <w:r>
        <w:t>第1章　问题重述</w:t>
      </w:r>
    </w:p>
    <w:p w14:paraId="23ABDC9B">
      <w:pPr>
        <w:pStyle w:val="4"/>
      </w:pPr>
      <w:r>
        <w:t>1.1 问题背景</w:t>
      </w:r>
    </w:p>
    <w:p w14:paraId="44E5D4D7">
      <w:pPr>
        <w:ind w:firstLine="480"/>
      </w:pPr>
      <w:r>
        <w:t>微网由小区负载、光伏发电设备和储能设备组成，并通过外部电网补充电能。光伏出力与用电需求在时间上的差异，使得单纯依靠即时购电难以充分利用低价电能和本地发电。储能设备能够在低价或光伏富余时充电，在高价或供能不足时放电，从而改变外网购电的时间分布。</w:t>
      </w:r>
    </w:p>
    <w:p w14:paraId="07AE90A0">
      <w:pPr>
        <w:ind w:firstLine="480"/>
      </w:pPr>
      <w:r>
        <w:t>本研究考虑的调控目标是在持续满足小区负载的前提下，尽可能降低购电费用。系统每10分钟记录一次功率，储能最大容量为12000 kWh，允许储电量为1200至10800 kWh，最大充放电功率为5000 kW，初始储电量为6000 kWh。预测误差与电价变化进一步影响日前计划和后续调整，需要在统一的能量约束下进行分析。</w:t>
      </w:r>
    </w:p>
    <w:p w14:paraId="7CF4FD38">
      <w:pPr>
        <w:pStyle w:val="4"/>
      </w:pPr>
      <w:r>
        <w:t>1.2 问题要求</w:t>
      </w:r>
    </w:p>
    <w:p w14:paraId="1F778DDE">
      <w:pPr>
        <w:ind w:firstLine="480"/>
      </w:pPr>
      <w:r>
        <w:t>问题1：每天电价和负载相同，已知一天的光伏预测，在0时制定日购电计划，并满足日初与日末储电量相等。依据附件1给出指定购电时段、六个储能统计区间及全天费用。</w:t>
      </w:r>
    </w:p>
    <w:p w14:paraId="6B1CDF55">
      <w:pPr>
        <w:ind w:firstLine="480"/>
      </w:pPr>
      <w:r>
        <w:t>问题2：负载和光伏功率随时间变化，每天0时制定计划，其余常规费用按计划结算。供能不足部分按当时电价的5倍紧急购电，需利用附件2给出全年计划及指定日期结果。</w:t>
      </w:r>
    </w:p>
    <w:p w14:paraId="2B616A86">
      <w:pPr>
        <w:ind w:firstLine="480"/>
      </w:pPr>
      <w:r>
        <w:t>问题3：每天0、6、12、18时获得未来24小时的整点光伏预报，允许调整未执行计划，并计入增购或取消交易的相关费用。利用附件3建立滚动调整模型，分析其他预报时刻的应用价值。</w:t>
      </w:r>
    </w:p>
    <w:p w14:paraId="4BC2A52A">
      <w:pPr>
        <w:ind w:firstLine="480"/>
      </w:pPr>
      <w:r>
        <w:t>问题4：利用附件4的波动电价重新计算问题2和问题3，分别给出日前计划和滚动调整结果，并说明电价信息在决策时是否可用。</w:t>
      </w:r>
    </w:p>
    <w:p w14:paraId="1B02556D">
      <w:pPr>
        <w:pStyle w:val="3"/>
      </w:pPr>
      <w:r>
        <w:t>第2章　问题分析</w:t>
      </w:r>
    </w:p>
    <w:p w14:paraId="7386CA1E">
      <w:pPr>
        <w:pStyle w:val="4"/>
      </w:pPr>
      <w:r>
        <w:t>2.1 问题1的分析</w:t>
      </w:r>
    </w:p>
    <w:p w14:paraId="3474AF8C">
      <w:pPr>
        <w:ind w:firstLine="480"/>
      </w:pPr>
      <w:r>
        <w:t>问题1的核心在于将电能的跨时段转移转化为带储能状态的费用最小化问题。由于负载、电价和光伏预测均已给定，购电量与充放电量可以作为连续决策变量。功率约束限制单个时段可转移的电量，容量约束限制跨时段积累的电量，首尾状态相等则防止通过消耗初始库存获得虚假的低费用。</w:t>
      </w:r>
    </w:p>
    <w:p w14:paraId="1DDF1218">
      <w:pPr>
        <w:ind w:firstLine="480"/>
      </w:pPr>
      <w:r>
        <w:t>在变量定义一致的条件下，供需平衡和储能动态均可写为线性关系。因此，采用线性规划直接求解，并以独立模型的对偶目标验证最优性。同时结合日内曲线解释低价充电、高价放电及部分时段仍需购电的原因。</w:t>
      </w:r>
    </w:p>
    <w:p w14:paraId="11035638">
      <w:pPr>
        <w:pStyle w:val="4"/>
      </w:pPr>
      <w:r>
        <w:t>2.2 问题2的分析</w:t>
      </w:r>
    </w:p>
    <w:p w14:paraId="6C7AEF61">
      <w:pPr>
        <w:ind w:firstLine="480"/>
      </w:pPr>
      <w:r>
        <w:t>问题2的困难在于日前决策不能使用尚未发生的实际负载和光伏数据。计划过低会增加高价紧急购电，计划过高又可能造成已付费电量弃置；储能则在二者之间提供缓冲。因此，预测误差应进入购电决策，而不宜仅把一条点预测当作确定性输入。</w:t>
      </w:r>
    </w:p>
    <w:p w14:paraId="69797C6C">
      <w:pPr>
        <w:ind w:firstLine="480"/>
      </w:pPr>
      <w:r>
        <w:t>本文先比较不同历史预测方法，再利用完整日残差构造净负荷情景，以共同的日前购电量连接各情景。运行时根据当前观测执行充放电，并将日末状态传递至下一日。这样既能保持决策的时间顺序，又能通过实际账单评价预测与调度的综合效果。</w:t>
      </w:r>
    </w:p>
    <w:p w14:paraId="1A9842BE">
      <w:pPr>
        <w:pStyle w:val="4"/>
      </w:pPr>
      <w:r>
        <w:t>2.3 问题3的分析</w:t>
      </w:r>
    </w:p>
    <w:p w14:paraId="74ED0736">
      <w:pPr>
        <w:ind w:firstLine="480"/>
      </w:pPr>
      <w:r>
        <w:t>问题3在日前计划基础上增加了预报更新和交易调整。模型需要解决两个衔接问题：一是将整点预报映射为10分钟序列，二是用更新时刻的实际储电量连接剩余时段的优化。已执行的交易不可回改，尚未执行的计划则需权衡预报改善带来的收益与调整费用。</w:t>
      </w:r>
    </w:p>
    <w:p w14:paraId="4810C240">
      <w:pPr>
        <w:ind w:firstLine="480"/>
      </w:pPr>
      <w:r>
        <w:t>由于一次调整会影响后续储能状态，各发布时间的作用不能简单相加。本文采用逐步加入6、12、18时更新的嵌套策略进行比较，分析其总费用和紧急购电变化。对于题面未提供预报的其他时刻，只讨论引入条件，不虚构其预测效果。</w:t>
      </w:r>
    </w:p>
    <w:p w14:paraId="0D174346">
      <w:pPr>
        <w:pStyle w:val="4"/>
      </w:pPr>
      <w:r>
        <w:t>2.4 问题4的分析</w:t>
      </w:r>
    </w:p>
    <w:p w14:paraId="2F51E7A6">
      <w:pPr>
        <w:ind w:firstLine="480"/>
      </w:pPr>
      <w:r>
        <w:t>波动电价使购电时间的选择同时依赖净负荷和价格判断。附件4给出的是实际发生的价格，不能仅因数据可见就认定当日零点已知全天曲线。因此，应将已知当天价格的条件基准与仅利用历史价格的预测方案分开求解，并统一按实际交易价格结算。</w:t>
      </w:r>
    </w:p>
    <w:p w14:paraId="4FE9A37E">
      <w:pPr>
        <w:ind w:firstLine="480"/>
      </w:pPr>
      <w:r>
        <w:t>本文沿用问题2和问题3的物理约束与执行规则，只改变决策使用的价格输入。通过并列比较两种信息条件，区分价格预测误差与预报更新的影响，使结果解释与模型假设一致。</w:t>
      </w:r>
    </w:p>
    <w:p w14:paraId="5D734E72">
      <w:pPr>
        <w:pStyle w:val="3"/>
      </w:pPr>
      <w:r>
        <w:t>第3章　符号说明</w:t>
      </w:r>
    </w:p>
    <w:p w14:paraId="05963228">
      <w:pPr>
        <w:keepNext/>
        <w:spacing w:before="100" w:after="60" w:line="360" w:lineRule="exact"/>
        <w:ind w:firstLine="0"/>
        <w:jc w:val="center"/>
      </w:pPr>
      <w:r>
        <w:rPr>
          <w:sz w:val="21"/>
        </w:rPr>
        <w:t>主要符号及单位</w:t>
      </w:r>
    </w:p>
    <w:tbl>
      <w:tblPr>
        <w:tblStyle w:val="32"/>
        <w:tblW w:w="0" w:type="auto"/>
        <w:jc w:val="center"/>
        <w:tblLayout w:type="fixed"/>
        <w:tblCellMar>
          <w:top w:w="0" w:type="dxa"/>
          <w:left w:w="108" w:type="dxa"/>
          <w:bottom w:w="0" w:type="dxa"/>
          <w:right w:w="108" w:type="dxa"/>
        </w:tblCellMar>
      </w:tblPr>
      <w:tblGrid>
        <w:gridCol w:w="2381"/>
        <w:gridCol w:w="4989"/>
        <w:gridCol w:w="1701"/>
      </w:tblGrid>
      <w:tr w14:paraId="2AF842B0">
        <w:tblPrEx>
          <w:tblCellMar>
            <w:top w:w="0" w:type="dxa"/>
            <w:left w:w="108" w:type="dxa"/>
            <w:bottom w:w="0" w:type="dxa"/>
            <w:right w:w="108" w:type="dxa"/>
          </w:tblCellMar>
        </w:tblPrEx>
        <w:trPr>
          <w:cantSplit/>
          <w:tblHeader/>
          <w:jc w:val="center"/>
        </w:trPr>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72C3A6F">
            <w:pPr>
              <w:keepNext/>
              <w:spacing w:before="0" w:after="0" w:line="320" w:lineRule="exact"/>
              <w:ind w:firstLine="0"/>
              <w:jc w:val="center"/>
            </w:pPr>
            <w:r>
              <w:rPr>
                <w:b/>
                <w:sz w:val="21"/>
              </w:rPr>
              <w:t>符号</w:t>
            </w:r>
          </w:p>
        </w:tc>
        <w:tc>
          <w:tcPr>
            <w:tcW w:w="498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BEE83DA">
            <w:pPr>
              <w:keepNext/>
              <w:spacing w:before="0" w:after="0" w:line="320" w:lineRule="exact"/>
              <w:ind w:firstLine="0"/>
              <w:jc w:val="center"/>
            </w:pPr>
            <w:r>
              <w:rPr>
                <w:b/>
                <w:sz w:val="21"/>
              </w:rPr>
              <w:t>含义</w:t>
            </w:r>
          </w:p>
        </w:tc>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4D21F35">
            <w:pPr>
              <w:keepNext/>
              <w:spacing w:before="0" w:after="0" w:line="320" w:lineRule="exact"/>
              <w:ind w:firstLine="0"/>
              <w:jc w:val="center"/>
            </w:pPr>
            <w:r>
              <w:rPr>
                <w:b/>
                <w:sz w:val="21"/>
              </w:rPr>
              <w:t>单位</w:t>
            </w:r>
          </w:p>
        </w:tc>
      </w:tr>
      <w:tr w14:paraId="0DCCDFB4">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4F4F6C99">
            <w:pPr>
              <w:keepNext/>
              <w:spacing w:before="0" w:after="0" w:line="320" w:lineRule="exact"/>
              <w:ind w:firstLine="0"/>
              <w:jc w:val="center"/>
            </w:pPr>
            <m:oMathPara>
              <m:oMath>
                <m:r>
                  <m:rPr/>
                  <m:t>d,t</m:t>
                </m:r>
              </m:oMath>
            </m:oMathPara>
          </w:p>
        </w:tc>
        <w:tc>
          <w:tcPr>
            <w:tcW w:w="4989" w:type="dxa"/>
            <w:tcBorders>
              <w:top w:val="nil"/>
              <w:left w:val="nil"/>
              <w:bottom w:val="nil"/>
              <w:right w:val="nil"/>
            </w:tcBorders>
            <w:tcMar>
              <w:top w:w="65" w:type="dxa"/>
              <w:left w:w="65" w:type="dxa"/>
              <w:bottom w:w="65" w:type="dxa"/>
              <w:right w:w="65" w:type="dxa"/>
            </w:tcMar>
            <w:vAlign w:val="center"/>
          </w:tcPr>
          <w:p w14:paraId="2A7FE89F">
            <w:pPr>
              <w:keepNext/>
              <w:spacing w:before="0" w:after="0" w:line="320" w:lineRule="exact"/>
              <w:ind w:firstLine="0"/>
              <w:jc w:val="center"/>
            </w:pPr>
            <w:r>
              <w:rPr>
                <w:b w:val="0"/>
                <w:sz w:val="21"/>
              </w:rPr>
              <w:t>日期与日内时段索引</w:t>
            </w:r>
          </w:p>
        </w:tc>
        <w:tc>
          <w:tcPr>
            <w:tcW w:w="1701" w:type="dxa"/>
            <w:tcBorders>
              <w:top w:val="nil"/>
              <w:left w:val="nil"/>
              <w:bottom w:val="nil"/>
              <w:right w:val="nil"/>
            </w:tcBorders>
            <w:tcMar>
              <w:top w:w="65" w:type="dxa"/>
              <w:left w:w="65" w:type="dxa"/>
              <w:bottom w:w="65" w:type="dxa"/>
              <w:right w:w="65" w:type="dxa"/>
            </w:tcMar>
            <w:vAlign w:val="center"/>
          </w:tcPr>
          <w:p w14:paraId="10224AB6">
            <w:pPr>
              <w:keepNext/>
              <w:spacing w:before="0" w:after="0" w:line="320" w:lineRule="exact"/>
              <w:ind w:firstLine="0"/>
              <w:jc w:val="center"/>
            </w:pPr>
            <w:r>
              <w:rPr>
                <w:b w:val="0"/>
                <w:sz w:val="21"/>
              </w:rPr>
              <w:t>—</w:t>
            </w:r>
          </w:p>
        </w:tc>
      </w:tr>
      <w:tr w14:paraId="3FFE6BBF">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2C142DDB">
            <w:pPr>
              <w:keepNext/>
              <w:spacing w:before="0" w:after="0" w:line="320" w:lineRule="exact"/>
              <w:ind w:firstLine="0"/>
              <w:jc w:val="center"/>
            </w:pPr>
            <m:oMathPara>
              <m:oMath>
                <m:r>
                  <m:rPr/>
                  <m:t>Δt</m:t>
                </m:r>
              </m:oMath>
            </m:oMathPara>
          </w:p>
        </w:tc>
        <w:tc>
          <w:tcPr>
            <w:tcW w:w="4989" w:type="dxa"/>
            <w:tcBorders>
              <w:top w:val="nil"/>
              <w:left w:val="nil"/>
              <w:bottom w:val="nil"/>
              <w:right w:val="nil"/>
            </w:tcBorders>
            <w:tcMar>
              <w:top w:w="65" w:type="dxa"/>
              <w:left w:w="65" w:type="dxa"/>
              <w:bottom w:w="65" w:type="dxa"/>
              <w:right w:w="65" w:type="dxa"/>
            </w:tcMar>
            <w:vAlign w:val="center"/>
          </w:tcPr>
          <w:p w14:paraId="28719D0C">
            <w:pPr>
              <w:keepNext/>
              <w:spacing w:before="0" w:after="0" w:line="320" w:lineRule="exact"/>
              <w:ind w:firstLine="0"/>
              <w:jc w:val="center"/>
            </w:pPr>
            <w:r>
              <w:rPr>
                <w:b w:val="0"/>
                <w:sz w:val="21"/>
              </w:rPr>
              <w:t>时段长度，取1/6小时</w:t>
            </w:r>
          </w:p>
        </w:tc>
        <w:tc>
          <w:tcPr>
            <w:tcW w:w="1701" w:type="dxa"/>
            <w:tcBorders>
              <w:top w:val="nil"/>
              <w:left w:val="nil"/>
              <w:bottom w:val="nil"/>
              <w:right w:val="nil"/>
            </w:tcBorders>
            <w:tcMar>
              <w:top w:w="65" w:type="dxa"/>
              <w:left w:w="65" w:type="dxa"/>
              <w:bottom w:w="65" w:type="dxa"/>
              <w:right w:w="65" w:type="dxa"/>
            </w:tcMar>
            <w:vAlign w:val="center"/>
          </w:tcPr>
          <w:p w14:paraId="05D9451E">
            <w:pPr>
              <w:keepNext/>
              <w:spacing w:before="0" w:after="0" w:line="320" w:lineRule="exact"/>
              <w:ind w:firstLine="0"/>
              <w:jc w:val="center"/>
            </w:pPr>
            <w:r>
              <w:rPr>
                <w:b w:val="0"/>
                <w:sz w:val="21"/>
              </w:rPr>
              <w:t>h</w:t>
            </w:r>
          </w:p>
        </w:tc>
      </w:tr>
      <w:tr w14:paraId="156FFAB7">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0C207A14">
            <w:pPr>
              <w:keepNext/>
              <w:spacing w:before="0" w:after="0" w:line="320" w:lineRule="exact"/>
              <w:ind w:firstLine="0"/>
              <w:jc w:val="center"/>
            </w:pPr>
            <m:oMathPara>
              <m:oMath>
                <m:sSub>
                  <m:sSubPr/>
                  <m:e>
                    <m:r>
                      <m:rPr/>
                      <m:t>L</m:t>
                    </m:r>
                  </m:e>
                  <m:sub>
                    <m:r>
                      <m:rPr/>
                      <m:t>d,t</m:t>
                    </m:r>
                  </m:sub>
                </m:sSub>
                <m:r>
                  <m:rPr/>
                  <m:t>,</m:t>
                </m:r>
                <m:sSubSup>
                  <m:sSubSupPr/>
                  <m:e>
                    <m:r>
                      <m:rPr/>
                      <m:t>P</m:t>
                    </m:r>
                  </m:e>
                  <m:sub>
                    <m:r>
                      <m:rPr/>
                      <m:t>d,t</m:t>
                    </m:r>
                  </m:sub>
                  <m:sup>
                    <m:r>
                      <m:rPr/>
                      <m:t>pv</m:t>
                    </m: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4364CC90">
            <w:pPr>
              <w:keepNext/>
              <w:spacing w:before="0" w:after="0" w:line="320" w:lineRule="exact"/>
              <w:ind w:firstLine="0"/>
              <w:jc w:val="center"/>
            </w:pPr>
            <w:r>
              <w:rPr>
                <w:b w:val="0"/>
                <w:sz w:val="21"/>
              </w:rPr>
              <w:t>小区负载与光伏发电功率</w:t>
            </w:r>
          </w:p>
        </w:tc>
        <w:tc>
          <w:tcPr>
            <w:tcW w:w="1701" w:type="dxa"/>
            <w:tcBorders>
              <w:top w:val="nil"/>
              <w:left w:val="nil"/>
              <w:bottom w:val="nil"/>
              <w:right w:val="nil"/>
            </w:tcBorders>
            <w:tcMar>
              <w:top w:w="65" w:type="dxa"/>
              <w:left w:w="65" w:type="dxa"/>
              <w:bottom w:w="65" w:type="dxa"/>
              <w:right w:w="65" w:type="dxa"/>
            </w:tcMar>
            <w:vAlign w:val="center"/>
          </w:tcPr>
          <w:p w14:paraId="5AFA0857">
            <w:pPr>
              <w:keepNext/>
              <w:spacing w:before="0" w:after="0" w:line="320" w:lineRule="exact"/>
              <w:ind w:firstLine="0"/>
              <w:jc w:val="center"/>
            </w:pPr>
            <w:r>
              <w:rPr>
                <w:b w:val="0"/>
                <w:sz w:val="21"/>
              </w:rPr>
              <w:t>kW</w:t>
            </w:r>
          </w:p>
        </w:tc>
      </w:tr>
      <w:tr w14:paraId="18D8E2F8">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3BC8FCA5">
            <w:pPr>
              <w:keepNext/>
              <w:spacing w:before="0" w:after="0" w:line="320" w:lineRule="exact"/>
              <w:ind w:firstLine="0"/>
              <w:jc w:val="center"/>
            </w:pPr>
            <m:oMathPara>
              <m:oMath>
                <m:sSubSup>
                  <m:sSubSupPr/>
                  <m:e>
                    <m:r>
                      <m:rPr/>
                      <m:t>E</m:t>
                    </m:r>
                  </m:e>
                  <m:sub>
                    <m:r>
                      <m:rPr/>
                      <m:t>d,t</m:t>
                    </m:r>
                  </m:sub>
                  <m:sup>
                    <m:r>
                      <m:rPr/>
                      <m:t>L</m:t>
                    </m:r>
                  </m:sup>
                </m:sSubSup>
                <m:r>
                  <m:rPr/>
                  <m:t>,</m:t>
                </m:r>
                <m:sSubSup>
                  <m:sSubSupPr/>
                  <m:e>
                    <m:r>
                      <m:rPr/>
                      <m:t>E</m:t>
                    </m:r>
                  </m:e>
                  <m:sub>
                    <m:r>
                      <m:rPr/>
                      <m:t>d,t</m:t>
                    </m:r>
                  </m:sub>
                  <m:sup>
                    <m:r>
                      <m:rPr/>
                      <m:t>pv</m:t>
                    </m: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387C1AA1">
            <w:pPr>
              <w:keepNext/>
              <w:spacing w:before="0" w:after="0" w:line="320" w:lineRule="exact"/>
              <w:ind w:firstLine="0"/>
              <w:jc w:val="center"/>
            </w:pPr>
            <w:r>
              <w:rPr>
                <w:b w:val="0"/>
                <w:sz w:val="21"/>
              </w:rPr>
              <w:t>负载用电量与光伏发电量</w:t>
            </w:r>
          </w:p>
        </w:tc>
        <w:tc>
          <w:tcPr>
            <w:tcW w:w="1701" w:type="dxa"/>
            <w:tcBorders>
              <w:top w:val="nil"/>
              <w:left w:val="nil"/>
              <w:bottom w:val="nil"/>
              <w:right w:val="nil"/>
            </w:tcBorders>
            <w:tcMar>
              <w:top w:w="65" w:type="dxa"/>
              <w:left w:w="65" w:type="dxa"/>
              <w:bottom w:w="65" w:type="dxa"/>
              <w:right w:w="65" w:type="dxa"/>
            </w:tcMar>
            <w:vAlign w:val="center"/>
          </w:tcPr>
          <w:p w14:paraId="362132F0">
            <w:pPr>
              <w:keepNext/>
              <w:spacing w:before="0" w:after="0" w:line="320" w:lineRule="exact"/>
              <w:ind w:firstLine="0"/>
              <w:jc w:val="center"/>
            </w:pPr>
            <w:r>
              <w:rPr>
                <w:b w:val="0"/>
                <w:sz w:val="21"/>
              </w:rPr>
              <w:t>kWh</w:t>
            </w:r>
          </w:p>
        </w:tc>
      </w:tr>
      <w:tr w14:paraId="5F36A1B8">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26DEBB48">
            <w:pPr>
              <w:keepNext/>
              <w:spacing w:before="0" w:after="0" w:line="320" w:lineRule="exact"/>
              <w:ind w:firstLine="0"/>
              <w:jc w:val="center"/>
            </w:pPr>
            <m:oMathPara>
              <m:oMath>
                <m:sSub>
                  <m:sSubPr/>
                  <m:e>
                    <m:r>
                      <m:rPr/>
                      <m:t>p</m:t>
                    </m:r>
                  </m:e>
                  <m:sub>
                    <m:r>
                      <m:rPr/>
                      <m:t>d,t</m:t>
                    </m:r>
                  </m:sub>
                </m:sSub>
                <m:r>
                  <m:rPr/>
                  <m:t>,</m:t>
                </m:r>
                <m:sSub>
                  <m:sSubPr/>
                  <m:e>
                    <m:acc>
                      <m:accPr/>
                      <m:e>
                        <m:r>
                          <m:rPr/>
                          <m:t>p</m:t>
                        </m:r>
                      </m:e>
                    </m:acc>
                  </m:e>
                  <m:sub>
                    <m:r>
                      <m:rPr/>
                      <m:t>d,t</m:t>
                    </m: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0E512530">
            <w:pPr>
              <w:keepNext/>
              <w:spacing w:before="0" w:after="0" w:line="320" w:lineRule="exact"/>
              <w:ind w:firstLine="0"/>
              <w:jc w:val="center"/>
            </w:pPr>
            <w:r>
              <w:rPr>
                <w:b w:val="0"/>
                <w:sz w:val="21"/>
              </w:rPr>
              <w:t>实际电价与预测电价</w:t>
            </w:r>
          </w:p>
        </w:tc>
        <w:tc>
          <w:tcPr>
            <w:tcW w:w="1701" w:type="dxa"/>
            <w:tcBorders>
              <w:top w:val="nil"/>
              <w:left w:val="nil"/>
              <w:bottom w:val="nil"/>
              <w:right w:val="nil"/>
            </w:tcBorders>
            <w:tcMar>
              <w:top w:w="65" w:type="dxa"/>
              <w:left w:w="65" w:type="dxa"/>
              <w:bottom w:w="65" w:type="dxa"/>
              <w:right w:w="65" w:type="dxa"/>
            </w:tcMar>
            <w:vAlign w:val="center"/>
          </w:tcPr>
          <w:p w14:paraId="31F11A41">
            <w:pPr>
              <w:keepNext/>
              <w:spacing w:before="0" w:after="0" w:line="320" w:lineRule="exact"/>
              <w:ind w:firstLine="0"/>
              <w:jc w:val="center"/>
            </w:pPr>
            <w:r>
              <w:rPr>
                <w:b w:val="0"/>
                <w:sz w:val="21"/>
              </w:rPr>
              <w:t>元/kWh</w:t>
            </w:r>
          </w:p>
        </w:tc>
      </w:tr>
      <w:tr w14:paraId="099B2CB2">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194D1F44">
            <w:pPr>
              <w:keepNext/>
              <w:spacing w:before="0" w:after="0" w:line="320" w:lineRule="exact"/>
              <w:ind w:firstLine="0"/>
              <w:jc w:val="center"/>
            </w:pPr>
            <m:oMathPara>
              <m:oMath>
                <m:sSubSup>
                  <m:sSubSupPr/>
                  <m:e>
                    <m:r>
                      <m:rPr/>
                      <m:t>G</m:t>
                    </m:r>
                  </m:e>
                  <m:sub>
                    <m:r>
                      <m:rPr/>
                      <m:t>d,t</m:t>
                    </m:r>
                  </m:sub>
                  <m:sup>
                    <m:r>
                      <m:rPr/>
                      <m:t>0</m:t>
                    </m:r>
                  </m:sup>
                </m:sSubSup>
                <m:r>
                  <m:rPr/>
                  <m:t>,</m:t>
                </m:r>
                <m:sSubSup>
                  <m:sSubSupPr/>
                  <m:e>
                    <m:r>
                      <m:rPr/>
                      <m:t>G</m:t>
                    </m:r>
                  </m:e>
                  <m:sub>
                    <m:r>
                      <m:rPr/>
                      <m:t>d,t</m:t>
                    </m:r>
                  </m:sub>
                  <m:sup>
                    <m:r>
                      <m:rPr/>
                      <m:t>k</m:t>
                    </m: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6D6321E4">
            <w:pPr>
              <w:keepNext/>
              <w:spacing w:before="0" w:after="0" w:line="320" w:lineRule="exact"/>
              <w:ind w:firstLine="0"/>
              <w:jc w:val="center"/>
            </w:pPr>
            <w:r>
              <w:rPr>
                <w:b w:val="0"/>
                <w:sz w:val="21"/>
              </w:rPr>
              <w:t>日前计划量与第k次调整后计划量</w:t>
            </w:r>
          </w:p>
        </w:tc>
        <w:tc>
          <w:tcPr>
            <w:tcW w:w="1701" w:type="dxa"/>
            <w:tcBorders>
              <w:top w:val="nil"/>
              <w:left w:val="nil"/>
              <w:bottom w:val="nil"/>
              <w:right w:val="nil"/>
            </w:tcBorders>
            <w:tcMar>
              <w:top w:w="65" w:type="dxa"/>
              <w:left w:w="65" w:type="dxa"/>
              <w:bottom w:w="65" w:type="dxa"/>
              <w:right w:w="65" w:type="dxa"/>
            </w:tcMar>
            <w:vAlign w:val="center"/>
          </w:tcPr>
          <w:p w14:paraId="7FF28DFF">
            <w:pPr>
              <w:keepNext/>
              <w:spacing w:before="0" w:after="0" w:line="320" w:lineRule="exact"/>
              <w:ind w:firstLine="0"/>
              <w:jc w:val="center"/>
            </w:pPr>
            <w:r>
              <w:rPr>
                <w:b w:val="0"/>
                <w:sz w:val="21"/>
              </w:rPr>
              <w:t>kWh</w:t>
            </w:r>
          </w:p>
        </w:tc>
      </w:tr>
      <w:tr w14:paraId="67D0328D">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1B874D9A">
            <w:pPr>
              <w:keepNext/>
              <w:spacing w:before="0" w:after="0" w:line="320" w:lineRule="exact"/>
              <w:ind w:firstLine="0"/>
              <w:jc w:val="center"/>
            </w:pPr>
            <m:oMathPara>
              <m:oMath>
                <m:sSub>
                  <m:sSubPr/>
                  <m:e>
                    <m:r>
                      <m:rPr/>
                      <m:t>C</m:t>
                    </m:r>
                  </m:e>
                  <m:sub>
                    <m:r>
                      <m:rPr/>
                      <m:t>d,t</m:t>
                    </m:r>
                  </m:sub>
                </m:sSub>
                <m:r>
                  <m:rPr/>
                  <m:t>,</m:t>
                </m:r>
                <m:sSub>
                  <m:sSubPr/>
                  <m:e>
                    <m:r>
                      <m:rPr/>
                      <m:t>D</m:t>
                    </m:r>
                  </m:e>
                  <m:sub>
                    <m:r>
                      <m:rPr/>
                      <m:t>d,t</m:t>
                    </m: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27A7C20E">
            <w:pPr>
              <w:keepNext/>
              <w:spacing w:before="0" w:after="0" w:line="320" w:lineRule="exact"/>
              <w:ind w:firstLine="0"/>
              <w:jc w:val="center"/>
            </w:pPr>
            <w:r>
              <w:rPr>
                <w:b w:val="0"/>
                <w:sz w:val="21"/>
              </w:rPr>
              <w:t>母线侧充电量与放电量</w:t>
            </w:r>
          </w:p>
        </w:tc>
        <w:tc>
          <w:tcPr>
            <w:tcW w:w="1701" w:type="dxa"/>
            <w:tcBorders>
              <w:top w:val="nil"/>
              <w:left w:val="nil"/>
              <w:bottom w:val="nil"/>
              <w:right w:val="nil"/>
            </w:tcBorders>
            <w:tcMar>
              <w:top w:w="65" w:type="dxa"/>
              <w:left w:w="65" w:type="dxa"/>
              <w:bottom w:w="65" w:type="dxa"/>
              <w:right w:w="65" w:type="dxa"/>
            </w:tcMar>
            <w:vAlign w:val="center"/>
          </w:tcPr>
          <w:p w14:paraId="4A3612FE">
            <w:pPr>
              <w:keepNext/>
              <w:spacing w:before="0" w:after="0" w:line="320" w:lineRule="exact"/>
              <w:ind w:firstLine="0"/>
              <w:jc w:val="center"/>
            </w:pPr>
            <w:r>
              <w:rPr>
                <w:b w:val="0"/>
                <w:sz w:val="21"/>
              </w:rPr>
              <w:t>kWh</w:t>
            </w:r>
          </w:p>
        </w:tc>
      </w:tr>
      <w:tr w14:paraId="50206CE9">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4FC6C644">
            <w:pPr>
              <w:keepNext/>
              <w:spacing w:before="0" w:after="0" w:line="320" w:lineRule="exact"/>
              <w:ind w:firstLine="0"/>
              <w:jc w:val="center"/>
            </w:pPr>
            <m:oMathPara>
              <m:oMath>
                <m:sSub>
                  <m:sSubPr/>
                  <m:e>
                    <m:r>
                      <m:rPr/>
                      <m:t>S</m:t>
                    </m:r>
                  </m:e>
                  <m:sub>
                    <m:r>
                      <m:rPr/>
                      <m:t>d,t</m:t>
                    </m: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00547764">
            <w:pPr>
              <w:keepNext/>
              <w:spacing w:before="0" w:after="0" w:line="320" w:lineRule="exact"/>
              <w:ind w:firstLine="0"/>
              <w:jc w:val="center"/>
            </w:pPr>
            <w:r>
              <w:rPr>
                <w:b w:val="0"/>
                <w:sz w:val="21"/>
              </w:rPr>
              <w:t>时段起点的储电量</w:t>
            </w:r>
          </w:p>
        </w:tc>
        <w:tc>
          <w:tcPr>
            <w:tcW w:w="1701" w:type="dxa"/>
            <w:tcBorders>
              <w:top w:val="nil"/>
              <w:left w:val="nil"/>
              <w:bottom w:val="nil"/>
              <w:right w:val="nil"/>
            </w:tcBorders>
            <w:tcMar>
              <w:top w:w="65" w:type="dxa"/>
              <w:left w:w="65" w:type="dxa"/>
              <w:bottom w:w="65" w:type="dxa"/>
              <w:right w:w="65" w:type="dxa"/>
            </w:tcMar>
            <w:vAlign w:val="center"/>
          </w:tcPr>
          <w:p w14:paraId="3D2133D8">
            <w:pPr>
              <w:keepNext/>
              <w:spacing w:before="0" w:after="0" w:line="320" w:lineRule="exact"/>
              <w:ind w:firstLine="0"/>
              <w:jc w:val="center"/>
            </w:pPr>
            <w:r>
              <w:rPr>
                <w:b w:val="0"/>
                <w:sz w:val="21"/>
              </w:rPr>
              <w:t>kWh</w:t>
            </w:r>
          </w:p>
        </w:tc>
      </w:tr>
      <w:tr w14:paraId="5F84FA44">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1DF0EA76">
            <w:pPr>
              <w:keepNext/>
              <w:spacing w:before="0" w:after="0" w:line="320" w:lineRule="exact"/>
              <w:ind w:firstLine="0"/>
              <w:jc w:val="center"/>
            </w:pPr>
            <m:oMathPara>
              <m:oMath>
                <m:sSub>
                  <m:sSubPr/>
                  <m:e>
                    <m:r>
                      <m:rPr/>
                      <m:t>R</m:t>
                    </m:r>
                  </m:e>
                  <m:sub>
                    <m:r>
                      <m:rPr/>
                      <m:t>d,t</m:t>
                    </m:r>
                  </m:sub>
                </m:sSub>
                <m:r>
                  <m:rPr/>
                  <m:t>,</m:t>
                </m:r>
                <m:sSub>
                  <m:sSubPr/>
                  <m:e>
                    <m:r>
                      <m:rPr/>
                      <m:t>W</m:t>
                    </m:r>
                  </m:e>
                  <m:sub>
                    <m:r>
                      <m:rPr/>
                      <m:t>d,t</m:t>
                    </m: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7CD337C5">
            <w:pPr>
              <w:keepNext/>
              <w:spacing w:before="0" w:after="0" w:line="320" w:lineRule="exact"/>
              <w:ind w:firstLine="0"/>
              <w:jc w:val="center"/>
            </w:pPr>
            <w:r>
              <w:rPr>
                <w:b w:val="0"/>
                <w:sz w:val="21"/>
              </w:rPr>
              <w:t>紧急购电量与弃置电量</w:t>
            </w:r>
          </w:p>
        </w:tc>
        <w:tc>
          <w:tcPr>
            <w:tcW w:w="1701" w:type="dxa"/>
            <w:tcBorders>
              <w:top w:val="nil"/>
              <w:left w:val="nil"/>
              <w:bottom w:val="nil"/>
              <w:right w:val="nil"/>
            </w:tcBorders>
            <w:tcMar>
              <w:top w:w="65" w:type="dxa"/>
              <w:left w:w="65" w:type="dxa"/>
              <w:bottom w:w="65" w:type="dxa"/>
              <w:right w:w="65" w:type="dxa"/>
            </w:tcMar>
            <w:vAlign w:val="center"/>
          </w:tcPr>
          <w:p w14:paraId="096F9CD2">
            <w:pPr>
              <w:keepNext/>
              <w:spacing w:before="0" w:after="0" w:line="320" w:lineRule="exact"/>
              <w:ind w:firstLine="0"/>
              <w:jc w:val="center"/>
            </w:pPr>
            <w:r>
              <w:rPr>
                <w:b w:val="0"/>
                <w:sz w:val="21"/>
              </w:rPr>
              <w:t>kWh</w:t>
            </w:r>
          </w:p>
        </w:tc>
      </w:tr>
      <w:tr w14:paraId="23F8549C">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6C11EAC4">
            <w:pPr>
              <w:keepNext/>
              <w:spacing w:before="0" w:after="0" w:line="320" w:lineRule="exact"/>
              <w:ind w:firstLine="0"/>
              <w:jc w:val="center"/>
            </w:pPr>
            <m:oMathPara>
              <m:oMath>
                <m:sSub>
                  <m:sSubPr/>
                  <m:e>
                    <m:r>
                      <m:rPr/>
                      <m:t>η</m:t>
                    </m:r>
                  </m:e>
                  <m:sub>
                    <m:r>
                      <m:rPr/>
                      <m:t>c</m:t>
                    </m:r>
                  </m:sub>
                </m:sSub>
                <m:r>
                  <m:rPr/>
                  <m:t>,</m:t>
                </m:r>
                <m:sSub>
                  <m:sSubPr/>
                  <m:e>
                    <m:r>
                      <m:rPr/>
                      <m:t>η</m:t>
                    </m:r>
                  </m:e>
                  <m:sub>
                    <m:r>
                      <m:rPr/>
                      <m:t>d</m:t>
                    </m:r>
                  </m:sub>
                </m:sSub>
              </m:oMath>
            </m:oMathPara>
          </w:p>
        </w:tc>
        <w:tc>
          <w:tcPr>
            <w:tcW w:w="4989" w:type="dxa"/>
            <w:tcBorders>
              <w:top w:val="nil"/>
              <w:left w:val="nil"/>
              <w:bottom w:val="nil"/>
              <w:right w:val="nil"/>
            </w:tcBorders>
            <w:tcMar>
              <w:top w:w="65" w:type="dxa"/>
              <w:left w:w="65" w:type="dxa"/>
              <w:bottom w:w="65" w:type="dxa"/>
              <w:right w:w="65" w:type="dxa"/>
            </w:tcMar>
            <w:vAlign w:val="center"/>
          </w:tcPr>
          <w:p w14:paraId="105A520C">
            <w:pPr>
              <w:keepNext/>
              <w:spacing w:before="0" w:after="0" w:line="320" w:lineRule="exact"/>
              <w:ind w:firstLine="0"/>
              <w:jc w:val="center"/>
            </w:pPr>
            <w:r>
              <w:rPr>
                <w:b w:val="0"/>
                <w:sz w:val="21"/>
              </w:rPr>
              <w:t>充电效率与放电效率</w:t>
            </w:r>
          </w:p>
        </w:tc>
        <w:tc>
          <w:tcPr>
            <w:tcW w:w="1701" w:type="dxa"/>
            <w:tcBorders>
              <w:top w:val="nil"/>
              <w:left w:val="nil"/>
              <w:bottom w:val="nil"/>
              <w:right w:val="nil"/>
            </w:tcBorders>
            <w:tcMar>
              <w:top w:w="65" w:type="dxa"/>
              <w:left w:w="65" w:type="dxa"/>
              <w:bottom w:w="65" w:type="dxa"/>
              <w:right w:w="65" w:type="dxa"/>
            </w:tcMar>
            <w:vAlign w:val="center"/>
          </w:tcPr>
          <w:p w14:paraId="78A25DCD">
            <w:pPr>
              <w:keepNext/>
              <w:spacing w:before="0" w:after="0" w:line="320" w:lineRule="exact"/>
              <w:ind w:firstLine="0"/>
              <w:jc w:val="center"/>
            </w:pPr>
            <w:r>
              <w:rPr>
                <w:b w:val="0"/>
                <w:sz w:val="21"/>
              </w:rPr>
              <w:t>—</w:t>
            </w:r>
          </w:p>
        </w:tc>
      </w:tr>
      <w:tr w14:paraId="656522F4">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021150CC">
            <w:pPr>
              <w:keepNext/>
              <w:spacing w:before="0" w:after="0" w:line="320" w:lineRule="exact"/>
              <w:ind w:firstLine="0"/>
              <w:jc w:val="center"/>
            </w:pPr>
            <m:oMathPara>
              <m:oMath>
                <m:sSub>
                  <m:sSubPr/>
                  <m:e>
                    <m:r>
                      <m:rPr/>
                      <m:t>N</m:t>
                    </m:r>
                  </m:e>
                  <m:sub>
                    <m:r>
                      <m:rPr/>
                      <m:t>d,t</m:t>
                    </m:r>
                  </m:sub>
                </m:sSub>
                <m:r>
                  <m:rPr/>
                  <m:t>,</m:t>
                </m:r>
                <m:sSubSup>
                  <m:sSubSupPr/>
                  <m:e>
                    <m:r>
                      <m:rPr/>
                      <m:t>N</m:t>
                    </m:r>
                  </m:e>
                  <m:sub>
                    <m:r>
                      <m:rPr/>
                      <m:t>d,t</m:t>
                    </m:r>
                  </m:sub>
                  <m:sup>
                    <m:d>
                      <m:dPr>
                        <m:sepChr m:val=""/>
                      </m:dPr>
                      <m:e>
                        <m:r>
                          <m:rPr/>
                          <m:t>s</m:t>
                        </m:r>
                      </m:e>
                    </m:d>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69B1129F">
            <w:pPr>
              <w:keepNext/>
              <w:spacing w:before="0" w:after="0" w:line="320" w:lineRule="exact"/>
              <w:ind w:firstLine="0"/>
              <w:jc w:val="center"/>
            </w:pPr>
            <w:r>
              <w:rPr>
                <w:b w:val="0"/>
                <w:sz w:val="21"/>
              </w:rPr>
              <w:t>实际净负荷电量与情景净负荷电量</w:t>
            </w:r>
          </w:p>
        </w:tc>
        <w:tc>
          <w:tcPr>
            <w:tcW w:w="1701" w:type="dxa"/>
            <w:tcBorders>
              <w:top w:val="nil"/>
              <w:left w:val="nil"/>
              <w:bottom w:val="nil"/>
              <w:right w:val="nil"/>
            </w:tcBorders>
            <w:tcMar>
              <w:top w:w="65" w:type="dxa"/>
              <w:left w:w="65" w:type="dxa"/>
              <w:bottom w:w="65" w:type="dxa"/>
              <w:right w:w="65" w:type="dxa"/>
            </w:tcMar>
            <w:vAlign w:val="center"/>
          </w:tcPr>
          <w:p w14:paraId="33F93C39">
            <w:pPr>
              <w:keepNext/>
              <w:spacing w:before="0" w:after="0" w:line="320" w:lineRule="exact"/>
              <w:ind w:firstLine="0"/>
              <w:jc w:val="center"/>
            </w:pPr>
            <w:r>
              <w:rPr>
                <w:b w:val="0"/>
                <w:sz w:val="21"/>
              </w:rPr>
              <w:t>kWh</w:t>
            </w:r>
          </w:p>
        </w:tc>
      </w:tr>
      <w:tr w14:paraId="18DFF146">
        <w:tblPrEx>
          <w:tblCellMar>
            <w:top w:w="0" w:type="dxa"/>
            <w:left w:w="108" w:type="dxa"/>
            <w:bottom w:w="0" w:type="dxa"/>
            <w:right w:w="108" w:type="dxa"/>
          </w:tblCellMar>
        </w:tblPrEx>
        <w:trPr>
          <w:cantSplit/>
          <w:jc w:val="center"/>
        </w:trPr>
        <w:tc>
          <w:tcPr>
            <w:tcW w:w="2381" w:type="dxa"/>
            <w:tcBorders>
              <w:top w:val="nil"/>
              <w:left w:val="nil"/>
              <w:bottom w:val="nil"/>
              <w:right w:val="nil"/>
            </w:tcBorders>
            <w:tcMar>
              <w:top w:w="65" w:type="dxa"/>
              <w:left w:w="65" w:type="dxa"/>
              <w:bottom w:w="65" w:type="dxa"/>
              <w:right w:w="65" w:type="dxa"/>
            </w:tcMar>
            <w:vAlign w:val="center"/>
          </w:tcPr>
          <w:p w14:paraId="7A70B009">
            <w:pPr>
              <w:keepNext/>
              <w:spacing w:before="0" w:after="0" w:line="320" w:lineRule="exact"/>
              <w:ind w:firstLine="0"/>
              <w:jc w:val="center"/>
            </w:pPr>
            <m:oMathPara>
              <m:oMath>
                <m:sSubSup>
                  <m:sSubSupPr/>
                  <m:e>
                    <m:r>
                      <m:rPr/>
                      <m:t>δ</m:t>
                    </m:r>
                  </m:e>
                  <m:sub>
                    <m:r>
                      <m:rPr/>
                      <m:t>d,t</m:t>
                    </m:r>
                  </m:sub>
                  <m:sup>
                    <m:r>
                      <m:rPr/>
                      <m:t>k,+</m:t>
                    </m:r>
                  </m:sup>
                </m:sSubSup>
                <m:r>
                  <m:rPr/>
                  <m:t>,</m:t>
                </m:r>
                <m:sSubSup>
                  <m:sSubSupPr/>
                  <m:e>
                    <m:r>
                      <m:rPr/>
                      <m:t>δ</m:t>
                    </m:r>
                  </m:e>
                  <m:sub>
                    <m:r>
                      <m:rPr/>
                      <m:t>d,t</m:t>
                    </m:r>
                  </m:sub>
                  <m:sup>
                    <m:r>
                      <m:rPr/>
                      <m:t>k,−</m:t>
                    </m:r>
                  </m:sup>
                </m:sSubSup>
              </m:oMath>
            </m:oMathPara>
          </w:p>
        </w:tc>
        <w:tc>
          <w:tcPr>
            <w:tcW w:w="4989" w:type="dxa"/>
            <w:tcBorders>
              <w:top w:val="nil"/>
              <w:left w:val="nil"/>
              <w:bottom w:val="nil"/>
              <w:right w:val="nil"/>
            </w:tcBorders>
            <w:tcMar>
              <w:top w:w="65" w:type="dxa"/>
              <w:left w:w="65" w:type="dxa"/>
              <w:bottom w:w="65" w:type="dxa"/>
              <w:right w:w="65" w:type="dxa"/>
            </w:tcMar>
            <w:vAlign w:val="center"/>
          </w:tcPr>
          <w:p w14:paraId="3FD38D0C">
            <w:pPr>
              <w:keepNext/>
              <w:spacing w:before="0" w:after="0" w:line="320" w:lineRule="exact"/>
              <w:ind w:firstLine="0"/>
              <w:jc w:val="center"/>
            </w:pPr>
            <w:r>
              <w:rPr>
                <w:b w:val="0"/>
                <w:sz w:val="21"/>
              </w:rPr>
              <w:t>第k次调整的增购量与减购量</w:t>
            </w:r>
          </w:p>
        </w:tc>
        <w:tc>
          <w:tcPr>
            <w:tcW w:w="1701" w:type="dxa"/>
            <w:tcBorders>
              <w:top w:val="nil"/>
              <w:left w:val="nil"/>
              <w:bottom w:val="nil"/>
              <w:right w:val="nil"/>
            </w:tcBorders>
            <w:tcMar>
              <w:top w:w="65" w:type="dxa"/>
              <w:left w:w="65" w:type="dxa"/>
              <w:bottom w:w="65" w:type="dxa"/>
              <w:right w:w="65" w:type="dxa"/>
            </w:tcMar>
            <w:vAlign w:val="center"/>
          </w:tcPr>
          <w:p w14:paraId="41B1C6BD">
            <w:pPr>
              <w:keepNext/>
              <w:spacing w:before="0" w:after="0" w:line="320" w:lineRule="exact"/>
              <w:ind w:firstLine="0"/>
              <w:jc w:val="center"/>
            </w:pPr>
            <w:r>
              <w:rPr>
                <w:b w:val="0"/>
                <w:sz w:val="21"/>
              </w:rPr>
              <w:t>kWh</w:t>
            </w:r>
          </w:p>
        </w:tc>
      </w:tr>
      <w:tr w14:paraId="7A1D6EDB">
        <w:tblPrEx>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tcBorders>
            <w:tcMar>
              <w:top w:w="65" w:type="dxa"/>
              <w:left w:w="65" w:type="dxa"/>
              <w:bottom w:w="65" w:type="dxa"/>
              <w:right w:w="65" w:type="dxa"/>
            </w:tcMar>
            <w:vAlign w:val="center"/>
          </w:tcPr>
          <w:p w14:paraId="7DE70F96">
            <w:pPr>
              <w:keepNext w:val="0"/>
              <w:spacing w:before="0" w:after="0" w:line="320" w:lineRule="exact"/>
              <w:ind w:firstLine="0"/>
              <w:jc w:val="center"/>
            </w:pPr>
            <m:oMathPara>
              <m:oMath>
                <m:r>
                  <m:rPr/>
                  <m:t>J,κ</m:t>
                </m:r>
              </m:oMath>
            </m:oMathPara>
          </w:p>
        </w:tc>
        <w:tc>
          <w:tcPr>
            <w:tcW w:w="4989" w:type="dxa"/>
            <w:tcBorders>
              <w:top w:val="nil"/>
              <w:left w:val="nil"/>
              <w:bottom w:val="single" w:color="000000" w:sz="12" w:space="0"/>
              <w:right w:val="nil"/>
            </w:tcBorders>
            <w:tcMar>
              <w:top w:w="65" w:type="dxa"/>
              <w:left w:w="65" w:type="dxa"/>
              <w:bottom w:w="65" w:type="dxa"/>
              <w:right w:w="65" w:type="dxa"/>
            </w:tcMar>
            <w:vAlign w:val="center"/>
          </w:tcPr>
          <w:p w14:paraId="7F2A89A7">
            <w:pPr>
              <w:keepNext w:val="0"/>
              <w:spacing w:before="0" w:after="0" w:line="320" w:lineRule="exact"/>
              <w:ind w:firstLine="0"/>
              <w:jc w:val="center"/>
            </w:pPr>
            <w:r>
              <w:rPr>
                <w:b w:val="0"/>
                <w:sz w:val="21"/>
              </w:rPr>
              <w:t>购电总费用与终端偏差系数</w:t>
            </w:r>
          </w:p>
        </w:tc>
        <w:tc>
          <w:tcPr>
            <w:tcW w:w="1701" w:type="dxa"/>
            <w:tcBorders>
              <w:top w:val="nil"/>
              <w:left w:val="nil"/>
              <w:bottom w:val="single" w:color="000000" w:sz="12" w:space="0"/>
              <w:right w:val="nil"/>
            </w:tcBorders>
            <w:tcMar>
              <w:top w:w="65" w:type="dxa"/>
              <w:left w:w="65" w:type="dxa"/>
              <w:bottom w:w="65" w:type="dxa"/>
              <w:right w:w="65" w:type="dxa"/>
            </w:tcMar>
            <w:vAlign w:val="center"/>
          </w:tcPr>
          <w:p w14:paraId="15E41B8C">
            <w:pPr>
              <w:keepNext w:val="0"/>
              <w:spacing w:before="0" w:after="0" w:line="320" w:lineRule="exact"/>
              <w:ind w:firstLine="0"/>
              <w:jc w:val="center"/>
            </w:pPr>
            <w:r>
              <w:rPr>
                <w:b w:val="0"/>
                <w:sz w:val="21"/>
              </w:rPr>
              <w:t>元；元/kWh</w:t>
            </w:r>
          </w:p>
        </w:tc>
      </w:tr>
    </w:tbl>
    <w:p w14:paraId="1D2B4740">
      <w:pPr>
        <w:pStyle w:val="3"/>
      </w:pPr>
      <w:r>
        <w:t>第4章　模型假设</w:t>
      </w:r>
    </w:p>
    <w:p w14:paraId="717DC2E6">
      <w:pPr>
        <w:ind w:firstLine="720" w:firstLineChars="0"/>
      </w:pPr>
      <w:r>
        <w:t>1. 时间离散假设：每个功率采样值代表此前10分钟区间的平均功率，时间标签为右端点。本文据此转换功率与电量，并在全文保持统一映射。</w:t>
      </w:r>
    </w:p>
    <w:p w14:paraId="6E1E65B2">
      <w:pPr>
        <w:ind w:firstLine="720" w:firstLineChars="0"/>
      </w:pPr>
      <w:r>
        <w:t>2. 储能效率假设：充电和放电效率分别取90%，往返效率为81%。充电量和放电量均在母线侧计量；若90%指往返效率，则另作敏感性分析。</w:t>
      </w:r>
    </w:p>
    <w:p w14:paraId="0DA8E5B7">
      <w:pPr>
        <w:ind w:firstLine="720" w:firstLineChars="0"/>
      </w:pPr>
      <w:r>
        <w:t>3. 设备与交易假设：忽略储能自放电、老化和额外运维费用，不设置售电收益及外网购电功率上限。允许弃光和已付费富余电量弃置。</w:t>
      </w:r>
    </w:p>
    <w:p w14:paraId="5BCA3802">
      <w:pPr>
        <w:ind w:firstLine="720" w:firstLineChars="0"/>
      </w:pPr>
      <w:r>
        <w:t>4. 状态连续假设：问题1首尾储电量均为6000 kWh；问题2至问题4从1月1日的6000 kWh连续运行，不对每天施加首尾相等条件。</w:t>
      </w:r>
    </w:p>
    <w:p w14:paraId="3E6AF096">
      <w:pPr>
        <w:ind w:firstLine="720" w:firstLineChars="0"/>
      </w:pPr>
      <w:r>
        <w:t>5. 信息可用性假设：未来实际负载和光伏数据仅用于事后评价。预测使用此前数据，实时执行使用当前观测；问题4分别研究已知当日电价和仅用历史价格的条件。</w:t>
      </w:r>
    </w:p>
    <w:p w14:paraId="004600D5">
      <w:pPr>
        <w:ind w:firstLine="720" w:firstLineChars="0"/>
      </w:pPr>
      <w:r>
        <w:t>6. 调整结算假设：取消电量退回原款，并支付50%的违约费用；每次增减按上一有效计划计算。题面未明确的退款和多次调整基准通过该约定补充，并检验不退款情形。</w:t>
      </w:r>
    </w:p>
    <w:p w14:paraId="3D50376C">
      <w:pPr>
        <w:ind w:firstLine="720" w:firstLineChars="0"/>
      </w:pPr>
      <w:r>
        <w:t>7. 初始化假设：1月1日无历史样本时，以附件1负载、光伏与电价曲线冷启动；1月用于预运行和参数选择，正式统计区间为2月1日至12月31日。</w:t>
      </w:r>
    </w:p>
    <w:p w14:paraId="254411BE">
      <w:pPr>
        <w:pStyle w:val="3"/>
      </w:pPr>
      <w:r>
        <w:t>第5章　模型建立与求解</w:t>
      </w:r>
    </w:p>
    <w:p w14:paraId="2C72524A">
      <w:pPr>
        <w:pStyle w:val="4"/>
      </w:pPr>
      <w:r>
        <w:t>5.1 数据处理与统一物理约束</w:t>
      </w:r>
    </w:p>
    <w:p w14:paraId="787D5CE4">
      <w:pPr>
        <w:pStyle w:val="5"/>
      </w:pPr>
      <w:r>
        <w:t>5.1.1 数据整理与时间映射</w:t>
      </w:r>
    </w:p>
    <w:p w14:paraId="503B42C5">
      <w:pPr>
        <w:ind w:firstLine="480"/>
      </w:pPr>
      <w:r>
        <w:t>附件1提供日内电价、负载和光伏预测；附件2提供全年实际负载与光伏；附件3提供分时发布的未来整点预报；附件4提供全年实际电价。各序列统一按日期和日内时段建立索引。数值区域共193152个数据，未发现缺失、负值或非有限数；附件3组内空白日期采用该组首行日期，不作为预报缺失处理。</w:t>
      </w:r>
    </w:p>
    <w:p w14:paraId="04C663E3">
      <w:pPr>
        <w:spacing w:before="100" w:after="100" w:line="240" w:lineRule="auto"/>
        <w:ind w:firstLine="0"/>
        <w:jc w:val="center"/>
      </w:pPr>
      <m:oMath>
        <m:r>
          <m:rPr/>
          <m:t>Δt=</m:t>
        </m:r>
        <m:f>
          <m:fPr/>
          <m:num>
            <m:r>
              <m:rPr/>
              <m:t>1</m:t>
            </m:r>
          </m:num>
          <m:den>
            <m:r>
              <m:rPr/>
              <m:t>6</m:t>
            </m:r>
          </m:den>
        </m:f>
        <m:r>
          <m:rPr/>
          <m:t>,</m:t>
        </m:r>
        <m:sSubSup>
          <m:sSubSupPr/>
          <m:e>
            <m:r>
              <m:rPr/>
              <m:t>E</m:t>
            </m:r>
          </m:e>
          <m:sub>
            <m:r>
              <m:rPr/>
              <m:t>d,t</m:t>
            </m:r>
          </m:sub>
          <m:sup>
            <m:r>
              <m:rPr/>
              <m:t>L</m:t>
            </m:r>
          </m:sup>
        </m:sSubSup>
        <m:r>
          <m:rPr/>
          <m:t>=</m:t>
        </m:r>
        <m:sSub>
          <m:sSubPr/>
          <m:e>
            <m:r>
              <m:rPr/>
              <m:t>L</m:t>
            </m:r>
          </m:e>
          <m:sub>
            <m:r>
              <m:rPr/>
              <m:t>d,t</m:t>
            </m:r>
          </m:sub>
        </m:sSub>
        <m:r>
          <m:rPr/>
          <m:t>Δt,</m:t>
        </m:r>
        <m:sSubSup>
          <m:sSubSupPr/>
          <m:e>
            <m:r>
              <m:rPr/>
              <m:t>E</m:t>
            </m:r>
          </m:e>
          <m:sub>
            <m:r>
              <m:rPr/>
              <m:t>d,t</m:t>
            </m:r>
          </m:sub>
          <m:sup>
            <m:r>
              <m:rPr/>
              <m:t>pv</m:t>
            </m:r>
          </m:sup>
        </m:sSubSup>
        <m:r>
          <m:rPr/>
          <m:t>=</m:t>
        </m:r>
        <m:sSubSup>
          <m:sSubSupPr/>
          <m:e>
            <m:r>
              <m:rPr/>
              <m:t>P</m:t>
            </m:r>
          </m:e>
          <m:sub>
            <m:r>
              <m:rPr/>
              <m:t>d,t</m:t>
            </m:r>
          </m:sub>
          <m:sup>
            <m:r>
              <m:rPr/>
              <m:t>pv</m:t>
            </m:r>
          </m:sup>
        </m:sSubSup>
        <m:r>
          <m:rPr/>
          <m:t>Δt</m:t>
        </m:r>
      </m:oMath>
      <w:r>
        <w:t xml:space="preserve">  （1）</w:t>
      </w:r>
    </w:p>
    <w:p w14:paraId="63502FF5">
      <w:pPr>
        <w:ind w:firstLine="480"/>
      </w:pPr>
      <w:r>
        <w:t>例如10:10采样行对应10:00—10:10区间。结果模板末行或末列的次日标记存在歧义，本文按程序实际映射将其标为本日00:00—00:10，并保留其他列顺序。这一时间解释属于建模约定，不视为官方勘误。四小时储能统计由连续24个10分钟时段求和得到。</w:t>
      </w:r>
    </w:p>
    <w:p w14:paraId="4C58A8DF">
      <w:pPr>
        <w:pStyle w:val="5"/>
      </w:pPr>
      <w:r>
        <w:t>5.1.2 能量平衡模型</w:t>
      </w:r>
    </w:p>
    <w:p w14:paraId="5206640C">
      <w:pPr>
        <w:ind w:firstLine="480"/>
      </w:pPr>
      <w:r>
        <w:t>微网母线的供给包括常规购电、光伏发电、储能放电和紧急购电；其去向为负载、储能充电与弃置。引入非负弃置变量后，题目中供电不低于负载的要求可以统一表达为：</w:t>
      </w:r>
    </w:p>
    <w:p w14:paraId="461C7EFF">
      <w:pPr>
        <w:spacing w:before="100" w:after="100" w:line="240" w:lineRule="auto"/>
        <w:ind w:firstLine="0"/>
        <w:jc w:val="center"/>
      </w:pPr>
      <m:oMath>
        <m:sSub>
          <m:sSubPr/>
          <m:e>
            <m:r>
              <m:rPr/>
              <m:t>G</m:t>
            </m:r>
          </m:e>
          <m:sub>
            <m:r>
              <m:rPr/>
              <m:t>d,t</m:t>
            </m:r>
          </m:sub>
        </m:sSub>
        <m:r>
          <m:rPr/>
          <m:t>+</m:t>
        </m:r>
        <m:sSubSup>
          <m:sSubSupPr/>
          <m:e>
            <m:r>
              <m:rPr/>
              <m:t>E</m:t>
            </m:r>
          </m:e>
          <m:sub>
            <m:r>
              <m:rPr/>
              <m:t>d,t</m:t>
            </m:r>
          </m:sub>
          <m:sup>
            <m:r>
              <m:rPr/>
              <m:t>pv</m:t>
            </m:r>
          </m:sup>
        </m:sSubSup>
        <m:r>
          <m:rPr/>
          <m:t>+</m:t>
        </m:r>
        <m:sSub>
          <m:sSubPr/>
          <m:e>
            <m:r>
              <m:rPr/>
              <m:t>D</m:t>
            </m:r>
          </m:e>
          <m:sub>
            <m:r>
              <m:rPr/>
              <m:t>d,t</m:t>
            </m:r>
          </m:sub>
        </m:sSub>
        <m:r>
          <m:rPr/>
          <m:t>+</m:t>
        </m:r>
        <m:sSub>
          <m:sSubPr/>
          <m:e>
            <m:r>
              <m:rPr/>
              <m:t>R</m:t>
            </m:r>
          </m:e>
          <m:sub>
            <m:r>
              <m:rPr/>
              <m:t>d,t</m:t>
            </m:r>
          </m:sub>
        </m:sSub>
        <m:r>
          <m:rPr/>
          <m:t>=</m:t>
        </m:r>
        <m:sSubSup>
          <m:sSubSupPr/>
          <m:e>
            <m:r>
              <m:rPr/>
              <m:t>E</m:t>
            </m:r>
          </m:e>
          <m:sub>
            <m:r>
              <m:rPr/>
              <m:t>d,t</m:t>
            </m:r>
          </m:sub>
          <m:sup>
            <m:r>
              <m:rPr/>
              <m:t>L</m:t>
            </m:r>
          </m:sup>
        </m:sSubSup>
        <m:r>
          <m:rPr/>
          <m:t>+</m:t>
        </m:r>
        <m:sSub>
          <m:sSubPr/>
          <m:e>
            <m:r>
              <m:rPr/>
              <m:t>C</m:t>
            </m:r>
          </m:e>
          <m:sub>
            <m:r>
              <m:rPr/>
              <m:t>d,t</m:t>
            </m:r>
          </m:sub>
        </m:sSub>
        <m:r>
          <m:rPr/>
          <m:t>+</m:t>
        </m:r>
        <m:sSub>
          <m:sSubPr/>
          <m:e>
            <m:r>
              <m:rPr/>
              <m:t>W</m:t>
            </m:r>
          </m:e>
          <m:sub>
            <m:r>
              <m:rPr/>
              <m:t>d,t</m:t>
            </m:r>
          </m:sub>
        </m:sSub>
      </m:oMath>
      <w:r>
        <w:t xml:space="preserve">  （2）</w:t>
      </w:r>
    </w:p>
    <w:p w14:paraId="44F9FA05">
      <w:pPr>
        <w:ind w:firstLine="480"/>
      </w:pPr>
      <w:r>
        <w:t>弃置电量不产生收入，已经购入的富余电量仍须支付费用。因此，不能用负购电量代替弃置，也不能将全部富余电量当作可售电量。</w:t>
      </w:r>
    </w:p>
    <w:p w14:paraId="3D0AB90E">
      <w:pPr>
        <w:pStyle w:val="5"/>
      </w:pPr>
      <w:r>
        <w:t>5.1.3 储能状态与运行边界</w:t>
      </w:r>
    </w:p>
    <w:p w14:paraId="5C5645F2">
      <w:pPr>
        <w:ind w:firstLine="480"/>
      </w:pPr>
      <w:r>
        <w:t>充电时，输入电量的一部分转化为储能库存；放电时，为向母线提供规定电量，库存减少量需要考虑效率损失。状态转移与运行边界分别为：</w:t>
      </w:r>
    </w:p>
    <w:p w14:paraId="7DC5B712">
      <w:pPr>
        <w:spacing w:before="100" w:after="100" w:line="240" w:lineRule="auto"/>
        <w:ind w:firstLine="0"/>
        <w:jc w:val="center"/>
      </w:pPr>
      <m:oMath>
        <m:sSub>
          <m:sSubPr/>
          <m:e>
            <m:r>
              <m:rPr/>
              <m:t>S</m:t>
            </m:r>
          </m:e>
          <m:sub>
            <m:r>
              <m:rPr/>
              <m:t>d,t+1</m:t>
            </m:r>
          </m:sub>
        </m:sSub>
        <m:r>
          <m:rPr/>
          <m:t>=</m:t>
        </m:r>
        <m:sSub>
          <m:sSubPr/>
          <m:e>
            <m:r>
              <m:rPr/>
              <m:t>S</m:t>
            </m:r>
          </m:e>
          <m:sub>
            <m:r>
              <m:rPr/>
              <m:t>d,t</m:t>
            </m:r>
          </m:sub>
        </m:sSub>
        <m:r>
          <m:rPr/>
          <m:t>+</m:t>
        </m:r>
        <m:sSub>
          <m:sSubPr/>
          <m:e>
            <m:r>
              <m:rPr/>
              <m:t>η</m:t>
            </m:r>
          </m:e>
          <m:sub>
            <m:r>
              <m:rPr/>
              <m:t>c</m:t>
            </m:r>
          </m:sub>
        </m:sSub>
        <m:sSub>
          <m:sSubPr/>
          <m:e>
            <m:r>
              <m:rPr/>
              <m:t>C</m:t>
            </m:r>
          </m:e>
          <m:sub>
            <m:r>
              <m:rPr/>
              <m:t>d,t</m:t>
            </m:r>
          </m:sub>
        </m:sSub>
        <m:r>
          <m:rPr/>
          <m:t>−</m:t>
        </m:r>
        <m:f>
          <m:fPr/>
          <m:num>
            <m:sSub>
              <m:sSubPr/>
              <m:e>
                <m:r>
                  <m:rPr/>
                  <m:t>D</m:t>
                </m:r>
              </m:e>
              <m:sub>
                <m:r>
                  <m:rPr/>
                  <m:t>d,t</m:t>
                </m:r>
              </m:sub>
            </m:sSub>
          </m:num>
          <m:den>
            <m:sSub>
              <m:sSubPr/>
              <m:e>
                <m:r>
                  <m:rPr/>
                  <m:t>η</m:t>
                </m:r>
              </m:e>
              <m:sub>
                <m:r>
                  <m:rPr/>
                  <m:t>d</m:t>
                </m:r>
              </m:sub>
            </m:sSub>
          </m:den>
        </m:f>
      </m:oMath>
      <w:r>
        <w:t xml:space="preserve">  （3）</w:t>
      </w:r>
    </w:p>
    <w:p w14:paraId="56F392AC">
      <w:pPr>
        <w:spacing w:before="100" w:after="100" w:line="240" w:lineRule="auto"/>
        <w:ind w:firstLine="0"/>
        <w:jc w:val="center"/>
      </w:pPr>
      <m:oMath>
        <m:r>
          <m:rPr/>
          <m:t>1200≤</m:t>
        </m:r>
        <m:sSub>
          <m:sSubPr/>
          <m:e>
            <m:r>
              <m:rPr/>
              <m:t>S</m:t>
            </m:r>
          </m:e>
          <m:sub>
            <m:r>
              <m:rPr/>
              <m:t>d,t</m:t>
            </m:r>
          </m:sub>
        </m:sSub>
        <m:r>
          <m:rPr/>
          <m:t>≤10800,0≤</m:t>
        </m:r>
        <m:sSub>
          <m:sSubPr/>
          <m:e>
            <m:r>
              <m:rPr/>
              <m:t>C</m:t>
            </m:r>
          </m:e>
          <m:sub>
            <m:r>
              <m:rPr/>
              <m:t>d,t</m:t>
            </m:r>
          </m:sub>
        </m:sSub>
        <m:r>
          <m:rPr/>
          <m:t>,</m:t>
        </m:r>
        <m:sSub>
          <m:sSubPr/>
          <m:e>
            <m:r>
              <m:rPr/>
              <m:t>D</m:t>
            </m:r>
          </m:e>
          <m:sub>
            <m:r>
              <m:rPr/>
              <m:t>d,t</m:t>
            </m:r>
          </m:sub>
        </m:sSub>
        <m:r>
          <m:rPr/>
          <m:t>≤</m:t>
        </m:r>
        <m:f>
          <m:fPr/>
          <m:num>
            <m:r>
              <m:rPr/>
              <m:t>5000</m:t>
            </m:r>
          </m:num>
          <m:den>
            <m:r>
              <m:rPr/>
              <m:t>6</m:t>
            </m:r>
          </m:den>
        </m:f>
      </m:oMath>
      <w:r>
        <w:t xml:space="preserve">  （4）</w:t>
      </w:r>
    </w:p>
    <w:p w14:paraId="16EF42C1">
      <w:pPr>
        <w:spacing w:before="100" w:after="100" w:line="240" w:lineRule="auto"/>
        <w:ind w:firstLine="0"/>
        <w:jc w:val="center"/>
      </w:pPr>
      <m:oMath>
        <m:sSub>
          <m:sSubPr/>
          <m:e>
            <m:r>
              <m:rPr/>
              <m:t>G</m:t>
            </m:r>
          </m:e>
          <m:sub>
            <m:r>
              <m:rPr/>
              <m:t>d,t</m:t>
            </m:r>
          </m:sub>
        </m:sSub>
        <m:r>
          <m:rPr/>
          <m:t>,</m:t>
        </m:r>
        <m:sSub>
          <m:sSubPr/>
          <m:e>
            <m:r>
              <m:rPr/>
              <m:t>R</m:t>
            </m:r>
          </m:e>
          <m:sub>
            <m:r>
              <m:rPr/>
              <m:t>d,t</m:t>
            </m:r>
          </m:sub>
        </m:sSub>
        <m:r>
          <m:rPr/>
          <m:t>,</m:t>
        </m:r>
        <m:sSub>
          <m:sSubPr/>
          <m:e>
            <m:r>
              <m:rPr/>
              <m:t>W</m:t>
            </m:r>
          </m:e>
          <m:sub>
            <m:r>
              <m:rPr/>
              <m:t>d,t</m:t>
            </m:r>
          </m:sub>
        </m:sSub>
        <m:r>
          <m:rPr/>
          <m:t>≥0,</m:t>
        </m:r>
        <m:sSub>
          <m:sSubPr/>
          <m:e>
            <m:r>
              <m:rPr/>
              <m:t>S</m:t>
            </m:r>
          </m:e>
          <m:sub>
            <m:r>
              <m:rPr/>
              <m:t>d+1,0</m:t>
            </m:r>
          </m:sub>
        </m:sSub>
        <m:r>
          <m:rPr/>
          <m:t>=</m:t>
        </m:r>
        <m:sSub>
          <m:sSubPr/>
          <m:e>
            <m:r>
              <m:rPr/>
              <m:t>S</m:t>
            </m:r>
          </m:e>
          <m:sub>
            <m:r>
              <m:rPr/>
              <m:t>d,144</m:t>
            </m:r>
          </m:sub>
        </m:sSub>
      </m:oMath>
      <w:r>
        <w:t xml:space="preserve">  （5）</w:t>
      </w:r>
    </w:p>
    <w:p w14:paraId="23EA593A">
      <w:pPr>
        <w:ind w:firstLine="480"/>
      </w:pPr>
      <w:r>
        <w:t>后续各问均在上述约束下求解。功率上限必须逐时段检查，不能仅凭四小时汇总电量推断设备是否越限；连续运行还需检查相邻日期的首尾状态是否一致。</w:t>
      </w:r>
    </w:p>
    <w:p w14:paraId="7B92830B">
      <w:pPr>
        <w:pStyle w:val="4"/>
      </w:pPr>
      <w:r>
        <w:t>5.2 问题1的模型建立与求解</w:t>
      </w:r>
    </w:p>
    <w:p w14:paraId="50639299">
      <w:pPr>
        <w:ind w:firstLine="480"/>
      </w:pPr>
      <w:r>
        <w:t>问题一要求在已知日内曲线的条件下确定购电与储能安排。本文先建立日购电费用目标，再施加首尾储能一致约束，通过线性规划得到完整的10分钟调度，最后按题设格式汇总。</w:t>
      </w:r>
    </w:p>
    <w:p w14:paraId="7A657E3A">
      <w:pPr>
        <w:pStyle w:val="5"/>
      </w:pPr>
      <w:r>
        <w:t>5.2.1 目标函数与边界条件</w:t>
      </w:r>
    </w:p>
    <w:p w14:paraId="51DAE4C3">
      <w:pPr>
        <w:spacing w:before="100" w:after="100" w:line="240" w:lineRule="auto"/>
        <w:ind w:firstLine="0"/>
        <w:jc w:val="center"/>
      </w:pPr>
      <m:oMath>
        <m:r>
          <m:rPr>
            <m:sty m:val="p"/>
          </m:rPr>
          <m:t>min</m:t>
        </m:r>
        <m:sSub>
          <m:sSubPr/>
          <m:e>
            <m:r>
              <m:rPr/>
              <m:t>J</m:t>
            </m:r>
          </m:e>
          <m:sub>
            <m:r>
              <m:rPr/>
              <m:t>1</m:t>
            </m:r>
          </m:sub>
        </m:sSub>
        <m:r>
          <m:rPr/>
          <m:t>=</m:t>
        </m:r>
        <m:nary>
          <m:naryPr>
            <m:chr m:val="∑"/>
            <m:grow m:val="1"/>
            <m:limLoc m:val="undOvr"/>
          </m:naryPr>
          <m:sub>
            <m:r>
              <m:rPr/>
              <m:t>t=0</m:t>
            </m:r>
          </m:sub>
          <m:sup>
            <m:r>
              <m:rPr/>
              <m:t>143</m:t>
            </m:r>
          </m:sup>
          <m:e>
            <m:sSub>
              <m:sSubPr/>
              <m:e>
                <m:r>
                  <m:rPr/>
                  <m:t>p</m:t>
                </m:r>
              </m:e>
              <m:sub>
                <m:r>
                  <m:rPr/>
                  <m:t>t</m:t>
                </m:r>
              </m:sub>
            </m:sSub>
          </m:e>
        </m:nary>
        <m:sSub>
          <m:sSubPr/>
          <m:e>
            <m:r>
              <m:rPr/>
              <m:t>G</m:t>
            </m:r>
          </m:e>
          <m:sub>
            <m:r>
              <m:rPr/>
              <m:t>t</m:t>
            </m:r>
          </m:sub>
        </m:sSub>
        <m:r>
          <m:rPr/>
          <m:t>,</m:t>
        </m:r>
        <m:sSub>
          <m:sSubPr/>
          <m:e>
            <m:r>
              <m:rPr/>
              <m:t>R</m:t>
            </m:r>
          </m:e>
          <m:sub>
            <m:r>
              <m:rPr/>
              <m:t>t</m:t>
            </m:r>
          </m:sub>
        </m:sSub>
        <m:r>
          <m:rPr/>
          <m:t>=0,</m:t>
        </m:r>
        <m:sSub>
          <m:sSubPr/>
          <m:e>
            <m:r>
              <m:rPr/>
              <m:t>S</m:t>
            </m:r>
          </m:e>
          <m:sub>
            <m:r>
              <m:rPr/>
              <m:t>0</m:t>
            </m:r>
          </m:sub>
        </m:sSub>
        <m:r>
          <m:rPr/>
          <m:t>=</m:t>
        </m:r>
        <m:sSub>
          <m:sSubPr/>
          <m:e>
            <m:r>
              <m:rPr/>
              <m:t>S</m:t>
            </m:r>
          </m:e>
          <m:sub>
            <m:r>
              <m:rPr/>
              <m:t>144</m:t>
            </m:r>
          </m:sub>
        </m:sSub>
        <m:r>
          <m:rPr/>
          <m:t>=6000</m:t>
        </m:r>
      </m:oMath>
      <w:r>
        <w:t xml:space="preserve">  （6）</w:t>
      </w:r>
    </w:p>
    <w:p w14:paraId="066E8A8E">
      <w:pPr>
        <w:ind w:firstLine="480"/>
      </w:pPr>
      <w:r>
        <w:t>决策变量由144个购电量、144个充电量、144个放电量、144个弃置量和145个储电状态组成。结合统一物理约束，模型为线性规划，可采用HiGHS求解器计算[1,2]。为稳定选择解，调度程序加入极小的吞吐惩罚；独立最优性检验则直接最小化真实购电费。</w:t>
      </w:r>
    </w:p>
    <w:p w14:paraId="10C0F0BD">
      <w:pPr>
        <w:spacing w:before="100" w:after="100" w:line="240" w:lineRule="auto"/>
        <w:ind w:firstLine="0"/>
        <w:jc w:val="center"/>
      </w:pPr>
      <m:oMath>
        <m:sSub>
          <m:sSubPr/>
          <m:e>
            <m:r>
              <m:rPr/>
              <m:t>J</m:t>
            </m:r>
          </m:e>
          <m:sub>
            <m:r>
              <m:rPr/>
              <m:t>ε</m:t>
            </m:r>
          </m:sub>
        </m:sSub>
        <m:r>
          <m:rPr/>
          <m:t>=</m:t>
        </m:r>
        <m:sSub>
          <m:sSubPr/>
          <m:e>
            <m:r>
              <m:rPr/>
              <m:t>J</m:t>
            </m:r>
          </m:e>
          <m:sub>
            <m:r>
              <m:rPr/>
              <m:t>1</m:t>
            </m:r>
          </m:sub>
        </m:sSub>
        <m:r>
          <m:rPr/>
          <m:t>+</m:t>
        </m:r>
        <m:sSup>
          <m:sSupPr/>
          <m:e>
            <m:r>
              <m:rPr/>
              <m:t>10</m:t>
            </m:r>
          </m:e>
          <m:sup>
            <m:r>
              <m:rPr/>
              <m:t>−7</m:t>
            </m:r>
          </m:sup>
        </m:sSup>
        <m:nary>
          <m:naryPr>
            <m:chr m:val="∑"/>
            <m:grow m:val="1"/>
            <m:limLoc m:val="undOvr"/>
          </m:naryPr>
          <m:sub>
            <m:r>
              <m:rPr/>
              <m:t>t=0</m:t>
            </m:r>
          </m:sub>
          <m:sup>
            <m:r>
              <m:rPr/>
              <m:t>143</m:t>
            </m:r>
          </m:sup>
          <m:e>
            <m:r>
              <m:rPr/>
              <m:t>(</m:t>
            </m:r>
          </m:e>
        </m:nary>
        <m:sSub>
          <m:sSubPr/>
          <m:e>
            <m:r>
              <m:rPr/>
              <m:t>C</m:t>
            </m:r>
          </m:e>
          <m:sub>
            <m:r>
              <m:rPr/>
              <m:t>t</m:t>
            </m:r>
          </m:sub>
        </m:sSub>
        <m:r>
          <m:rPr/>
          <m:t>+</m:t>
        </m:r>
        <m:sSub>
          <m:sSubPr/>
          <m:e>
            <m:r>
              <m:rPr/>
              <m:t>D</m:t>
            </m:r>
          </m:e>
          <m:sub>
            <m:r>
              <m:rPr/>
              <m:t>t</m:t>
            </m:r>
          </m:sub>
        </m:sSub>
        <m:r>
          <m:rPr/>
          <m:t>)</m:t>
        </m:r>
      </m:oMath>
      <w:r>
        <w:t xml:space="preserve">  （7）</w:t>
      </w:r>
    </w:p>
    <w:p w14:paraId="67303724">
      <w:pPr>
        <w:ind w:firstLine="480"/>
      </w:pPr>
      <w:r>
        <w:t>在正电价且允许弃置的条件下，若某时段同时充放电，将充电减少</w:t>
      </w:r>
      <m:oMath>
        <m:r>
          <m:rPr/>
          <m:t>a</m:t>
        </m:r>
      </m:oMath>
      <w:r>
        <w:t>、放电减少</w:t>
      </w:r>
      <m:oMath>
        <m:sSub>
          <m:sSubPr/>
          <m:e>
            <m:r>
              <m:rPr/>
              <m:t>η</m:t>
            </m:r>
          </m:e>
          <m:sub>
            <m:r>
              <m:rPr/>
              <m:t>c</m:t>
            </m:r>
          </m:sub>
        </m:sSub>
        <m:sSub>
          <m:sSubPr/>
          <m:e>
            <m:r>
              <m:rPr/>
              <m:t>η</m:t>
            </m:r>
          </m:e>
          <m:sub>
            <m:r>
              <m:rPr/>
              <m:t>d</m:t>
            </m:r>
          </m:sub>
        </m:sSub>
        <m:r>
          <m:rPr/>
          <m:t>a</m:t>
        </m:r>
      </m:oMath>
      <w:r>
        <w:t>，储能变化保持不变，母线富余增加</w:t>
      </w:r>
      <m:oMath>
        <m:r>
          <m:rPr/>
          <m:t>(1−</m:t>
        </m:r>
        <m:sSub>
          <m:sSubPr/>
          <m:e>
            <m:r>
              <m:rPr/>
              <m:t>η</m:t>
            </m:r>
          </m:e>
          <m:sub>
            <m:r>
              <m:rPr/>
              <m:t>c</m:t>
            </m:r>
          </m:sub>
        </m:sSub>
        <m:sSub>
          <m:sSubPr/>
          <m:e>
            <m:r>
              <m:rPr/>
              <m:t>η</m:t>
            </m:r>
          </m:e>
          <m:sub>
            <m:r>
              <m:rPr/>
              <m:t>d</m:t>
            </m:r>
          </m:sub>
        </m:sSub>
        <m:r>
          <m:rPr/>
          <m:t>)a</m:t>
        </m:r>
      </m:oMath>
      <w:r>
        <w:t>。通过减少购电或增加弃置可恢复平衡，真实费用不增加而吞吐惩罚下降。因此，存在不同时充放电的最优解，无需在本模型中额外引入整数变量。</w:t>
      </w:r>
    </w:p>
    <w:p w14:paraId="646FE2CB">
      <w:pPr>
        <w:pStyle w:val="5"/>
      </w:pPr>
      <w:r>
        <w:t>5.2.2 求解步骤</w:t>
      </w:r>
    </w:p>
    <w:p w14:paraId="3D7FE2FB">
      <w:pPr>
        <w:keepNext/>
        <w:ind w:firstLine="480"/>
      </w:pPr>
      <w:r>
        <w:rPr>
          <w:b/>
        </w:rPr>
        <w:t>Step1：数据与参数初始化</w:t>
      </w:r>
    </w:p>
    <w:p w14:paraId="3C942BEA">
      <w:pPr>
        <w:ind w:firstLine="480"/>
      </w:pPr>
      <w:r>
        <w:t>将附件1功率换算为时段电量，设置效率、容量、功率及6000 kWh首尾状态，按统一时间映射排列144个区间。</w:t>
      </w:r>
    </w:p>
    <w:p w14:paraId="5C15063C">
      <w:pPr>
        <w:keepNext/>
        <w:ind w:firstLine="480"/>
      </w:pPr>
      <w:r>
        <w:rPr>
          <w:b/>
        </w:rPr>
        <w:t>Step2：约束矩阵构造与求解</w:t>
      </w:r>
    </w:p>
    <w:p w14:paraId="667CBD77">
      <w:pPr>
        <w:ind w:firstLine="480"/>
      </w:pPr>
      <w:r>
        <w:t>逐时段建立能量平衡和储能转移等式，设置各变量上下界，求解线性规划并提取购电、充放电、弃置与储电轨迹。</w:t>
      </w:r>
    </w:p>
    <w:p w14:paraId="5FEBA90B">
      <w:pPr>
        <w:keepNext/>
        <w:ind w:firstLine="480"/>
      </w:pPr>
      <w:r>
        <w:rPr>
          <w:b/>
        </w:rPr>
        <w:t>Step3：独立验证与结果汇总</w:t>
      </w:r>
    </w:p>
    <w:p w14:paraId="7E210442">
      <w:pPr>
        <w:ind w:firstLine="480"/>
      </w:pPr>
      <w:r>
        <w:t>另建仅含真实费用目标的线性规划，比较原始与对偶目标，并用双单纯形和内点方法交叉检查；通过后汇总指定区间和全天指标。</w:t>
      </w:r>
    </w:p>
    <w:p w14:paraId="69F24585">
      <w:pPr>
        <w:pStyle w:val="5"/>
      </w:pPr>
      <w:r>
        <w:t>5.2.3 求解结果及分析</w:t>
      </w:r>
    </w:p>
    <w:p w14:paraId="32569458">
      <w:pPr>
        <w:keepNext/>
        <w:spacing w:before="100" w:after="60" w:line="360" w:lineRule="exact"/>
        <w:ind w:firstLine="0"/>
        <w:jc w:val="center"/>
      </w:pPr>
      <w:r>
        <w:rPr>
          <w:sz w:val="21"/>
        </w:rPr>
        <w:t>表5-1 问题1的优化结果</w:t>
      </w:r>
    </w:p>
    <w:tbl>
      <w:tblPr>
        <w:tblStyle w:val="32"/>
        <w:tblW w:w="0" w:type="auto"/>
        <w:jc w:val="center"/>
        <w:tblLayout w:type="fixed"/>
        <w:tblCellMar>
          <w:top w:w="0" w:type="dxa"/>
          <w:left w:w="108" w:type="dxa"/>
          <w:bottom w:w="0" w:type="dxa"/>
          <w:right w:w="108" w:type="dxa"/>
        </w:tblCellMar>
      </w:tblPr>
      <w:tblGrid>
        <w:gridCol w:w="5102"/>
        <w:gridCol w:w="3969"/>
      </w:tblGrid>
      <w:tr w14:paraId="1087F055">
        <w:tblPrEx>
          <w:tblCellMar>
            <w:top w:w="0" w:type="dxa"/>
            <w:left w:w="108" w:type="dxa"/>
            <w:bottom w:w="0" w:type="dxa"/>
            <w:right w:w="108" w:type="dxa"/>
          </w:tblCellMar>
        </w:tblPrEx>
        <w:trPr>
          <w:cantSplit/>
          <w:tblHeader/>
          <w:jc w:val="center"/>
        </w:trPr>
        <w:tc>
          <w:tcPr>
            <w:tcW w:w="510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A955CBA">
            <w:pPr>
              <w:keepNext/>
              <w:spacing w:before="0" w:after="0" w:line="320" w:lineRule="exact"/>
              <w:ind w:firstLine="0"/>
              <w:jc w:val="center"/>
            </w:pPr>
            <w:r>
              <w:rPr>
                <w:b/>
                <w:sz w:val="21"/>
              </w:rPr>
              <w:t>计算项目</w:t>
            </w:r>
          </w:p>
        </w:tc>
        <w:tc>
          <w:tcPr>
            <w:tcW w:w="396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72B0D11">
            <w:pPr>
              <w:keepNext/>
              <w:spacing w:before="0" w:after="0" w:line="320" w:lineRule="exact"/>
              <w:ind w:firstLine="0"/>
              <w:jc w:val="center"/>
            </w:pPr>
            <w:r>
              <w:rPr>
                <w:b/>
                <w:sz w:val="21"/>
              </w:rPr>
              <w:t>数值结果</w:t>
            </w:r>
          </w:p>
        </w:tc>
      </w:tr>
      <w:tr w14:paraId="0BAF4B57">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23D4EC52">
            <w:pPr>
              <w:keepNext/>
              <w:spacing w:before="0" w:after="0" w:line="320" w:lineRule="exact"/>
              <w:ind w:firstLine="0"/>
              <w:jc w:val="center"/>
            </w:pPr>
            <w:r>
              <w:rPr>
                <w:b w:val="0"/>
                <w:sz w:val="21"/>
              </w:rPr>
              <w:t>全天购电量 / kWh</w:t>
            </w:r>
          </w:p>
        </w:tc>
        <w:tc>
          <w:tcPr>
            <w:tcW w:w="3969" w:type="dxa"/>
            <w:tcBorders>
              <w:top w:val="nil"/>
              <w:left w:val="nil"/>
              <w:bottom w:val="nil"/>
              <w:right w:val="nil"/>
            </w:tcBorders>
            <w:tcMar>
              <w:top w:w="65" w:type="dxa"/>
              <w:left w:w="65" w:type="dxa"/>
              <w:bottom w:w="65" w:type="dxa"/>
              <w:right w:w="65" w:type="dxa"/>
            </w:tcMar>
            <w:vAlign w:val="center"/>
          </w:tcPr>
          <w:p w14:paraId="6F8F750A">
            <w:pPr>
              <w:keepNext/>
              <w:spacing w:before="0" w:after="0" w:line="320" w:lineRule="exact"/>
              <w:ind w:firstLine="0"/>
              <w:jc w:val="center"/>
            </w:pPr>
            <w:r>
              <w:rPr>
                <w:b w:val="0"/>
                <w:sz w:val="21"/>
              </w:rPr>
              <w:t>59,482.6990</w:t>
            </w:r>
          </w:p>
        </w:tc>
      </w:tr>
      <w:tr w14:paraId="1A55BB2B">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75A2C084">
            <w:pPr>
              <w:keepNext/>
              <w:spacing w:before="0" w:after="0" w:line="320" w:lineRule="exact"/>
              <w:ind w:firstLine="0"/>
              <w:jc w:val="center"/>
            </w:pPr>
            <w:r>
              <w:rPr>
                <w:b w:val="0"/>
                <w:sz w:val="21"/>
              </w:rPr>
              <w:t>全天购电费 / 元</w:t>
            </w:r>
          </w:p>
        </w:tc>
        <w:tc>
          <w:tcPr>
            <w:tcW w:w="3969" w:type="dxa"/>
            <w:tcBorders>
              <w:top w:val="nil"/>
              <w:left w:val="nil"/>
              <w:bottom w:val="nil"/>
              <w:right w:val="nil"/>
            </w:tcBorders>
            <w:tcMar>
              <w:top w:w="65" w:type="dxa"/>
              <w:left w:w="65" w:type="dxa"/>
              <w:bottom w:w="65" w:type="dxa"/>
              <w:right w:w="65" w:type="dxa"/>
            </w:tcMar>
            <w:vAlign w:val="center"/>
          </w:tcPr>
          <w:p w14:paraId="7EE4AA36">
            <w:pPr>
              <w:keepNext/>
              <w:spacing w:before="0" w:after="0" w:line="320" w:lineRule="exact"/>
              <w:ind w:firstLine="0"/>
              <w:jc w:val="center"/>
            </w:pPr>
            <w:r>
              <w:rPr>
                <w:b w:val="0"/>
                <w:sz w:val="21"/>
              </w:rPr>
              <w:t>35,126.948589</w:t>
            </w:r>
          </w:p>
        </w:tc>
      </w:tr>
      <w:tr w14:paraId="559D2F95">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31BFD844">
            <w:pPr>
              <w:keepNext/>
              <w:spacing w:before="0" w:after="0" w:line="320" w:lineRule="exact"/>
              <w:ind w:firstLine="0"/>
              <w:jc w:val="center"/>
            </w:pPr>
            <w:r>
              <w:rPr>
                <w:b w:val="0"/>
                <w:sz w:val="21"/>
              </w:rPr>
              <w:t>无储能费用 / 元</w:t>
            </w:r>
          </w:p>
        </w:tc>
        <w:tc>
          <w:tcPr>
            <w:tcW w:w="3969" w:type="dxa"/>
            <w:tcBorders>
              <w:top w:val="nil"/>
              <w:left w:val="nil"/>
              <w:bottom w:val="nil"/>
              <w:right w:val="nil"/>
            </w:tcBorders>
            <w:tcMar>
              <w:top w:w="65" w:type="dxa"/>
              <w:left w:w="65" w:type="dxa"/>
              <w:bottom w:w="65" w:type="dxa"/>
              <w:right w:w="65" w:type="dxa"/>
            </w:tcMar>
            <w:vAlign w:val="center"/>
          </w:tcPr>
          <w:p w14:paraId="48D537F6">
            <w:pPr>
              <w:keepNext/>
              <w:spacing w:before="0" w:after="0" w:line="320" w:lineRule="exact"/>
              <w:ind w:firstLine="0"/>
              <w:jc w:val="center"/>
            </w:pPr>
            <w:r>
              <w:rPr>
                <w:b w:val="0"/>
                <w:sz w:val="21"/>
              </w:rPr>
              <w:t>48,052.046591</w:t>
            </w:r>
          </w:p>
        </w:tc>
      </w:tr>
      <w:tr w14:paraId="37836B93">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63C96D19">
            <w:pPr>
              <w:keepNext/>
              <w:spacing w:before="0" w:after="0" w:line="320" w:lineRule="exact"/>
              <w:ind w:firstLine="0"/>
              <w:jc w:val="center"/>
            </w:pPr>
            <w:r>
              <w:rPr>
                <w:b w:val="0"/>
                <w:sz w:val="21"/>
              </w:rPr>
              <w:t>费用降低比例</w:t>
            </w:r>
          </w:p>
        </w:tc>
        <w:tc>
          <w:tcPr>
            <w:tcW w:w="3969" w:type="dxa"/>
            <w:tcBorders>
              <w:top w:val="nil"/>
              <w:left w:val="nil"/>
              <w:bottom w:val="nil"/>
              <w:right w:val="nil"/>
            </w:tcBorders>
            <w:tcMar>
              <w:top w:w="65" w:type="dxa"/>
              <w:left w:w="65" w:type="dxa"/>
              <w:bottom w:w="65" w:type="dxa"/>
              <w:right w:w="65" w:type="dxa"/>
            </w:tcMar>
            <w:vAlign w:val="center"/>
          </w:tcPr>
          <w:p w14:paraId="3923C067">
            <w:pPr>
              <w:keepNext/>
              <w:spacing w:before="0" w:after="0" w:line="320" w:lineRule="exact"/>
              <w:ind w:firstLine="0"/>
              <w:jc w:val="center"/>
            </w:pPr>
            <w:r>
              <w:rPr>
                <w:b w:val="0"/>
                <w:sz w:val="21"/>
              </w:rPr>
              <w:t>26.90%</w:t>
            </w:r>
          </w:p>
        </w:tc>
      </w:tr>
      <w:tr w14:paraId="0778E4AE">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7B1689CA">
            <w:pPr>
              <w:keepNext/>
              <w:spacing w:before="0" w:after="0" w:line="320" w:lineRule="exact"/>
              <w:ind w:firstLine="0"/>
              <w:jc w:val="center"/>
            </w:pPr>
            <w:r>
              <w:rPr>
                <w:b w:val="0"/>
                <w:sz w:val="21"/>
              </w:rPr>
              <w:t>原始与对偶目标差 / 元</w:t>
            </w:r>
          </w:p>
        </w:tc>
        <w:tc>
          <w:tcPr>
            <w:tcW w:w="3969" w:type="dxa"/>
            <w:tcBorders>
              <w:top w:val="nil"/>
              <w:left w:val="nil"/>
              <w:bottom w:val="nil"/>
              <w:right w:val="nil"/>
            </w:tcBorders>
            <w:tcMar>
              <w:top w:w="65" w:type="dxa"/>
              <w:left w:w="65" w:type="dxa"/>
              <w:bottom w:w="65" w:type="dxa"/>
              <w:right w:w="65" w:type="dxa"/>
            </w:tcMar>
            <w:vAlign w:val="center"/>
          </w:tcPr>
          <w:p w14:paraId="6A864F11">
            <w:pPr>
              <w:keepNext/>
              <w:spacing w:before="0" w:after="0" w:line="320" w:lineRule="exact"/>
              <w:ind w:firstLine="0"/>
              <w:jc w:val="center"/>
            </w:pPr>
            <m:oMathPara>
              <m:oMath>
                <m:r>
                  <m:rPr/>
                  <m:t>7.28×</m:t>
                </m:r>
                <m:sSup>
                  <m:sSupPr/>
                  <m:e>
                    <m:r>
                      <m:rPr/>
                      <m:t>10</m:t>
                    </m:r>
                  </m:e>
                  <m:sup>
                    <m:r>
                      <m:rPr/>
                      <m:t>−12</m:t>
                    </m:r>
                  </m:sup>
                </m:sSup>
              </m:oMath>
            </m:oMathPara>
          </w:p>
        </w:tc>
      </w:tr>
      <w:tr w14:paraId="66BF5A38">
        <w:tblPrEx>
          <w:tblCellMar>
            <w:top w:w="0" w:type="dxa"/>
            <w:left w:w="108" w:type="dxa"/>
            <w:bottom w:w="0" w:type="dxa"/>
            <w:right w:w="108" w:type="dxa"/>
          </w:tblCellMar>
        </w:tblPrEx>
        <w:trPr>
          <w:cantSplit/>
          <w:jc w:val="center"/>
        </w:trPr>
        <w:tc>
          <w:tcPr>
            <w:tcW w:w="5102" w:type="dxa"/>
            <w:tcBorders>
              <w:top w:val="nil"/>
              <w:left w:val="nil"/>
              <w:bottom w:val="single" w:color="000000" w:sz="12" w:space="0"/>
              <w:right w:val="nil"/>
            </w:tcBorders>
            <w:tcMar>
              <w:top w:w="65" w:type="dxa"/>
              <w:left w:w="65" w:type="dxa"/>
              <w:bottom w:w="65" w:type="dxa"/>
              <w:right w:w="65" w:type="dxa"/>
            </w:tcMar>
            <w:vAlign w:val="center"/>
          </w:tcPr>
          <w:p w14:paraId="39B89842">
            <w:pPr>
              <w:keepNext w:val="0"/>
              <w:spacing w:before="0" w:after="0" w:line="320" w:lineRule="exact"/>
              <w:ind w:firstLine="0"/>
              <w:jc w:val="center"/>
            </w:pPr>
            <w:r>
              <w:rPr>
                <w:b w:val="0"/>
                <w:sz w:val="21"/>
              </w:rPr>
              <w:t>全天弃置电量 / kWh</w:t>
            </w:r>
          </w:p>
        </w:tc>
        <w:tc>
          <w:tcPr>
            <w:tcW w:w="3969" w:type="dxa"/>
            <w:tcBorders>
              <w:top w:val="nil"/>
              <w:left w:val="nil"/>
              <w:bottom w:val="single" w:color="000000" w:sz="12" w:space="0"/>
              <w:right w:val="nil"/>
            </w:tcBorders>
            <w:tcMar>
              <w:top w:w="65" w:type="dxa"/>
              <w:left w:w="65" w:type="dxa"/>
              <w:bottom w:w="65" w:type="dxa"/>
              <w:right w:w="65" w:type="dxa"/>
            </w:tcMar>
            <w:vAlign w:val="center"/>
          </w:tcPr>
          <w:p w14:paraId="3E141403">
            <w:pPr>
              <w:keepNext w:val="0"/>
              <w:spacing w:before="0" w:after="0" w:line="320" w:lineRule="exact"/>
              <w:ind w:firstLine="0"/>
              <w:jc w:val="center"/>
            </w:pPr>
            <w:r>
              <w:rPr>
                <w:b w:val="0"/>
                <w:sz w:val="21"/>
              </w:rPr>
              <w:t>0.0000</w:t>
            </w:r>
          </w:p>
        </w:tc>
      </w:tr>
    </w:tbl>
    <w:p w14:paraId="184CE967">
      <w:pPr>
        <w:keepNext/>
        <w:spacing w:before="100" w:after="60" w:line="360" w:lineRule="exact"/>
        <w:ind w:firstLine="0"/>
        <w:jc w:val="center"/>
      </w:pPr>
      <w:r>
        <w:rPr>
          <w:sz w:val="21"/>
        </w:rPr>
        <w:t>表5-2 问题1指定时段购电量及全天结果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3463535B">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C3EBE12">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5A4BF34">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76058B3">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A7402E0">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B1E22B4">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56244E5">
            <w:pPr>
              <w:keepNext/>
              <w:spacing w:before="0" w:after="0" w:line="320" w:lineRule="exact"/>
              <w:ind w:firstLine="0"/>
              <w:jc w:val="center"/>
            </w:pPr>
            <w:r>
              <w:rPr>
                <w:b/>
                <w:sz w:val="20"/>
              </w:rPr>
              <w:t>购电量</w:t>
            </w:r>
          </w:p>
        </w:tc>
      </w:tr>
      <w:tr w14:paraId="79E218E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1F52EDB">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28321C94">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5B116A0A">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23B79C1">
            <w:pPr>
              <w:keepNext/>
              <w:spacing w:before="0" w:after="0" w:line="320" w:lineRule="exact"/>
              <w:ind w:firstLine="0"/>
              <w:jc w:val="center"/>
            </w:pPr>
            <w:r>
              <w:rPr>
                <w:b w:val="0"/>
                <w:sz w:val="20"/>
              </w:rPr>
              <w:t>480.4124</w:t>
            </w:r>
          </w:p>
        </w:tc>
        <w:tc>
          <w:tcPr>
            <w:tcW w:w="1587" w:type="dxa"/>
            <w:tcBorders>
              <w:top w:val="nil"/>
              <w:left w:val="nil"/>
              <w:bottom w:val="nil"/>
              <w:right w:val="nil"/>
            </w:tcBorders>
            <w:tcMar>
              <w:top w:w="65" w:type="dxa"/>
              <w:left w:w="65" w:type="dxa"/>
              <w:bottom w:w="65" w:type="dxa"/>
              <w:right w:w="65" w:type="dxa"/>
            </w:tcMar>
            <w:vAlign w:val="center"/>
          </w:tcPr>
          <w:p w14:paraId="42B2B4DE">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3BABC826">
            <w:pPr>
              <w:keepNext/>
              <w:spacing w:before="0" w:after="0" w:line="320" w:lineRule="exact"/>
              <w:ind w:firstLine="0"/>
              <w:jc w:val="center"/>
            </w:pPr>
            <w:r>
              <w:rPr>
                <w:b w:val="0"/>
                <w:sz w:val="20"/>
              </w:rPr>
              <w:t>0.0000</w:t>
            </w:r>
          </w:p>
        </w:tc>
      </w:tr>
      <w:tr w14:paraId="270F1D0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77D5CE7">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4F873D94">
            <w:pPr>
              <w:keepNext/>
              <w:spacing w:before="0" w:after="0" w:line="320" w:lineRule="exact"/>
              <w:ind w:firstLine="0"/>
              <w:jc w:val="center"/>
            </w:pPr>
            <w:r>
              <w:rPr>
                <w:b w:val="0"/>
                <w:sz w:val="20"/>
              </w:rPr>
              <w:t>445.4317</w:t>
            </w:r>
          </w:p>
        </w:tc>
        <w:tc>
          <w:tcPr>
            <w:tcW w:w="1587" w:type="dxa"/>
            <w:tcBorders>
              <w:top w:val="nil"/>
              <w:left w:val="nil"/>
              <w:bottom w:val="nil"/>
              <w:right w:val="nil"/>
            </w:tcBorders>
            <w:tcMar>
              <w:top w:w="65" w:type="dxa"/>
              <w:left w:w="65" w:type="dxa"/>
              <w:bottom w:w="65" w:type="dxa"/>
              <w:right w:w="65" w:type="dxa"/>
            </w:tcMar>
            <w:vAlign w:val="center"/>
          </w:tcPr>
          <w:p w14:paraId="41289B6C">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1EAEFF08">
            <w:pPr>
              <w:keepNext/>
              <w:spacing w:before="0" w:after="0" w:line="320" w:lineRule="exact"/>
              <w:ind w:firstLine="0"/>
              <w:jc w:val="center"/>
            </w:pPr>
            <w:r>
              <w:rPr>
                <w:b w:val="0"/>
                <w:sz w:val="20"/>
              </w:rPr>
              <w:t>531.8940</w:t>
            </w:r>
          </w:p>
        </w:tc>
        <w:tc>
          <w:tcPr>
            <w:tcW w:w="1587" w:type="dxa"/>
            <w:tcBorders>
              <w:top w:val="nil"/>
              <w:left w:val="nil"/>
              <w:bottom w:val="nil"/>
              <w:right w:val="nil"/>
            </w:tcBorders>
            <w:tcMar>
              <w:top w:w="65" w:type="dxa"/>
              <w:left w:w="65" w:type="dxa"/>
              <w:bottom w:w="65" w:type="dxa"/>
              <w:right w:w="65" w:type="dxa"/>
            </w:tcMar>
            <w:vAlign w:val="center"/>
          </w:tcPr>
          <w:p w14:paraId="41A9205C">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3D11ABD3">
            <w:pPr>
              <w:keepNext/>
              <w:spacing w:before="0" w:after="0" w:line="320" w:lineRule="exact"/>
              <w:ind w:firstLine="0"/>
              <w:jc w:val="center"/>
            </w:pPr>
            <w:r>
              <w:rPr>
                <w:b w:val="0"/>
                <w:sz w:val="20"/>
              </w:rPr>
              <w:t>0.0000</w:t>
            </w:r>
          </w:p>
        </w:tc>
      </w:tr>
      <w:tr w14:paraId="261621B6">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4D2A12C">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42C6781C">
            <w:pPr>
              <w:keepNext w:val="0"/>
              <w:spacing w:before="0" w:after="0" w:line="320" w:lineRule="exact"/>
              <w:ind w:firstLine="0"/>
              <w:jc w:val="center"/>
            </w:pPr>
            <w:r>
              <w:rPr>
                <w:b w:val="0"/>
                <w:sz w:val="20"/>
              </w:rPr>
              <w:t>59,482.6990</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8F429A6">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1D97AA7">
            <w:pPr>
              <w:keepNext w:val="0"/>
              <w:spacing w:before="0" w:after="0" w:line="320" w:lineRule="exact"/>
              <w:ind w:firstLine="0"/>
              <w:jc w:val="center"/>
            </w:pPr>
            <w:r>
              <w:rPr>
                <w:b w:val="0"/>
                <w:sz w:val="20"/>
              </w:rPr>
              <w:t>35,126.95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5EDA636">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575632A8">
            <w:pPr>
              <w:keepNext w:val="0"/>
              <w:spacing w:before="0" w:after="0" w:line="320" w:lineRule="exact"/>
              <w:ind w:firstLine="0"/>
              <w:jc w:val="center"/>
            </w:pPr>
          </w:p>
        </w:tc>
      </w:tr>
    </w:tbl>
    <w:p w14:paraId="4A29BE67">
      <w:pPr>
        <w:keepNext/>
        <w:spacing w:before="100" w:after="60" w:line="360" w:lineRule="exact"/>
        <w:ind w:firstLine="0"/>
        <w:jc w:val="center"/>
      </w:pPr>
      <w:r>
        <w:rPr>
          <w:sz w:val="21"/>
        </w:rPr>
        <w:t>表5-3 问题1储能充放电量与首尾储电量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113F0F31">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1287B66">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02DEAB6">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BF3A81D">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AAF08DF">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9B8C7A6">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811A7D1">
            <w:pPr>
              <w:keepNext/>
              <w:spacing w:before="0" w:after="0" w:line="320" w:lineRule="exact"/>
              <w:ind w:firstLine="0"/>
              <w:jc w:val="center"/>
            </w:pPr>
            <w:r>
              <w:rPr>
                <w:b/>
                <w:sz w:val="20"/>
              </w:rPr>
              <w:t>放电量</w:t>
            </w:r>
          </w:p>
        </w:tc>
      </w:tr>
      <w:tr w14:paraId="63AF357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7EF828C">
            <w:pPr>
              <w:keepNext/>
              <w:spacing w:before="0" w:after="0" w:line="320" w:lineRule="exact"/>
              <w:ind w:firstLine="0"/>
              <w:jc w:val="center"/>
            </w:pPr>
            <w:r>
              <w:rPr>
                <w:b w:val="0"/>
                <w:sz w:val="20"/>
              </w:rPr>
              <w:t>0:00-4:00</w:t>
            </w:r>
          </w:p>
        </w:tc>
        <w:tc>
          <w:tcPr>
            <w:tcW w:w="1474" w:type="dxa"/>
            <w:tcBorders>
              <w:top w:val="nil"/>
              <w:left w:val="nil"/>
              <w:bottom w:val="nil"/>
              <w:right w:val="nil"/>
            </w:tcBorders>
            <w:tcMar>
              <w:top w:w="65" w:type="dxa"/>
              <w:left w:w="65" w:type="dxa"/>
              <w:bottom w:w="65" w:type="dxa"/>
              <w:right w:w="65" w:type="dxa"/>
            </w:tcMar>
            <w:vAlign w:val="center"/>
          </w:tcPr>
          <w:p w14:paraId="346839DE">
            <w:pPr>
              <w:keepNext/>
              <w:spacing w:before="0" w:after="0" w:line="320" w:lineRule="exact"/>
              <w:ind w:firstLine="0"/>
              <w:jc w:val="center"/>
            </w:pPr>
            <w:r>
              <w:rPr>
                <w:b w:val="0"/>
                <w:sz w:val="20"/>
              </w:rPr>
              <w:t>4,500.0000</w:t>
            </w:r>
          </w:p>
        </w:tc>
        <w:tc>
          <w:tcPr>
            <w:tcW w:w="1474" w:type="dxa"/>
            <w:tcBorders>
              <w:top w:val="nil"/>
              <w:left w:val="nil"/>
              <w:bottom w:val="nil"/>
              <w:right w:val="nil"/>
            </w:tcBorders>
            <w:tcMar>
              <w:top w:w="65" w:type="dxa"/>
              <w:left w:w="65" w:type="dxa"/>
              <w:bottom w:w="65" w:type="dxa"/>
              <w:right w:w="65" w:type="dxa"/>
            </w:tcMar>
            <w:vAlign w:val="center"/>
          </w:tcPr>
          <w:p w14:paraId="3336C6DB">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FC1EF7E">
            <w:pPr>
              <w:keepNext/>
              <w:spacing w:before="0" w:after="0" w:line="320" w:lineRule="exact"/>
              <w:ind w:firstLine="0"/>
              <w:jc w:val="center"/>
            </w:pPr>
            <w:r>
              <w:rPr>
                <w:b w:val="0"/>
                <w:sz w:val="20"/>
              </w:rPr>
              <w:t>4:00-8:00</w:t>
            </w:r>
          </w:p>
        </w:tc>
        <w:tc>
          <w:tcPr>
            <w:tcW w:w="1474" w:type="dxa"/>
            <w:tcBorders>
              <w:top w:val="nil"/>
              <w:left w:val="nil"/>
              <w:bottom w:val="nil"/>
              <w:right w:val="nil"/>
            </w:tcBorders>
            <w:tcMar>
              <w:top w:w="65" w:type="dxa"/>
              <w:left w:w="65" w:type="dxa"/>
              <w:bottom w:w="65" w:type="dxa"/>
              <w:right w:w="65" w:type="dxa"/>
            </w:tcMar>
            <w:vAlign w:val="center"/>
          </w:tcPr>
          <w:p w14:paraId="5CD415C6">
            <w:pPr>
              <w:keepNext/>
              <w:spacing w:before="0" w:after="0" w:line="320" w:lineRule="exact"/>
              <w:ind w:firstLine="0"/>
              <w:jc w:val="center"/>
            </w:pPr>
            <w:r>
              <w:rPr>
                <w:b w:val="0"/>
                <w:sz w:val="20"/>
              </w:rPr>
              <w:t>833.3333</w:t>
            </w:r>
          </w:p>
        </w:tc>
        <w:tc>
          <w:tcPr>
            <w:tcW w:w="1474" w:type="dxa"/>
            <w:tcBorders>
              <w:top w:val="nil"/>
              <w:left w:val="nil"/>
              <w:bottom w:val="nil"/>
              <w:right w:val="nil"/>
            </w:tcBorders>
            <w:tcMar>
              <w:top w:w="65" w:type="dxa"/>
              <w:left w:w="65" w:type="dxa"/>
              <w:bottom w:w="65" w:type="dxa"/>
              <w:right w:w="65" w:type="dxa"/>
            </w:tcMar>
            <w:vAlign w:val="center"/>
          </w:tcPr>
          <w:p w14:paraId="7DEE19B2">
            <w:pPr>
              <w:keepNext/>
              <w:spacing w:before="0" w:after="0" w:line="320" w:lineRule="exact"/>
              <w:ind w:firstLine="0"/>
              <w:jc w:val="center"/>
            </w:pPr>
            <w:r>
              <w:rPr>
                <w:b w:val="0"/>
                <w:sz w:val="20"/>
              </w:rPr>
              <w:t>6,365.8412</w:t>
            </w:r>
          </w:p>
        </w:tc>
      </w:tr>
      <w:tr w14:paraId="64EECF9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127EAD8">
            <w:pPr>
              <w:keepNext/>
              <w:spacing w:before="0" w:after="0" w:line="320" w:lineRule="exact"/>
              <w:ind w:firstLine="0"/>
              <w:jc w:val="center"/>
            </w:pPr>
            <w:r>
              <w:rPr>
                <w:b w:val="0"/>
                <w:sz w:val="20"/>
              </w:rPr>
              <w:t>8:00-12:00</w:t>
            </w:r>
          </w:p>
        </w:tc>
        <w:tc>
          <w:tcPr>
            <w:tcW w:w="1474" w:type="dxa"/>
            <w:tcBorders>
              <w:top w:val="nil"/>
              <w:left w:val="nil"/>
              <w:bottom w:val="nil"/>
              <w:right w:val="nil"/>
            </w:tcBorders>
            <w:tcMar>
              <w:top w:w="65" w:type="dxa"/>
              <w:left w:w="65" w:type="dxa"/>
              <w:bottom w:w="65" w:type="dxa"/>
              <w:right w:w="65" w:type="dxa"/>
            </w:tcMar>
            <w:vAlign w:val="center"/>
          </w:tcPr>
          <w:p w14:paraId="68DF3DC4">
            <w:pPr>
              <w:keepNext/>
              <w:spacing w:before="0" w:after="0" w:line="320" w:lineRule="exact"/>
              <w:ind w:firstLine="0"/>
              <w:jc w:val="center"/>
            </w:pPr>
            <w:r>
              <w:rPr>
                <w:b w:val="0"/>
                <w:sz w:val="20"/>
              </w:rPr>
              <w:t>4,787.9643</w:t>
            </w:r>
          </w:p>
        </w:tc>
        <w:tc>
          <w:tcPr>
            <w:tcW w:w="1474" w:type="dxa"/>
            <w:tcBorders>
              <w:top w:val="nil"/>
              <w:left w:val="nil"/>
              <w:bottom w:val="nil"/>
              <w:right w:val="nil"/>
            </w:tcBorders>
            <w:tcMar>
              <w:top w:w="65" w:type="dxa"/>
              <w:left w:w="65" w:type="dxa"/>
              <w:bottom w:w="65" w:type="dxa"/>
              <w:right w:w="65" w:type="dxa"/>
            </w:tcMar>
            <w:vAlign w:val="center"/>
          </w:tcPr>
          <w:p w14:paraId="5176EE95">
            <w:pPr>
              <w:keepNext/>
              <w:spacing w:before="0" w:after="0" w:line="320" w:lineRule="exact"/>
              <w:ind w:firstLine="0"/>
              <w:jc w:val="center"/>
            </w:pPr>
            <w:r>
              <w:rPr>
                <w:b w:val="0"/>
                <w:sz w:val="20"/>
              </w:rPr>
              <w:t>1,702.9970</w:t>
            </w:r>
          </w:p>
        </w:tc>
        <w:tc>
          <w:tcPr>
            <w:tcW w:w="1587" w:type="dxa"/>
            <w:tcBorders>
              <w:top w:val="nil"/>
              <w:left w:val="nil"/>
              <w:bottom w:val="nil"/>
              <w:right w:val="nil"/>
            </w:tcBorders>
            <w:tcMar>
              <w:top w:w="65" w:type="dxa"/>
              <w:left w:w="65" w:type="dxa"/>
              <w:bottom w:w="65" w:type="dxa"/>
              <w:right w:w="65" w:type="dxa"/>
            </w:tcMar>
            <w:vAlign w:val="center"/>
          </w:tcPr>
          <w:p w14:paraId="7F61A355">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7DFB8545">
            <w:pPr>
              <w:keepNext/>
              <w:spacing w:before="0" w:after="0" w:line="320" w:lineRule="exact"/>
              <w:ind w:firstLine="0"/>
              <w:jc w:val="center"/>
            </w:pPr>
            <w:r>
              <w:rPr>
                <w:b w:val="0"/>
                <w:sz w:val="20"/>
              </w:rPr>
              <w:t>5,286.0352</w:t>
            </w:r>
          </w:p>
        </w:tc>
        <w:tc>
          <w:tcPr>
            <w:tcW w:w="1474" w:type="dxa"/>
            <w:tcBorders>
              <w:top w:val="nil"/>
              <w:left w:val="nil"/>
              <w:bottom w:val="nil"/>
              <w:right w:val="nil"/>
            </w:tcBorders>
            <w:tcMar>
              <w:top w:w="65" w:type="dxa"/>
              <w:left w:w="65" w:type="dxa"/>
              <w:bottom w:w="65" w:type="dxa"/>
              <w:right w:w="65" w:type="dxa"/>
            </w:tcMar>
            <w:vAlign w:val="center"/>
          </w:tcPr>
          <w:p w14:paraId="52C12576">
            <w:pPr>
              <w:keepNext/>
              <w:spacing w:before="0" w:after="0" w:line="320" w:lineRule="exact"/>
              <w:ind w:firstLine="0"/>
              <w:jc w:val="center"/>
            </w:pPr>
            <w:r>
              <w:rPr>
                <w:b w:val="0"/>
                <w:sz w:val="20"/>
              </w:rPr>
              <w:t>91.1014</w:t>
            </w:r>
          </w:p>
        </w:tc>
      </w:tr>
      <w:tr w14:paraId="7724D03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AA8B268">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2207E7FF">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5AE1E9E3">
            <w:pPr>
              <w:keepNext/>
              <w:spacing w:before="0" w:after="0" w:line="320" w:lineRule="exact"/>
              <w:ind w:firstLine="0"/>
              <w:jc w:val="center"/>
            </w:pPr>
            <w:r>
              <w:rPr>
                <w:b w:val="0"/>
                <w:sz w:val="20"/>
              </w:rPr>
              <w:t>5,780.1319</w:t>
            </w:r>
          </w:p>
        </w:tc>
        <w:tc>
          <w:tcPr>
            <w:tcW w:w="1587" w:type="dxa"/>
            <w:tcBorders>
              <w:top w:val="nil"/>
              <w:left w:val="nil"/>
              <w:bottom w:val="nil"/>
              <w:right w:val="nil"/>
            </w:tcBorders>
            <w:tcMar>
              <w:top w:w="65" w:type="dxa"/>
              <w:left w:w="65" w:type="dxa"/>
              <w:bottom w:w="65" w:type="dxa"/>
              <w:right w:w="65" w:type="dxa"/>
            </w:tcMar>
            <w:vAlign w:val="center"/>
          </w:tcPr>
          <w:p w14:paraId="40433EC4">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564D4D17">
            <w:pPr>
              <w:keepNext/>
              <w:spacing w:before="0" w:after="0" w:line="320" w:lineRule="exact"/>
              <w:ind w:firstLine="0"/>
              <w:jc w:val="center"/>
            </w:pPr>
            <w:r>
              <w:rPr>
                <w:b w:val="0"/>
                <w:sz w:val="20"/>
              </w:rPr>
              <w:t>5,333.3333</w:t>
            </w:r>
          </w:p>
        </w:tc>
        <w:tc>
          <w:tcPr>
            <w:tcW w:w="1474" w:type="dxa"/>
            <w:tcBorders>
              <w:top w:val="nil"/>
              <w:left w:val="nil"/>
              <w:bottom w:val="nil"/>
              <w:right w:val="nil"/>
            </w:tcBorders>
            <w:tcMar>
              <w:top w:w="65" w:type="dxa"/>
              <w:left w:w="65" w:type="dxa"/>
              <w:bottom w:w="65" w:type="dxa"/>
              <w:right w:w="65" w:type="dxa"/>
            </w:tcMar>
            <w:vAlign w:val="center"/>
          </w:tcPr>
          <w:p w14:paraId="1EB6B427">
            <w:pPr>
              <w:keepNext/>
              <w:spacing w:before="0" w:after="0" w:line="320" w:lineRule="exact"/>
              <w:ind w:firstLine="0"/>
              <w:jc w:val="center"/>
            </w:pPr>
            <w:r>
              <w:rPr>
                <w:b w:val="0"/>
                <w:sz w:val="20"/>
              </w:rPr>
              <w:t>2,859.8681</w:t>
            </w:r>
          </w:p>
        </w:tc>
      </w:tr>
      <w:tr w14:paraId="71247F00">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843D629">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E23F3DB">
            <w:pPr>
              <w:keepNext w:val="0"/>
              <w:spacing w:before="0" w:after="0" w:line="320" w:lineRule="exact"/>
              <w:ind w:firstLine="0"/>
              <w:jc w:val="center"/>
            </w:pPr>
            <w:r>
              <w:rPr>
                <w:b w:val="0"/>
                <w:sz w:val="20"/>
              </w:rPr>
              <w:t>6000.0000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142737F">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DC45305">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292A552">
            <w:pPr>
              <w:keepNext w:val="0"/>
              <w:spacing w:before="0" w:after="0" w:line="320" w:lineRule="exact"/>
              <w:ind w:firstLine="0"/>
              <w:jc w:val="center"/>
            </w:pPr>
            <w:r>
              <w:rPr>
                <w:b w:val="0"/>
                <w:sz w:val="20"/>
              </w:rPr>
              <w:t>6000.0000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31DAFB4">
            <w:pPr>
              <w:keepNext w:val="0"/>
              <w:spacing w:before="0" w:after="0" w:line="320" w:lineRule="exact"/>
              <w:ind w:firstLine="0"/>
              <w:jc w:val="center"/>
            </w:pPr>
          </w:p>
        </w:tc>
      </w:tr>
    </w:tbl>
    <w:p w14:paraId="0162D448">
      <w:pPr>
        <w:ind w:firstLine="480"/>
      </w:pPr>
      <w:r>
        <w:t>表中电量单位为kWh、费用单位为元。全天充电量为20,740.6661 kWh，放电量为16,799.9396 kWh，首尾储电量均为6000 kWh。最大充电功率达到5000 kW，最大放电功率为4,293.9182 kW，均满足约束。</w:t>
      </w:r>
    </w:p>
    <w:p w14:paraId="096F0D48">
      <w:pPr>
        <w:keepNext/>
        <w:spacing w:line="240" w:lineRule="auto"/>
        <w:ind w:firstLine="0"/>
        <w:jc w:val="center"/>
      </w:pPr>
      <w:r>
        <w:drawing>
          <wp:inline distT="0" distB="0" distL="114300" distR="114300">
            <wp:extent cx="5399405" cy="4199890"/>
            <wp:effectExtent l="0" t="0" r="1079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4200000"/>
                    </a:xfrm>
                    <a:prstGeom prst="rect">
                      <a:avLst/>
                    </a:prstGeom>
                  </pic:spPr>
                </pic:pic>
              </a:graphicData>
            </a:graphic>
          </wp:inline>
        </w:drawing>
      </w:r>
    </w:p>
    <w:p w14:paraId="192463AF">
      <w:pPr>
        <w:keepNext w:val="0"/>
        <w:spacing w:before="100" w:after="60" w:line="360" w:lineRule="exact"/>
        <w:ind w:firstLine="0"/>
        <w:jc w:val="center"/>
      </w:pPr>
      <w:r>
        <w:rPr>
          <w:sz w:val="21"/>
        </w:rPr>
        <w:t>图5-1 问题1购电与储能调度结果</w:t>
      </w:r>
    </w:p>
    <w:p w14:paraId="44DD0A39">
      <w:pPr>
        <w:ind w:firstLine="480"/>
      </w:pPr>
      <w:r>
        <w:t>从计算结果可以看出，储能通过低价充电和高价放电降低了外网购电支出。中午即使光伏接近或超过负载，较低电价仍可能使购电充电具有经济性，因此12:00—12:10的购电量不必为零。晚间高价时段的放电受功率和库存限制，部分需求仍须由外网补充。</w:t>
      </w:r>
    </w:p>
    <w:p w14:paraId="40DFC58F">
      <w:pPr>
        <w:ind w:firstLine="480"/>
      </w:pPr>
      <w:r>
        <w:t>在首尾储能相等时，全天供给与需求之差应等于充放电损耗，其检验关系为：</w:t>
      </w:r>
    </w:p>
    <w:p w14:paraId="00F9CED9">
      <w:pPr>
        <w:spacing w:before="100" w:after="100" w:line="240" w:lineRule="auto"/>
        <w:ind w:firstLine="0"/>
        <w:jc w:val="center"/>
      </w:pPr>
      <m:oMath>
        <m:nary>
          <m:naryPr>
            <m:chr m:val="∑"/>
            <m:grow m:val="1"/>
            <m:limLoc m:val="undOvr"/>
            <m:supHide m:val="1"/>
          </m:naryPr>
          <m:sub>
            <m:r>
              <m:rPr/>
              <m:t>t</m:t>
            </m:r>
          </m:sub>
          <m:sup/>
          <m:e>
            <m:r>
              <m:rPr/>
              <m:t>(</m:t>
            </m:r>
          </m:e>
        </m:nary>
        <m:sSub>
          <m:sSubPr/>
          <m:e>
            <m:r>
              <m:rPr/>
              <m:t>G</m:t>
            </m:r>
          </m:e>
          <m:sub>
            <m:r>
              <m:rPr/>
              <m:t>t</m:t>
            </m:r>
          </m:sub>
        </m:sSub>
        <m:r>
          <m:rPr/>
          <m:t>+</m:t>
        </m:r>
        <m:sSubSup>
          <m:sSubSupPr/>
          <m:e>
            <m:r>
              <m:rPr/>
              <m:t>E</m:t>
            </m:r>
          </m:e>
          <m:sub>
            <m:r>
              <m:rPr/>
              <m:t>t</m:t>
            </m:r>
          </m:sub>
          <m:sup>
            <m:r>
              <m:rPr/>
              <m:t>pv</m:t>
            </m:r>
          </m:sup>
        </m:sSubSup>
        <m:r>
          <m:rPr/>
          <m:t>−</m:t>
        </m:r>
        <m:sSubSup>
          <m:sSubSupPr/>
          <m:e>
            <m:r>
              <m:rPr/>
              <m:t>E</m:t>
            </m:r>
          </m:e>
          <m:sub>
            <m:r>
              <m:rPr/>
              <m:t>t</m:t>
            </m:r>
          </m:sub>
          <m:sup>
            <m:r>
              <m:rPr/>
              <m:t>L</m:t>
            </m:r>
          </m:sup>
        </m:sSubSup>
        <m:r>
          <m:rPr/>
          <m:t>−</m:t>
        </m:r>
        <m:sSub>
          <m:sSubPr/>
          <m:e>
            <m:r>
              <m:rPr/>
              <m:t>W</m:t>
            </m:r>
          </m:e>
          <m:sub>
            <m:r>
              <m:rPr/>
              <m:t>t</m:t>
            </m:r>
          </m:sub>
        </m:sSub>
        <m:r>
          <m:rPr/>
          <m:t>)=(1−</m:t>
        </m:r>
        <m:sSub>
          <m:sSubPr/>
          <m:e>
            <m:r>
              <m:rPr/>
              <m:t>η</m:t>
            </m:r>
          </m:e>
          <m:sub>
            <m:r>
              <m:rPr/>
              <m:t>c</m:t>
            </m:r>
          </m:sub>
        </m:sSub>
        <m:r>
          <m:rPr/>
          <m:t>)</m:t>
        </m:r>
        <m:nary>
          <m:naryPr>
            <m:chr m:val="∑"/>
            <m:grow m:val="1"/>
            <m:limLoc m:val="undOvr"/>
            <m:supHide m:val="1"/>
          </m:naryPr>
          <m:sub>
            <m:r>
              <m:rPr/>
              <m:t>t</m:t>
            </m:r>
          </m:sub>
          <m:sup/>
          <m:e>
            <m:sSub>
              <m:sSubPr/>
              <m:e>
                <m:r>
                  <m:rPr/>
                  <m:t>C</m:t>
                </m:r>
              </m:e>
              <m:sub>
                <m:r>
                  <m:rPr/>
                  <m:t>t</m:t>
                </m:r>
              </m:sub>
            </m:sSub>
          </m:e>
        </m:nary>
        <m:r>
          <m:rPr/>
          <m:t>+(</m:t>
        </m:r>
        <m:sSubSup>
          <m:sSubSupPr/>
          <m:e>
            <m:r>
              <m:rPr/>
              <m:t>η</m:t>
            </m:r>
          </m:e>
          <m:sub>
            <m:r>
              <m:rPr/>
              <m:t>d</m:t>
            </m:r>
          </m:sub>
          <m:sup>
            <m:r>
              <m:rPr/>
              <m:t>−1</m:t>
            </m:r>
          </m:sup>
        </m:sSubSup>
        <m:r>
          <m:rPr/>
          <m:t>−1)</m:t>
        </m:r>
        <m:nary>
          <m:naryPr>
            <m:chr m:val="∑"/>
            <m:grow m:val="1"/>
            <m:limLoc m:val="undOvr"/>
            <m:supHide m:val="1"/>
          </m:naryPr>
          <m:sub>
            <m:r>
              <m:rPr/>
              <m:t>t</m:t>
            </m:r>
          </m:sub>
          <m:sup/>
          <m:e>
            <m:sSub>
              <m:sSubPr/>
              <m:e>
                <m:r>
                  <m:rPr/>
                  <m:t>D</m:t>
                </m:r>
              </m:e>
              <m:sub>
                <m:r>
                  <m:rPr/>
                  <m:t>t</m:t>
                </m:r>
              </m:sub>
            </m:sSub>
          </m:e>
        </m:nary>
      </m:oMath>
      <w:r>
        <w:t xml:space="preserve">  （8）</w:t>
      </w:r>
    </w:p>
    <w:p w14:paraId="2D77437E">
      <w:pPr>
        <w:ind w:firstLine="480"/>
      </w:pPr>
      <w:r>
        <w:t>独立计算的全天能量残差小于</w:t>
      </w:r>
      <m:oMath>
        <m:sSup>
          <m:sSupPr/>
          <m:e>
            <m:r>
              <m:rPr/>
              <m:t>10</m:t>
            </m:r>
          </m:e>
          <m:sup>
            <m:r>
              <m:rPr/>
              <m:t>−9</m:t>
            </m:r>
          </m:sup>
        </m:sSup>
      </m:oMath>
      <w:r>
        <w:t xml:space="preserve"> kWh，两种求解算法给出相同费用。该检验说明充电量大于放电量源于效率损失，而非能量平衡错误。</w:t>
      </w:r>
    </w:p>
    <w:p w14:paraId="197A5081">
      <w:pPr>
        <w:pStyle w:val="4"/>
      </w:pPr>
      <w:r>
        <w:t>5.3 问题2的模型建立与求解</w:t>
      </w:r>
    </w:p>
    <w:p w14:paraId="554B183C">
      <w:pPr>
        <w:pStyle w:val="5"/>
      </w:pPr>
      <w:r>
        <w:t>5.3.1 基于历史数据的功率预测</w:t>
      </w:r>
    </w:p>
    <w:p w14:paraId="3EAAF60F">
      <w:pPr>
        <w:ind w:firstLine="480"/>
      </w:pPr>
      <w:r>
        <w:t>未来负载与光伏未知时，预测必须先于调度。本文比较历史同时间均值、7日、14日、30日移动平均、指数加权移动平均和岭回归六种方法，并采用滚动起点验证[3]。岭回归输入包括前1日、前7日、近7日均值、周周期正余弦和截距，拟合窗口最多60天，功率按5000 kW缩放。</w:t>
      </w:r>
    </w:p>
    <w:p w14:paraId="3B2DD6E5">
      <w:pPr>
        <w:spacing w:before="100" w:after="100" w:line="240" w:lineRule="auto"/>
        <w:ind w:firstLine="0"/>
        <w:jc w:val="center"/>
      </w:pPr>
      <m:oMath>
        <m:acc>
          <m:accPr/>
          <m:e>
            <m:r>
              <m:rPr>
                <m:sty m:val="bi"/>
              </m:rPr>
              <m:t>β</m:t>
            </m:r>
          </m:e>
        </m:acc>
        <m:r>
          <m:rPr/>
          <m:t>=(</m:t>
        </m:r>
        <m:sSup>
          <m:sSupPr/>
          <m:e>
            <m:r>
              <m:rPr/>
              <m:t>X</m:t>
            </m:r>
          </m:e>
          <m:sup>
            <m:r>
              <m:rPr>
                <m:sty m:val="p"/>
                <m:scr m:val="sans-serif"/>
              </m:rPr>
              <m:t>T</m:t>
            </m:r>
          </m:sup>
        </m:sSup>
        <m:r>
          <m:rPr/>
          <m:t>X+Λ</m:t>
        </m:r>
        <m:sSup>
          <m:sSupPr/>
          <m:e>
            <m:r>
              <m:rPr/>
              <m:t>)</m:t>
            </m:r>
          </m:e>
          <m:sup>
            <m:r>
              <m:rPr/>
              <m:t>−1</m:t>
            </m:r>
          </m:sup>
        </m:sSup>
        <m:sSup>
          <m:sSupPr/>
          <m:e>
            <m:r>
              <m:rPr/>
              <m:t>X</m:t>
            </m:r>
          </m:e>
          <m:sup>
            <m:r>
              <m:rPr>
                <m:sty m:val="p"/>
                <m:scr m:val="sans-serif"/>
              </m:rPr>
              <m:t>T</m:t>
            </m:r>
          </m:sup>
        </m:sSup>
        <m:r>
          <m:rPr/>
          <m:t>y</m:t>
        </m:r>
      </m:oMath>
      <w:r>
        <w:t xml:space="preserve">  （9）</w:t>
      </w:r>
    </w:p>
    <w:p w14:paraId="6ABC0A2F">
      <w:pPr>
        <w:spacing w:before="100" w:after="100" w:line="240" w:lineRule="auto"/>
        <w:ind w:firstLine="0"/>
        <w:jc w:val="center"/>
      </w:pPr>
      <m:oMath>
        <m:sSub>
          <m:sSubPr/>
          <m:e>
            <m:acc>
              <m:accPr/>
              <m:e>
                <m:r>
                  <m:rPr/>
                  <m:t>y</m:t>
                </m:r>
              </m:e>
            </m:acc>
          </m:e>
          <m:sub>
            <m:r>
              <m:rPr/>
              <m:t>d,t</m:t>
            </m:r>
          </m:sub>
        </m:sSub>
        <m:r>
          <m:rPr/>
          <m:t>=5000</m:t>
        </m:r>
        <m:sSubSup>
          <m:sSubSupPr/>
          <m:e>
            <m:r>
              <m:rPr/>
              <m:t>x</m:t>
            </m:r>
          </m:e>
          <m:sub>
            <m:r>
              <m:rPr/>
              <m:t>d,t</m:t>
            </m:r>
          </m:sub>
          <m:sup>
            <m:r>
              <m:rPr>
                <m:sty m:val="p"/>
                <m:scr m:val="sans-serif"/>
              </m:rPr>
              <m:t>T</m:t>
            </m:r>
          </m:sup>
        </m:sSubSup>
        <m:acc>
          <m:accPr/>
          <m:e>
            <m:r>
              <m:rPr>
                <m:sty m:val="bi"/>
              </m:rPr>
              <m:t>β</m:t>
            </m:r>
          </m:e>
        </m:acc>
      </m:oMath>
      <w:r>
        <w:t xml:space="preserve">  （10）</w:t>
      </w:r>
    </w:p>
    <w:p w14:paraId="61432F68">
      <w:pPr>
        <w:ind w:firstLine="480"/>
      </w:pPr>
      <w:r>
        <w:t>非截距正则系数取1，截距系数取百万分之一；训练不足12天时使用7日均值。预测截断为非负，其上界根据历史范围确定。1月17日至31日用于经济选型，比较6种预测方法、3种裕度和3种终端系数，共54组，选出岭回归、裕度0和终端系数0.5。1月实际预运行仍采用预先固定的参数，避免用月底选型结果改写月初状态。</w:t>
      </w:r>
    </w:p>
    <w:p w14:paraId="4AE5FA23">
      <w:pPr>
        <w:keepNext/>
        <w:spacing w:before="100" w:after="60" w:line="360" w:lineRule="exact"/>
        <w:ind w:firstLine="0"/>
        <w:jc w:val="center"/>
      </w:pPr>
      <w:r>
        <w:rPr>
          <w:sz w:val="21"/>
        </w:rPr>
        <w:t>表5-4 不同预测方法的外样本误差</w:t>
      </w:r>
    </w:p>
    <w:tbl>
      <w:tblPr>
        <w:tblStyle w:val="32"/>
        <w:tblW w:w="0" w:type="auto"/>
        <w:jc w:val="center"/>
        <w:tblLayout w:type="fixed"/>
        <w:tblCellMar>
          <w:top w:w="0" w:type="dxa"/>
          <w:left w:w="108" w:type="dxa"/>
          <w:bottom w:w="0" w:type="dxa"/>
          <w:right w:w="108" w:type="dxa"/>
        </w:tblCellMar>
      </w:tblPr>
      <w:tblGrid>
        <w:gridCol w:w="1928"/>
        <w:gridCol w:w="1786"/>
        <w:gridCol w:w="1786"/>
        <w:gridCol w:w="1786"/>
        <w:gridCol w:w="1786"/>
      </w:tblGrid>
      <w:tr w14:paraId="54F4D678">
        <w:tblPrEx>
          <w:tblCellMar>
            <w:top w:w="0" w:type="dxa"/>
            <w:left w:w="108" w:type="dxa"/>
            <w:bottom w:w="0" w:type="dxa"/>
            <w:right w:w="108" w:type="dxa"/>
          </w:tblCellMar>
        </w:tblPrEx>
        <w:trPr>
          <w:cantSplit/>
          <w:tblHeader/>
          <w:jc w:val="center"/>
        </w:trPr>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71C5863">
            <w:pPr>
              <w:keepNext/>
              <w:spacing w:before="0" w:after="0" w:line="320" w:lineRule="exact"/>
              <w:ind w:firstLine="0"/>
              <w:jc w:val="center"/>
            </w:pPr>
            <w:r>
              <w:rPr>
                <w:b/>
                <w:sz w:val="21"/>
              </w:rPr>
              <w:t>预测方法</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029A830">
            <w:pPr>
              <w:keepNext/>
              <w:spacing w:before="0" w:after="0" w:line="320" w:lineRule="exact"/>
              <w:ind w:firstLine="0"/>
              <w:jc w:val="center"/>
            </w:pPr>
            <w:r>
              <w:rPr>
                <w:b/>
                <w:sz w:val="21"/>
              </w:rPr>
              <w:t>负载MAE</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60E90DC">
            <w:pPr>
              <w:keepNext/>
              <w:spacing w:before="0" w:after="0" w:line="320" w:lineRule="exact"/>
              <w:ind w:firstLine="0"/>
              <w:jc w:val="center"/>
            </w:pPr>
            <w:r>
              <w:rPr>
                <w:b/>
                <w:sz w:val="21"/>
              </w:rPr>
              <w:t>负载RMSE</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2CE6734">
            <w:pPr>
              <w:keepNext/>
              <w:spacing w:before="0" w:after="0" w:line="320" w:lineRule="exact"/>
              <w:ind w:firstLine="0"/>
              <w:jc w:val="center"/>
            </w:pPr>
            <w:r>
              <w:rPr>
                <w:b/>
                <w:sz w:val="21"/>
              </w:rPr>
              <w:t>光伏MAE</w:t>
            </w:r>
          </w:p>
        </w:tc>
        <w:tc>
          <w:tcPr>
            <w:tcW w:w="1786"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5BF13DB">
            <w:pPr>
              <w:keepNext/>
              <w:spacing w:before="0" w:after="0" w:line="320" w:lineRule="exact"/>
              <w:ind w:firstLine="0"/>
              <w:jc w:val="center"/>
            </w:pPr>
            <w:r>
              <w:rPr>
                <w:b/>
                <w:sz w:val="21"/>
              </w:rPr>
              <w:t>光伏RMSE</w:t>
            </w:r>
          </w:p>
        </w:tc>
      </w:tr>
      <w:tr w14:paraId="4420A3FA">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43FD1AE7">
            <w:pPr>
              <w:keepNext/>
              <w:spacing w:before="0" w:after="0" w:line="320" w:lineRule="exact"/>
              <w:ind w:firstLine="0"/>
              <w:jc w:val="center"/>
            </w:pPr>
            <w:r>
              <w:rPr>
                <w:b w:val="0"/>
                <w:sz w:val="21"/>
              </w:rPr>
              <w:t>历史均值</w:t>
            </w:r>
          </w:p>
        </w:tc>
        <w:tc>
          <w:tcPr>
            <w:tcW w:w="1786" w:type="dxa"/>
            <w:tcBorders>
              <w:top w:val="nil"/>
              <w:left w:val="nil"/>
              <w:bottom w:val="nil"/>
              <w:right w:val="nil"/>
            </w:tcBorders>
            <w:tcMar>
              <w:top w:w="65" w:type="dxa"/>
              <w:left w:w="65" w:type="dxa"/>
              <w:bottom w:w="65" w:type="dxa"/>
              <w:right w:w="65" w:type="dxa"/>
            </w:tcMar>
            <w:vAlign w:val="center"/>
          </w:tcPr>
          <w:p w14:paraId="24034A65">
            <w:pPr>
              <w:keepNext/>
              <w:spacing w:before="0" w:after="0" w:line="320" w:lineRule="exact"/>
              <w:ind w:firstLine="0"/>
              <w:jc w:val="center"/>
            </w:pPr>
            <w:r>
              <w:rPr>
                <w:b w:val="0"/>
                <w:sz w:val="21"/>
              </w:rPr>
              <w:t>803.65</w:t>
            </w:r>
          </w:p>
        </w:tc>
        <w:tc>
          <w:tcPr>
            <w:tcW w:w="1786" w:type="dxa"/>
            <w:tcBorders>
              <w:top w:val="nil"/>
              <w:left w:val="nil"/>
              <w:bottom w:val="nil"/>
              <w:right w:val="nil"/>
            </w:tcBorders>
            <w:tcMar>
              <w:top w:w="65" w:type="dxa"/>
              <w:left w:w="65" w:type="dxa"/>
              <w:bottom w:w="65" w:type="dxa"/>
              <w:right w:w="65" w:type="dxa"/>
            </w:tcMar>
            <w:vAlign w:val="center"/>
          </w:tcPr>
          <w:p w14:paraId="3F0AE7DA">
            <w:pPr>
              <w:keepNext/>
              <w:spacing w:before="0" w:after="0" w:line="320" w:lineRule="exact"/>
              <w:ind w:firstLine="0"/>
              <w:jc w:val="center"/>
            </w:pPr>
            <w:r>
              <w:rPr>
                <w:b w:val="0"/>
                <w:sz w:val="21"/>
              </w:rPr>
              <w:t>1,028.24</w:t>
            </w:r>
          </w:p>
        </w:tc>
        <w:tc>
          <w:tcPr>
            <w:tcW w:w="1786" w:type="dxa"/>
            <w:tcBorders>
              <w:top w:val="nil"/>
              <w:left w:val="nil"/>
              <w:bottom w:val="nil"/>
              <w:right w:val="nil"/>
            </w:tcBorders>
            <w:tcMar>
              <w:top w:w="65" w:type="dxa"/>
              <w:left w:w="65" w:type="dxa"/>
              <w:bottom w:w="65" w:type="dxa"/>
              <w:right w:w="65" w:type="dxa"/>
            </w:tcMar>
            <w:vAlign w:val="center"/>
          </w:tcPr>
          <w:p w14:paraId="20B46F73">
            <w:pPr>
              <w:keepNext/>
              <w:spacing w:before="0" w:after="0" w:line="320" w:lineRule="exact"/>
              <w:ind w:firstLine="0"/>
              <w:jc w:val="center"/>
            </w:pPr>
            <w:r>
              <w:rPr>
                <w:b w:val="0"/>
                <w:sz w:val="21"/>
              </w:rPr>
              <w:t>483.33</w:t>
            </w:r>
          </w:p>
        </w:tc>
        <w:tc>
          <w:tcPr>
            <w:tcW w:w="1786" w:type="dxa"/>
            <w:tcBorders>
              <w:top w:val="nil"/>
              <w:left w:val="nil"/>
              <w:bottom w:val="nil"/>
              <w:right w:val="nil"/>
            </w:tcBorders>
            <w:tcMar>
              <w:top w:w="65" w:type="dxa"/>
              <w:left w:w="65" w:type="dxa"/>
              <w:bottom w:w="65" w:type="dxa"/>
              <w:right w:w="65" w:type="dxa"/>
            </w:tcMar>
            <w:vAlign w:val="center"/>
          </w:tcPr>
          <w:p w14:paraId="15066B72">
            <w:pPr>
              <w:keepNext/>
              <w:spacing w:before="0" w:after="0" w:line="320" w:lineRule="exact"/>
              <w:ind w:firstLine="0"/>
              <w:jc w:val="center"/>
            </w:pPr>
            <w:r>
              <w:rPr>
                <w:b w:val="0"/>
                <w:sz w:val="21"/>
              </w:rPr>
              <w:t>772.97</w:t>
            </w:r>
          </w:p>
        </w:tc>
      </w:tr>
      <w:tr w14:paraId="6C0D9963">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6230F0BC">
            <w:pPr>
              <w:keepNext/>
              <w:spacing w:before="0" w:after="0" w:line="320" w:lineRule="exact"/>
              <w:ind w:firstLine="0"/>
              <w:jc w:val="center"/>
            </w:pPr>
            <w:r>
              <w:rPr>
                <w:b w:val="0"/>
                <w:sz w:val="21"/>
              </w:rPr>
              <w:t>7日均值</w:t>
            </w:r>
          </w:p>
        </w:tc>
        <w:tc>
          <w:tcPr>
            <w:tcW w:w="1786" w:type="dxa"/>
            <w:tcBorders>
              <w:top w:val="nil"/>
              <w:left w:val="nil"/>
              <w:bottom w:val="nil"/>
              <w:right w:val="nil"/>
            </w:tcBorders>
            <w:tcMar>
              <w:top w:w="65" w:type="dxa"/>
              <w:left w:w="65" w:type="dxa"/>
              <w:bottom w:w="65" w:type="dxa"/>
              <w:right w:w="65" w:type="dxa"/>
            </w:tcMar>
            <w:vAlign w:val="center"/>
          </w:tcPr>
          <w:p w14:paraId="69ECEEB7">
            <w:pPr>
              <w:keepNext/>
              <w:spacing w:before="0" w:after="0" w:line="320" w:lineRule="exact"/>
              <w:ind w:firstLine="0"/>
              <w:jc w:val="center"/>
            </w:pPr>
            <w:r>
              <w:rPr>
                <w:b w:val="0"/>
                <w:sz w:val="21"/>
              </w:rPr>
              <w:t>781.21</w:t>
            </w:r>
          </w:p>
        </w:tc>
        <w:tc>
          <w:tcPr>
            <w:tcW w:w="1786" w:type="dxa"/>
            <w:tcBorders>
              <w:top w:val="nil"/>
              <w:left w:val="nil"/>
              <w:bottom w:val="nil"/>
              <w:right w:val="nil"/>
            </w:tcBorders>
            <w:tcMar>
              <w:top w:w="65" w:type="dxa"/>
              <w:left w:w="65" w:type="dxa"/>
              <w:bottom w:w="65" w:type="dxa"/>
              <w:right w:w="65" w:type="dxa"/>
            </w:tcMar>
            <w:vAlign w:val="center"/>
          </w:tcPr>
          <w:p w14:paraId="691FD9F0">
            <w:pPr>
              <w:keepNext/>
              <w:spacing w:before="0" w:after="0" w:line="320" w:lineRule="exact"/>
              <w:ind w:firstLine="0"/>
              <w:jc w:val="center"/>
            </w:pPr>
            <w:r>
              <w:rPr>
                <w:b w:val="0"/>
                <w:sz w:val="21"/>
              </w:rPr>
              <w:t>955.92</w:t>
            </w:r>
          </w:p>
        </w:tc>
        <w:tc>
          <w:tcPr>
            <w:tcW w:w="1786" w:type="dxa"/>
            <w:tcBorders>
              <w:top w:val="nil"/>
              <w:left w:val="nil"/>
              <w:bottom w:val="nil"/>
              <w:right w:val="nil"/>
            </w:tcBorders>
            <w:tcMar>
              <w:top w:w="65" w:type="dxa"/>
              <w:left w:w="65" w:type="dxa"/>
              <w:bottom w:w="65" w:type="dxa"/>
              <w:right w:w="65" w:type="dxa"/>
            </w:tcMar>
            <w:vAlign w:val="center"/>
          </w:tcPr>
          <w:p w14:paraId="600F3161">
            <w:pPr>
              <w:keepNext/>
              <w:spacing w:before="0" w:after="0" w:line="320" w:lineRule="exact"/>
              <w:ind w:firstLine="0"/>
              <w:jc w:val="center"/>
            </w:pPr>
            <w:r>
              <w:rPr>
                <w:b w:val="0"/>
                <w:sz w:val="21"/>
              </w:rPr>
              <w:t>153.40</w:t>
            </w:r>
          </w:p>
        </w:tc>
        <w:tc>
          <w:tcPr>
            <w:tcW w:w="1786" w:type="dxa"/>
            <w:tcBorders>
              <w:top w:val="nil"/>
              <w:left w:val="nil"/>
              <w:bottom w:val="nil"/>
              <w:right w:val="nil"/>
            </w:tcBorders>
            <w:tcMar>
              <w:top w:w="65" w:type="dxa"/>
              <w:left w:w="65" w:type="dxa"/>
              <w:bottom w:w="65" w:type="dxa"/>
              <w:right w:w="65" w:type="dxa"/>
            </w:tcMar>
            <w:vAlign w:val="center"/>
          </w:tcPr>
          <w:p w14:paraId="42DB9B35">
            <w:pPr>
              <w:keepNext/>
              <w:spacing w:before="0" w:after="0" w:line="320" w:lineRule="exact"/>
              <w:ind w:firstLine="0"/>
              <w:jc w:val="center"/>
            </w:pPr>
            <w:r>
              <w:rPr>
                <w:b w:val="0"/>
                <w:sz w:val="21"/>
              </w:rPr>
              <w:t>303.86</w:t>
            </w:r>
          </w:p>
        </w:tc>
      </w:tr>
      <w:tr w14:paraId="62F4E0BC">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4908192D">
            <w:pPr>
              <w:keepNext/>
              <w:spacing w:before="0" w:after="0" w:line="320" w:lineRule="exact"/>
              <w:ind w:firstLine="0"/>
              <w:jc w:val="center"/>
            </w:pPr>
            <w:r>
              <w:rPr>
                <w:b w:val="0"/>
                <w:sz w:val="21"/>
              </w:rPr>
              <w:t>14日均值</w:t>
            </w:r>
          </w:p>
        </w:tc>
        <w:tc>
          <w:tcPr>
            <w:tcW w:w="1786" w:type="dxa"/>
            <w:tcBorders>
              <w:top w:val="nil"/>
              <w:left w:val="nil"/>
              <w:bottom w:val="nil"/>
              <w:right w:val="nil"/>
            </w:tcBorders>
            <w:tcMar>
              <w:top w:w="65" w:type="dxa"/>
              <w:left w:w="65" w:type="dxa"/>
              <w:bottom w:w="65" w:type="dxa"/>
              <w:right w:w="65" w:type="dxa"/>
            </w:tcMar>
            <w:vAlign w:val="center"/>
          </w:tcPr>
          <w:p w14:paraId="0A1C54AA">
            <w:pPr>
              <w:keepNext/>
              <w:spacing w:before="0" w:after="0" w:line="320" w:lineRule="exact"/>
              <w:ind w:firstLine="0"/>
              <w:jc w:val="center"/>
            </w:pPr>
            <w:r>
              <w:rPr>
                <w:b w:val="0"/>
                <w:sz w:val="21"/>
              </w:rPr>
              <w:t>782.67</w:t>
            </w:r>
          </w:p>
        </w:tc>
        <w:tc>
          <w:tcPr>
            <w:tcW w:w="1786" w:type="dxa"/>
            <w:tcBorders>
              <w:top w:val="nil"/>
              <w:left w:val="nil"/>
              <w:bottom w:val="nil"/>
              <w:right w:val="nil"/>
            </w:tcBorders>
            <w:tcMar>
              <w:top w:w="65" w:type="dxa"/>
              <w:left w:w="65" w:type="dxa"/>
              <w:bottom w:w="65" w:type="dxa"/>
              <w:right w:w="65" w:type="dxa"/>
            </w:tcMar>
            <w:vAlign w:val="center"/>
          </w:tcPr>
          <w:p w14:paraId="73330A72">
            <w:pPr>
              <w:keepNext/>
              <w:spacing w:before="0" w:after="0" w:line="320" w:lineRule="exact"/>
              <w:ind w:firstLine="0"/>
              <w:jc w:val="center"/>
            </w:pPr>
            <w:r>
              <w:rPr>
                <w:b w:val="0"/>
                <w:sz w:val="21"/>
              </w:rPr>
              <w:t>959.83</w:t>
            </w:r>
          </w:p>
        </w:tc>
        <w:tc>
          <w:tcPr>
            <w:tcW w:w="1786" w:type="dxa"/>
            <w:tcBorders>
              <w:top w:val="nil"/>
              <w:left w:val="nil"/>
              <w:bottom w:val="nil"/>
              <w:right w:val="nil"/>
            </w:tcBorders>
            <w:tcMar>
              <w:top w:w="65" w:type="dxa"/>
              <w:left w:w="65" w:type="dxa"/>
              <w:bottom w:w="65" w:type="dxa"/>
              <w:right w:w="65" w:type="dxa"/>
            </w:tcMar>
            <w:vAlign w:val="center"/>
          </w:tcPr>
          <w:p w14:paraId="7DDCA20E">
            <w:pPr>
              <w:keepNext/>
              <w:spacing w:before="0" w:after="0" w:line="320" w:lineRule="exact"/>
              <w:ind w:firstLine="0"/>
              <w:jc w:val="center"/>
            </w:pPr>
            <w:r>
              <w:rPr>
                <w:b w:val="0"/>
                <w:sz w:val="21"/>
              </w:rPr>
              <w:t>171.48</w:t>
            </w:r>
          </w:p>
        </w:tc>
        <w:tc>
          <w:tcPr>
            <w:tcW w:w="1786" w:type="dxa"/>
            <w:tcBorders>
              <w:top w:val="nil"/>
              <w:left w:val="nil"/>
              <w:bottom w:val="nil"/>
              <w:right w:val="nil"/>
            </w:tcBorders>
            <w:tcMar>
              <w:top w:w="65" w:type="dxa"/>
              <w:left w:w="65" w:type="dxa"/>
              <w:bottom w:w="65" w:type="dxa"/>
              <w:right w:w="65" w:type="dxa"/>
            </w:tcMar>
            <w:vAlign w:val="center"/>
          </w:tcPr>
          <w:p w14:paraId="0A7CA365">
            <w:pPr>
              <w:keepNext/>
              <w:spacing w:before="0" w:after="0" w:line="320" w:lineRule="exact"/>
              <w:ind w:firstLine="0"/>
              <w:jc w:val="center"/>
            </w:pPr>
            <w:r>
              <w:rPr>
                <w:b w:val="0"/>
                <w:sz w:val="21"/>
              </w:rPr>
              <w:t>327.22</w:t>
            </w:r>
          </w:p>
        </w:tc>
      </w:tr>
      <w:tr w14:paraId="20F44131">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0E2BEA54">
            <w:pPr>
              <w:keepNext/>
              <w:spacing w:before="0" w:after="0" w:line="320" w:lineRule="exact"/>
              <w:ind w:firstLine="0"/>
              <w:jc w:val="center"/>
            </w:pPr>
            <w:r>
              <w:rPr>
                <w:b w:val="0"/>
                <w:sz w:val="21"/>
              </w:rPr>
              <w:t>30日均值</w:t>
            </w:r>
          </w:p>
        </w:tc>
        <w:tc>
          <w:tcPr>
            <w:tcW w:w="1786" w:type="dxa"/>
            <w:tcBorders>
              <w:top w:val="nil"/>
              <w:left w:val="nil"/>
              <w:bottom w:val="nil"/>
              <w:right w:val="nil"/>
            </w:tcBorders>
            <w:tcMar>
              <w:top w:w="65" w:type="dxa"/>
              <w:left w:w="65" w:type="dxa"/>
              <w:bottom w:w="65" w:type="dxa"/>
              <w:right w:w="65" w:type="dxa"/>
            </w:tcMar>
            <w:vAlign w:val="center"/>
          </w:tcPr>
          <w:p w14:paraId="4FB8AFB7">
            <w:pPr>
              <w:keepNext/>
              <w:spacing w:before="0" w:after="0" w:line="320" w:lineRule="exact"/>
              <w:ind w:firstLine="0"/>
              <w:jc w:val="center"/>
            </w:pPr>
            <w:r>
              <w:rPr>
                <w:b w:val="0"/>
                <w:sz w:val="21"/>
              </w:rPr>
              <w:t>789.76</w:t>
            </w:r>
          </w:p>
        </w:tc>
        <w:tc>
          <w:tcPr>
            <w:tcW w:w="1786" w:type="dxa"/>
            <w:tcBorders>
              <w:top w:val="nil"/>
              <w:left w:val="nil"/>
              <w:bottom w:val="nil"/>
              <w:right w:val="nil"/>
            </w:tcBorders>
            <w:tcMar>
              <w:top w:w="65" w:type="dxa"/>
              <w:left w:w="65" w:type="dxa"/>
              <w:bottom w:w="65" w:type="dxa"/>
              <w:right w:w="65" w:type="dxa"/>
            </w:tcMar>
            <w:vAlign w:val="center"/>
          </w:tcPr>
          <w:p w14:paraId="5DF6DB67">
            <w:pPr>
              <w:keepNext/>
              <w:spacing w:before="0" w:after="0" w:line="320" w:lineRule="exact"/>
              <w:ind w:firstLine="0"/>
              <w:jc w:val="center"/>
            </w:pPr>
            <w:r>
              <w:rPr>
                <w:b w:val="0"/>
                <w:sz w:val="21"/>
              </w:rPr>
              <w:t>973.51</w:t>
            </w:r>
          </w:p>
        </w:tc>
        <w:tc>
          <w:tcPr>
            <w:tcW w:w="1786" w:type="dxa"/>
            <w:tcBorders>
              <w:top w:val="nil"/>
              <w:left w:val="nil"/>
              <w:bottom w:val="nil"/>
              <w:right w:val="nil"/>
            </w:tcBorders>
            <w:tcMar>
              <w:top w:w="65" w:type="dxa"/>
              <w:left w:w="65" w:type="dxa"/>
              <w:bottom w:w="65" w:type="dxa"/>
              <w:right w:w="65" w:type="dxa"/>
            </w:tcMar>
            <w:vAlign w:val="center"/>
          </w:tcPr>
          <w:p w14:paraId="628C247E">
            <w:pPr>
              <w:keepNext/>
              <w:spacing w:before="0" w:after="0" w:line="320" w:lineRule="exact"/>
              <w:ind w:firstLine="0"/>
              <w:jc w:val="center"/>
            </w:pPr>
            <w:r>
              <w:rPr>
                <w:b w:val="0"/>
                <w:sz w:val="21"/>
              </w:rPr>
              <w:t>225.65</w:t>
            </w:r>
          </w:p>
        </w:tc>
        <w:tc>
          <w:tcPr>
            <w:tcW w:w="1786" w:type="dxa"/>
            <w:tcBorders>
              <w:top w:val="nil"/>
              <w:left w:val="nil"/>
              <w:bottom w:val="nil"/>
              <w:right w:val="nil"/>
            </w:tcBorders>
            <w:tcMar>
              <w:top w:w="65" w:type="dxa"/>
              <w:left w:w="65" w:type="dxa"/>
              <w:bottom w:w="65" w:type="dxa"/>
              <w:right w:w="65" w:type="dxa"/>
            </w:tcMar>
            <w:vAlign w:val="center"/>
          </w:tcPr>
          <w:p w14:paraId="4E66E791">
            <w:pPr>
              <w:keepNext/>
              <w:spacing w:before="0" w:after="0" w:line="320" w:lineRule="exact"/>
              <w:ind w:firstLine="0"/>
              <w:jc w:val="center"/>
            </w:pPr>
            <w:r>
              <w:rPr>
                <w:b w:val="0"/>
                <w:sz w:val="21"/>
              </w:rPr>
              <w:t>400.08</w:t>
            </w:r>
          </w:p>
        </w:tc>
      </w:tr>
      <w:tr w14:paraId="6D306E9B">
        <w:tblPrEx>
          <w:tblCellMar>
            <w:top w:w="0" w:type="dxa"/>
            <w:left w:w="108" w:type="dxa"/>
            <w:bottom w:w="0" w:type="dxa"/>
            <w:right w:w="108" w:type="dxa"/>
          </w:tblCellMar>
        </w:tblPrEx>
        <w:trPr>
          <w:cantSplit/>
          <w:jc w:val="center"/>
        </w:trPr>
        <w:tc>
          <w:tcPr>
            <w:tcW w:w="1928" w:type="dxa"/>
            <w:tcBorders>
              <w:top w:val="nil"/>
              <w:left w:val="nil"/>
              <w:bottom w:val="nil"/>
              <w:right w:val="nil"/>
            </w:tcBorders>
            <w:tcMar>
              <w:top w:w="65" w:type="dxa"/>
              <w:left w:w="65" w:type="dxa"/>
              <w:bottom w:w="65" w:type="dxa"/>
              <w:right w:w="65" w:type="dxa"/>
            </w:tcMar>
            <w:vAlign w:val="center"/>
          </w:tcPr>
          <w:p w14:paraId="549201D3">
            <w:pPr>
              <w:keepNext/>
              <w:spacing w:before="0" w:after="0" w:line="320" w:lineRule="exact"/>
              <w:ind w:firstLine="0"/>
              <w:jc w:val="center"/>
            </w:pPr>
            <w:r>
              <w:rPr>
                <w:b w:val="0"/>
                <w:sz w:val="21"/>
              </w:rPr>
              <w:t>指数加权</w:t>
            </w:r>
          </w:p>
        </w:tc>
        <w:tc>
          <w:tcPr>
            <w:tcW w:w="1786" w:type="dxa"/>
            <w:tcBorders>
              <w:top w:val="nil"/>
              <w:left w:val="nil"/>
              <w:bottom w:val="nil"/>
              <w:right w:val="nil"/>
            </w:tcBorders>
            <w:tcMar>
              <w:top w:w="65" w:type="dxa"/>
              <w:left w:w="65" w:type="dxa"/>
              <w:bottom w:w="65" w:type="dxa"/>
              <w:right w:w="65" w:type="dxa"/>
            </w:tcMar>
            <w:vAlign w:val="center"/>
          </w:tcPr>
          <w:p w14:paraId="70C23B38">
            <w:pPr>
              <w:keepNext/>
              <w:spacing w:before="0" w:after="0" w:line="320" w:lineRule="exact"/>
              <w:ind w:firstLine="0"/>
              <w:jc w:val="center"/>
            </w:pPr>
            <w:r>
              <w:rPr>
                <w:b w:val="0"/>
                <w:sz w:val="21"/>
              </w:rPr>
              <w:t>838.19</w:t>
            </w:r>
          </w:p>
        </w:tc>
        <w:tc>
          <w:tcPr>
            <w:tcW w:w="1786" w:type="dxa"/>
            <w:tcBorders>
              <w:top w:val="nil"/>
              <w:left w:val="nil"/>
              <w:bottom w:val="nil"/>
              <w:right w:val="nil"/>
            </w:tcBorders>
            <w:tcMar>
              <w:top w:w="65" w:type="dxa"/>
              <w:left w:w="65" w:type="dxa"/>
              <w:bottom w:w="65" w:type="dxa"/>
              <w:right w:w="65" w:type="dxa"/>
            </w:tcMar>
            <w:vAlign w:val="center"/>
          </w:tcPr>
          <w:p w14:paraId="5B392E82">
            <w:pPr>
              <w:keepNext/>
              <w:spacing w:before="0" w:after="0" w:line="320" w:lineRule="exact"/>
              <w:ind w:firstLine="0"/>
              <w:jc w:val="center"/>
            </w:pPr>
            <w:r>
              <w:rPr>
                <w:b w:val="0"/>
                <w:sz w:val="21"/>
              </w:rPr>
              <w:t>1,039.77</w:t>
            </w:r>
          </w:p>
        </w:tc>
        <w:tc>
          <w:tcPr>
            <w:tcW w:w="1786" w:type="dxa"/>
            <w:tcBorders>
              <w:top w:val="nil"/>
              <w:left w:val="nil"/>
              <w:bottom w:val="nil"/>
              <w:right w:val="nil"/>
            </w:tcBorders>
            <w:tcMar>
              <w:top w:w="65" w:type="dxa"/>
              <w:left w:w="65" w:type="dxa"/>
              <w:bottom w:w="65" w:type="dxa"/>
              <w:right w:w="65" w:type="dxa"/>
            </w:tcMar>
            <w:vAlign w:val="center"/>
          </w:tcPr>
          <w:p w14:paraId="70869452">
            <w:pPr>
              <w:keepNext/>
              <w:spacing w:before="0" w:after="0" w:line="320" w:lineRule="exact"/>
              <w:ind w:firstLine="0"/>
              <w:jc w:val="center"/>
            </w:pPr>
            <w:r>
              <w:rPr>
                <w:b w:val="0"/>
                <w:sz w:val="21"/>
              </w:rPr>
              <w:t>154.73</w:t>
            </w:r>
          </w:p>
        </w:tc>
        <w:tc>
          <w:tcPr>
            <w:tcW w:w="1786" w:type="dxa"/>
            <w:tcBorders>
              <w:top w:val="nil"/>
              <w:left w:val="nil"/>
              <w:bottom w:val="nil"/>
              <w:right w:val="nil"/>
            </w:tcBorders>
            <w:tcMar>
              <w:top w:w="65" w:type="dxa"/>
              <w:left w:w="65" w:type="dxa"/>
              <w:bottom w:w="65" w:type="dxa"/>
              <w:right w:w="65" w:type="dxa"/>
            </w:tcMar>
            <w:vAlign w:val="center"/>
          </w:tcPr>
          <w:p w14:paraId="38DB4379">
            <w:pPr>
              <w:keepNext/>
              <w:spacing w:before="0" w:after="0" w:line="320" w:lineRule="exact"/>
              <w:ind w:firstLine="0"/>
              <w:jc w:val="center"/>
            </w:pPr>
            <w:r>
              <w:rPr>
                <w:b w:val="0"/>
                <w:sz w:val="21"/>
              </w:rPr>
              <w:t>303.83</w:t>
            </w:r>
          </w:p>
        </w:tc>
      </w:tr>
      <w:tr w14:paraId="65C80B9F">
        <w:tblPrEx>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tcBorders>
            <w:tcMar>
              <w:top w:w="65" w:type="dxa"/>
              <w:left w:w="65" w:type="dxa"/>
              <w:bottom w:w="65" w:type="dxa"/>
              <w:right w:w="65" w:type="dxa"/>
            </w:tcMar>
            <w:vAlign w:val="center"/>
          </w:tcPr>
          <w:p w14:paraId="156F1923">
            <w:pPr>
              <w:keepNext w:val="0"/>
              <w:spacing w:before="0" w:after="0" w:line="320" w:lineRule="exact"/>
              <w:ind w:firstLine="0"/>
              <w:jc w:val="center"/>
            </w:pPr>
            <w:r>
              <w:rPr>
                <w:b w:val="0"/>
                <w:sz w:val="21"/>
              </w:rPr>
              <w:t>岭回归</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268760D3">
            <w:pPr>
              <w:keepNext w:val="0"/>
              <w:spacing w:before="0" w:after="0" w:line="320" w:lineRule="exact"/>
              <w:ind w:firstLine="0"/>
              <w:jc w:val="center"/>
            </w:pPr>
            <w:r>
              <w:rPr>
                <w:b w:val="0"/>
                <w:sz w:val="21"/>
              </w:rPr>
              <w:t>180.32</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48DD3E11">
            <w:pPr>
              <w:keepNext w:val="0"/>
              <w:spacing w:before="0" w:after="0" w:line="320" w:lineRule="exact"/>
              <w:ind w:firstLine="0"/>
              <w:jc w:val="center"/>
            </w:pPr>
            <w:r>
              <w:rPr>
                <w:b w:val="0"/>
                <w:sz w:val="21"/>
              </w:rPr>
              <w:t>242.31</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732047FE">
            <w:pPr>
              <w:keepNext w:val="0"/>
              <w:spacing w:before="0" w:after="0" w:line="320" w:lineRule="exact"/>
              <w:ind w:firstLine="0"/>
              <w:jc w:val="center"/>
            </w:pPr>
            <w:r>
              <w:rPr>
                <w:b w:val="0"/>
                <w:sz w:val="21"/>
              </w:rPr>
              <w:t>150.46</w:t>
            </w:r>
          </w:p>
        </w:tc>
        <w:tc>
          <w:tcPr>
            <w:tcW w:w="1786" w:type="dxa"/>
            <w:tcBorders>
              <w:top w:val="nil"/>
              <w:left w:val="nil"/>
              <w:bottom w:val="single" w:color="000000" w:sz="12" w:space="0"/>
              <w:right w:val="nil"/>
            </w:tcBorders>
            <w:tcMar>
              <w:top w:w="65" w:type="dxa"/>
              <w:left w:w="65" w:type="dxa"/>
              <w:bottom w:w="65" w:type="dxa"/>
              <w:right w:w="65" w:type="dxa"/>
            </w:tcMar>
            <w:vAlign w:val="center"/>
          </w:tcPr>
          <w:p w14:paraId="4805795C">
            <w:pPr>
              <w:keepNext w:val="0"/>
              <w:spacing w:before="0" w:after="0" w:line="320" w:lineRule="exact"/>
              <w:ind w:firstLine="0"/>
              <w:jc w:val="center"/>
            </w:pPr>
            <w:r>
              <w:rPr>
                <w:b w:val="0"/>
                <w:sz w:val="21"/>
              </w:rPr>
              <w:t>302.77</w:t>
            </w:r>
          </w:p>
        </w:tc>
      </w:tr>
    </w:tbl>
    <w:p w14:paraId="236025E3">
      <w:pPr>
        <w:ind w:firstLine="480"/>
      </w:pPr>
      <w:r>
        <w:t>表中单位为kW，评价区间为2月至12月。预测误差用于解释运行效果，未用该外样本结果反向选择参数；经济选型以1月验证期间的库存校正费用为依据，因而不要求误差最小的方法必然具有最低购电费用。</w:t>
      </w:r>
    </w:p>
    <w:p w14:paraId="498485ED">
      <w:pPr>
        <w:pStyle w:val="5"/>
      </w:pPr>
      <w:r>
        <w:t>5.3.2 历史残差情景与日前目标函数</w:t>
      </w:r>
    </w:p>
    <w:p w14:paraId="3B9590BF">
      <w:pPr>
        <w:ind w:firstLine="480"/>
      </w:pPr>
      <w:r>
        <w:t>为描述净负荷的不确定性，保留最近30个完整日的预测残差，按全天残差能量排序，取约15%、50%和85%位置的三条整日曲线。相较于逐时独立扰动，这种构造保留了部分日内相关性，但三个等权情景并不代表已校准的真实概率分布。</w:t>
      </w:r>
    </w:p>
    <w:p w14:paraId="58386E6E">
      <w:pPr>
        <w:spacing w:before="100" w:after="100" w:line="240" w:lineRule="auto"/>
        <w:ind w:firstLine="0"/>
        <w:jc w:val="center"/>
      </w:pPr>
      <m:oMath>
        <m:sSub>
          <m:sSubPr/>
          <m:e>
            <m:acc>
              <m:accPr/>
              <m:e>
                <m:r>
                  <m:rPr/>
                  <m:t>N</m:t>
                </m:r>
              </m:e>
            </m:acc>
          </m:e>
          <m:sub>
            <m:r>
              <m:rPr/>
              <m:t>d,t</m:t>
            </m:r>
          </m:sub>
        </m:sSub>
        <m:r>
          <m:rPr/>
          <m:t>=(</m:t>
        </m:r>
        <m:sSub>
          <m:sSubPr/>
          <m:e>
            <m:acc>
              <m:accPr/>
              <m:e>
                <m:r>
                  <m:rPr/>
                  <m:t>L</m:t>
                </m:r>
              </m:e>
            </m:acc>
          </m:e>
          <m:sub>
            <m:r>
              <m:rPr/>
              <m:t>d,t</m:t>
            </m:r>
          </m:sub>
        </m:sSub>
        <m:r>
          <m:rPr/>
          <m:t>−</m:t>
        </m:r>
        <m:sSubSup>
          <m:sSubSupPr/>
          <m:e>
            <m:acc>
              <m:accPr/>
              <m:e>
                <m:r>
                  <m:rPr/>
                  <m:t>P</m:t>
                </m:r>
              </m:e>
            </m:acc>
          </m:e>
          <m:sub>
            <m:r>
              <m:rPr/>
              <m:t>d,t</m:t>
            </m:r>
          </m:sub>
          <m:sup>
            <m:r>
              <m:rPr/>
              <m:t>pv</m:t>
            </m:r>
          </m:sup>
        </m:sSubSup>
        <m:r>
          <m:rPr/>
          <m:t>)Δt</m:t>
        </m:r>
      </m:oMath>
      <w:r>
        <w:t xml:space="preserve">  （11）</w:t>
      </w:r>
    </w:p>
    <w:p w14:paraId="551BEF4E">
      <w:pPr>
        <w:spacing w:before="100" w:after="100" w:line="240" w:lineRule="auto"/>
        <w:ind w:firstLine="0"/>
        <w:jc w:val="center"/>
      </w:pPr>
      <m:oMath>
        <m:sSubSup>
          <m:sSubSupPr/>
          <m:e>
            <m:r>
              <m:rPr/>
              <m:t>N</m:t>
            </m:r>
          </m:e>
          <m:sub>
            <m:r>
              <m:rPr/>
              <m:t>d,t</m:t>
            </m:r>
          </m:sub>
          <m:sup>
            <m:d>
              <m:dPr>
                <m:sepChr m:val=""/>
              </m:dPr>
              <m:e>
                <m:r>
                  <m:rPr/>
                  <m:t>s</m:t>
                </m:r>
              </m:e>
            </m:d>
          </m:sup>
        </m:sSubSup>
        <m:r>
          <m:rPr/>
          <m:t>=</m:t>
        </m:r>
        <m:sSub>
          <m:sSubPr/>
          <m:e>
            <m:acc>
              <m:accPr/>
              <m:e>
                <m:r>
                  <m:rPr/>
                  <m:t>N</m:t>
                </m:r>
              </m:e>
            </m:acc>
          </m:e>
          <m:sub>
            <m:r>
              <m:rPr/>
              <m:t>d,t</m:t>
            </m:r>
          </m:sub>
        </m:sSub>
        <m:r>
          <m:rPr/>
          <m:t>+</m:t>
        </m:r>
        <m:sSubSup>
          <m:sSubSupPr/>
          <m:e>
            <m:r>
              <m:rPr/>
              <m:t>e</m:t>
            </m:r>
          </m:e>
          <m:sub>
            <m:r>
              <m:rPr/>
              <m:t>d,t</m:t>
            </m:r>
          </m:sub>
          <m:sup>
            <m:d>
              <m:dPr>
                <m:sepChr m:val=""/>
              </m:dPr>
              <m:e>
                <m:r>
                  <m:rPr/>
                  <m:t>s</m:t>
                </m:r>
              </m:e>
            </m:d>
          </m:sup>
        </m:sSubSup>
        <m:r>
          <m:rPr/>
          <m:t>+m</m:t>
        </m:r>
        <m:sSub>
          <m:sSubPr/>
          <m:e>
            <m:r>
              <m:rPr/>
              <m:t>σ</m:t>
            </m:r>
          </m:e>
          <m:sub>
            <m:r>
              <m:rPr/>
              <m:t>d,t</m:t>
            </m:r>
          </m:sub>
        </m:sSub>
      </m:oMath>
      <w:r>
        <w:t xml:space="preserve">  （12）</w:t>
      </w:r>
    </w:p>
    <w:p w14:paraId="61E7AD3E">
      <w:pPr>
        <w:ind w:firstLine="480"/>
      </w:pPr>
      <w:r>
        <w:t>日前购电量在三个情景间共享，储能、紧急购电和弃置变量可随情景变化。目标函数同时考虑计划费用、情景紧急费用及终端储能偏差：</w:t>
      </w:r>
    </w:p>
    <w:p w14:paraId="7E35B244">
      <w:pPr>
        <w:spacing w:before="100" w:after="100" w:line="240" w:lineRule="auto"/>
        <w:ind w:firstLine="0"/>
        <w:jc w:val="center"/>
      </w:pPr>
      <m:oMath>
        <m:r>
          <m:rPr>
            <m:sty m:val="p"/>
          </m:rPr>
          <m:t>min</m:t>
        </m:r>
        <m:d>
          <m:dPr>
            <m:begChr m:val="{"/>
            <m:sepChr m:val="+"/>
            <m:endChr m:val="}"/>
          </m:dPr>
          <m:e>
            <m:nary>
              <m:naryPr>
                <m:chr m:val="∑"/>
                <m:grow m:val="1"/>
                <m:limLoc m:val="subSup"/>
                <m:supHide m:val="1"/>
              </m:naryPr>
              <m:sub>
                <m:r>
                  <m:rPr/>
                  <m:t>t</m:t>
                </m:r>
              </m:sub>
              <m:sup/>
              <m:e>
                <m:sSub>
                  <m:sSubPr/>
                  <m:e>
                    <m:r>
                      <m:rPr/>
                      <m:t>p</m:t>
                    </m:r>
                  </m:e>
                  <m:sub>
                    <m:r>
                      <m:rPr/>
                      <m:t>t</m:t>
                    </m:r>
                  </m:sub>
                </m:sSub>
              </m:e>
            </m:nary>
            <m:sSub>
              <m:sSubPr/>
              <m:e>
                <m:r>
                  <m:rPr/>
                  <m:t>G</m:t>
                </m:r>
              </m:e>
              <m:sub>
                <m:r>
                  <m:rPr/>
                  <m:t>t</m:t>
                </m:r>
              </m:sub>
            </m:sSub>
          </m:e>
          <m:e>
            <m:f>
              <m:fPr/>
              <m:num>
                <m:r>
                  <m:rPr/>
                  <m:t>1</m:t>
                </m:r>
              </m:num>
              <m:den>
                <m:r>
                  <m:rPr/>
                  <m:t>3</m:t>
                </m:r>
              </m:den>
            </m:f>
            <m:nary>
              <m:naryPr>
                <m:chr m:val="∑"/>
                <m:grow m:val="1"/>
                <m:limLoc m:val="subSup"/>
              </m:naryPr>
              <m:sub>
                <m:r>
                  <m:rPr/>
                  <m:t>s=1</m:t>
                </m:r>
              </m:sub>
              <m:sup>
                <m:r>
                  <m:rPr/>
                  <m:t>3</m:t>
                </m:r>
              </m:sup>
              <m:e>
                <m:d>
                  <m:dPr>
                    <m:begChr m:val="["/>
                    <m:sepChr m:val="+"/>
                    <m:endChr m:val="]"/>
                  </m:dPr>
                  <m:e>
                    <m:nary>
                      <m:naryPr>
                        <m:chr m:val="∑"/>
                        <m:grow m:val="1"/>
                        <m:limLoc m:val="subSup"/>
                        <m:supHide m:val="1"/>
                      </m:naryPr>
                      <m:sub>
                        <m:r>
                          <m:rPr/>
                          <m:t>t</m:t>
                        </m:r>
                      </m:sub>
                      <m:sup/>
                      <m:e>
                        <m:r>
                          <m:rPr/>
                          <m:t>5</m:t>
                        </m:r>
                      </m:e>
                    </m:nary>
                    <m:sSub>
                      <m:sSubPr/>
                      <m:e>
                        <m:r>
                          <m:rPr/>
                          <m:t>p</m:t>
                        </m:r>
                      </m:e>
                      <m:sub>
                        <m:r>
                          <m:rPr/>
                          <m:t>t</m:t>
                        </m:r>
                      </m:sub>
                    </m:sSub>
                    <m:sSubSup>
                      <m:sSubSupPr/>
                      <m:e>
                        <m:r>
                          <m:rPr/>
                          <m:t>R</m:t>
                        </m:r>
                      </m:e>
                      <m:sub>
                        <m:r>
                          <m:rPr/>
                          <m:t>t</m:t>
                        </m:r>
                      </m:sub>
                      <m:sup>
                        <m:d>
                          <m:dPr>
                            <m:sepChr m:val=""/>
                          </m:dPr>
                          <m:e>
                            <m:r>
                              <m:rPr/>
                              <m:t>s</m:t>
                            </m:r>
                          </m:e>
                        </m:d>
                      </m:sup>
                    </m:sSubSup>
                  </m:e>
                  <m:e>
                    <m:r>
                      <m:rPr/>
                      <m:t>κ</m:t>
                    </m:r>
                    <m:sSub>
                      <m:sSubPr/>
                      <m:e>
                        <m:r>
                          <m:rPr/>
                          <m:t>z</m:t>
                        </m:r>
                      </m:e>
                      <m:sub>
                        <m:r>
                          <m:rPr/>
                          <m:t>s</m:t>
                        </m:r>
                      </m:sub>
                    </m:sSub>
                  </m:e>
                </m:d>
              </m:e>
            </m:nary>
          </m:e>
        </m:d>
      </m:oMath>
      <w:r>
        <w:t xml:space="preserve">  （13）</w:t>
      </w:r>
    </w:p>
    <w:p w14:paraId="65971701">
      <w:pPr>
        <w:spacing w:before="100" w:after="100" w:line="240" w:lineRule="auto"/>
        <w:ind w:firstLine="0"/>
        <w:jc w:val="center"/>
      </w:pPr>
      <m:oMath>
        <m:sSub>
          <m:sSubPr/>
          <m:e>
            <m:r>
              <m:rPr/>
              <m:t>z</m:t>
            </m:r>
          </m:e>
          <m:sub>
            <m:r>
              <m:rPr/>
              <m:t>s</m:t>
            </m:r>
          </m:sub>
        </m:sSub>
        <m:r>
          <m:rPr/>
          <m:t>≥</m:t>
        </m:r>
        <m:sSubSup>
          <m:sSubSupPr/>
          <m:e>
            <m:r>
              <m:rPr/>
              <m:t>S</m:t>
            </m:r>
          </m:e>
          <m:sub>
            <m:r>
              <m:rPr/>
              <m:t>144</m:t>
            </m:r>
          </m:sub>
          <m:sup>
            <m:d>
              <m:dPr>
                <m:sepChr m:val=""/>
              </m:dPr>
              <m:e>
                <m:r>
                  <m:rPr/>
                  <m:t>s</m:t>
                </m:r>
              </m:e>
            </m:d>
          </m:sup>
        </m:sSubSup>
        <m:r>
          <m:rPr/>
          <m:t>−6000,</m:t>
        </m:r>
        <m:sSub>
          <m:sSubPr/>
          <m:e>
            <m:r>
              <m:rPr/>
              <m:t>z</m:t>
            </m:r>
          </m:e>
          <m:sub>
            <m:r>
              <m:rPr/>
              <m:t>s</m:t>
            </m:r>
          </m:sub>
        </m:sSub>
        <m:r>
          <m:rPr/>
          <m:t>≥6000−</m:t>
        </m:r>
        <m:sSubSup>
          <m:sSubSupPr/>
          <m:e>
            <m:r>
              <m:rPr/>
              <m:t>S</m:t>
            </m:r>
          </m:e>
          <m:sub>
            <m:r>
              <m:rPr/>
              <m:t>144</m:t>
            </m:r>
          </m:sub>
          <m:sup>
            <m:d>
              <m:dPr>
                <m:sepChr m:val=""/>
              </m:dPr>
              <m:e>
                <m:r>
                  <m:rPr/>
                  <m:t>s</m:t>
                </m:r>
              </m:e>
            </m:d>
          </m:sup>
        </m:sSubSup>
        <m:r>
          <m:rPr/>
          <m:t>,κ=0.5</m:t>
        </m:r>
        <m:bar>
          <m:barPr>
            <m:pos m:val="top"/>
          </m:barPr>
          <m:e>
            <m:r>
              <m:rPr/>
              <m:t>p</m:t>
            </m:r>
          </m:e>
        </m:bar>
      </m:oMath>
      <w:r>
        <w:t xml:space="preserve">  （14）</w:t>
      </w:r>
    </w:p>
    <w:p w14:paraId="2E6D4C1B">
      <w:pPr>
        <w:ind w:firstLine="480"/>
      </w:pPr>
      <w:r>
        <w:t>各情景均满足统一物理约束。这里允许情景内动作依赖整条情景，因此所得规划是用于选择日前购电的两阶段近似；它没有建立完整场景树的非预见性约束，不能视为严格的多阶段最优控制。实际电池执行另按当前观测决定。</w:t>
      </w:r>
    </w:p>
    <w:p w14:paraId="7C66A3E7">
      <w:pPr>
        <w:pStyle w:val="5"/>
      </w:pPr>
      <w:r>
        <w:t>5.3.3 实时储能控制与日际衔接</w:t>
      </w:r>
    </w:p>
    <w:p w14:paraId="33D7E940">
      <w:pPr>
        <w:ind w:firstLine="480"/>
      </w:pPr>
      <w:r>
        <w:t>记当前实际净负荷电量为</w:t>
      </w:r>
      <m:oMath>
        <m:sSub>
          <m:sSubPr/>
          <m:e>
            <m:r>
              <m:rPr/>
              <m:t>N</m:t>
            </m:r>
          </m:e>
          <m:sub>
            <m:r>
              <m:rPr/>
              <m:t>t</m:t>
            </m:r>
          </m:sub>
        </m:sSub>
      </m:oMath>
      <w:r>
        <w:t>，常规购电抵消净负荷后的余量为</w:t>
      </w:r>
      <m:oMath>
        <m:sSub>
          <m:sSubPr/>
          <m:e>
            <m:r>
              <m:rPr/>
              <m:t>x</m:t>
            </m:r>
          </m:e>
          <m:sub>
            <m:r>
              <m:rPr/>
              <m:t>t</m:t>
            </m:r>
          </m:sub>
        </m:sSub>
      </m:oMath>
      <w:r>
        <w:t>。富余时优先充电，缺口时优先放电，超过储能调节能力的缺口进行紧急购电：</w:t>
      </w:r>
    </w:p>
    <w:p w14:paraId="4553357B">
      <w:pPr>
        <w:spacing w:before="100" w:after="100" w:line="240" w:lineRule="auto"/>
        <w:ind w:firstLine="0"/>
        <w:jc w:val="center"/>
      </w:pPr>
      <m:oMath>
        <m:sSub>
          <m:sSubPr/>
          <m:e>
            <m:r>
              <m:rPr/>
              <m:t>x</m:t>
            </m:r>
          </m:e>
          <m:sub>
            <m:r>
              <m:rPr/>
              <m:t>t</m:t>
            </m:r>
          </m:sub>
        </m:sSub>
        <m:r>
          <m:rPr/>
          <m:t>=</m:t>
        </m:r>
        <m:sSub>
          <m:sSubPr/>
          <m:e>
            <m:r>
              <m:rPr/>
              <m:t>G</m:t>
            </m:r>
          </m:e>
          <m:sub>
            <m:r>
              <m:rPr/>
              <m:t>t</m:t>
            </m:r>
          </m:sub>
        </m:sSub>
        <m:r>
          <m:rPr/>
          <m:t>−</m:t>
        </m:r>
        <m:sSub>
          <m:sSubPr/>
          <m:e>
            <m:r>
              <m:rPr/>
              <m:t>N</m:t>
            </m:r>
          </m:e>
          <m:sub>
            <m:r>
              <m:rPr/>
              <m:t>t</m:t>
            </m:r>
          </m:sub>
        </m:sSub>
      </m:oMath>
      <w:r>
        <w:t xml:space="preserve">  （15）</w:t>
      </w:r>
    </w:p>
    <w:p w14:paraId="7CFA7952">
      <w:pPr>
        <w:spacing w:before="100" w:after="100" w:line="240" w:lineRule="auto"/>
        <w:ind w:firstLine="0"/>
        <w:jc w:val="center"/>
      </w:pPr>
      <m:oMath>
        <m:sSub>
          <m:sSubPr/>
          <m:e>
            <m:r>
              <m:rPr/>
              <m:t>C</m:t>
            </m:r>
          </m:e>
          <m:sub>
            <m:r>
              <m:rPr/>
              <m:t>t</m:t>
            </m:r>
          </m:sub>
        </m:sSub>
        <m:r>
          <m:rPr/>
          <m:t>=min{</m:t>
        </m:r>
        <m:sSub>
          <m:sSubPr/>
          <m:e>
            <m:r>
              <m:rPr/>
              <m:t>x</m:t>
            </m:r>
          </m:e>
          <m:sub>
            <m:r>
              <m:rPr/>
              <m:t>t</m:t>
            </m:r>
          </m:sub>
        </m:sSub>
        <m:r>
          <m:rPr/>
          <m:t>,5000/6,(10800−</m:t>
        </m:r>
        <m:sSub>
          <m:sSubPr/>
          <m:e>
            <m:r>
              <m:rPr/>
              <m:t>S</m:t>
            </m:r>
          </m:e>
          <m:sub>
            <m:r>
              <m:rPr/>
              <m:t>t</m:t>
            </m:r>
          </m:sub>
        </m:sSub>
        <m:r>
          <m:rPr/>
          <m:t>)/</m:t>
        </m:r>
        <m:sSub>
          <m:sSubPr/>
          <m:e>
            <m:r>
              <m:rPr/>
              <m:t>η</m:t>
            </m:r>
          </m:e>
          <m:sub>
            <m:r>
              <m:rPr/>
              <m:t>c</m:t>
            </m:r>
          </m:sub>
        </m:sSub>
        <m:r>
          <m:rPr/>
          <m:t>},</m:t>
        </m:r>
        <m:sSub>
          <m:sSubPr/>
          <m:e>
            <m:r>
              <m:rPr/>
              <m:t>x</m:t>
            </m:r>
          </m:e>
          <m:sub>
            <m:r>
              <m:rPr/>
              <m:t>t</m:t>
            </m:r>
          </m:sub>
        </m:sSub>
        <m:r>
          <m:rPr/>
          <m:t>≥0</m:t>
        </m:r>
      </m:oMath>
      <w:r>
        <w:t xml:space="preserve">  （16）</w:t>
      </w:r>
    </w:p>
    <w:p w14:paraId="78CDEC8B">
      <w:pPr>
        <w:spacing w:before="100" w:after="100" w:line="240" w:lineRule="auto"/>
        <w:ind w:firstLine="0"/>
        <w:jc w:val="center"/>
      </w:pPr>
      <m:oMath>
        <m:sSub>
          <m:sSubPr/>
          <m:e>
            <m:r>
              <m:rPr/>
              <m:t>D</m:t>
            </m:r>
          </m:e>
          <m:sub>
            <m:r>
              <m:rPr/>
              <m:t>t</m:t>
            </m:r>
          </m:sub>
        </m:sSub>
        <m:r>
          <m:rPr/>
          <m:t>=min{−</m:t>
        </m:r>
        <m:sSub>
          <m:sSubPr/>
          <m:e>
            <m:r>
              <m:rPr/>
              <m:t>x</m:t>
            </m:r>
          </m:e>
          <m:sub>
            <m:r>
              <m:rPr/>
              <m:t>t</m:t>
            </m:r>
          </m:sub>
        </m:sSub>
        <m:r>
          <m:rPr/>
          <m:t>,5000/6,</m:t>
        </m:r>
        <m:sSub>
          <m:sSubPr/>
          <m:e>
            <m:r>
              <m:rPr/>
              <m:t>η</m:t>
            </m:r>
          </m:e>
          <m:sub>
            <m:r>
              <m:rPr/>
              <m:t>d</m:t>
            </m:r>
          </m:sub>
        </m:sSub>
        <m:r>
          <m:rPr/>
          <m:t>(</m:t>
        </m:r>
        <m:sSub>
          <m:sSubPr/>
          <m:e>
            <m:r>
              <m:rPr/>
              <m:t>S</m:t>
            </m:r>
          </m:e>
          <m:sub>
            <m:r>
              <m:rPr/>
              <m:t>t</m:t>
            </m:r>
          </m:sub>
        </m:sSub>
        <m:r>
          <m:rPr/>
          <m:t>−1200)},</m:t>
        </m:r>
        <m:sSub>
          <m:sSubPr/>
          <m:e>
            <m:r>
              <m:rPr/>
              <m:t>x</m:t>
            </m:r>
          </m:e>
          <m:sub>
            <m:r>
              <m:rPr/>
              <m:t>t</m:t>
            </m:r>
          </m:sub>
        </m:sSub>
        <m:r>
          <m:rPr/>
          <m:t>&lt;0</m:t>
        </m:r>
      </m:oMath>
      <w:r>
        <w:t xml:space="preserve">  （17）</w:t>
      </w:r>
    </w:p>
    <w:p w14:paraId="5887D527">
      <w:pPr>
        <w:spacing w:before="100" w:after="100" w:line="240" w:lineRule="auto"/>
        <w:ind w:firstLine="0"/>
        <w:jc w:val="center"/>
      </w:pPr>
      <m:oMath>
        <m:sSub>
          <m:sSubPr/>
          <m:e>
            <m:r>
              <m:rPr/>
              <m:t>R</m:t>
            </m:r>
          </m:e>
          <m:sub>
            <m:r>
              <m:rPr/>
              <m:t>t</m:t>
            </m:r>
          </m:sub>
        </m:sSub>
        <m:r>
          <m:rPr/>
          <m:t>=−</m:t>
        </m:r>
        <m:sSub>
          <m:sSubPr/>
          <m:e>
            <m:r>
              <m:rPr/>
              <m:t>x</m:t>
            </m:r>
          </m:e>
          <m:sub>
            <m:r>
              <m:rPr/>
              <m:t>t</m:t>
            </m:r>
          </m:sub>
        </m:sSub>
        <m:r>
          <m:rPr/>
          <m:t>−</m:t>
        </m:r>
        <m:sSub>
          <m:sSubPr/>
          <m:e>
            <m:r>
              <m:rPr/>
              <m:t>D</m:t>
            </m:r>
          </m:e>
          <m:sub>
            <m:r>
              <m:rPr/>
              <m:t>t</m:t>
            </m:r>
          </m:sub>
        </m:sSub>
        <m:r>
          <m:rPr/>
          <m:t>,</m:t>
        </m:r>
        <m:sSub>
          <m:sSubPr/>
          <m:e>
            <m:r>
              <m:rPr/>
              <m:t>x</m:t>
            </m:r>
          </m:e>
          <m:sub>
            <m:r>
              <m:rPr/>
              <m:t>t</m:t>
            </m:r>
          </m:sub>
        </m:sSub>
        <m:r>
          <m:rPr/>
          <m:t>&lt;0</m:t>
        </m:r>
      </m:oMath>
      <w:r>
        <w:t xml:space="preserve">  （18）</w:t>
      </w:r>
    </w:p>
    <w:p w14:paraId="2EFF0B43">
      <w:pPr>
        <w:ind w:firstLine="480"/>
      </w:pPr>
      <w:r>
        <w:t>富余分支中的放电量和紧急购电量为零，剩余富余电量弃置；缺口分支中的充电量和弃置量为零。该规则只使用当前状态与观测，能够满足物理约束，但可能提前消耗后续高价时段需要的储能，因此属于可执行的贪心策略。日末状态连续传递到下一日，不人为重置为6000 kWh。</w:t>
      </w:r>
    </w:p>
    <w:p w14:paraId="0D5FB66D">
      <w:pPr>
        <w:pStyle w:val="5"/>
      </w:pPr>
      <w:r>
        <w:t>5.3.4 求解结果及分析</w:t>
      </w:r>
    </w:p>
    <w:p w14:paraId="39590B92">
      <w:pPr>
        <w:keepNext/>
        <w:spacing w:before="100" w:after="60" w:line="360" w:lineRule="exact"/>
        <w:ind w:firstLine="0"/>
        <w:jc w:val="center"/>
      </w:pPr>
      <w:r>
        <w:rPr>
          <w:sz w:val="21"/>
        </w:rPr>
        <w:t>表5-5 问题2的334天费用与电量</w:t>
      </w:r>
    </w:p>
    <w:tbl>
      <w:tblPr>
        <w:tblStyle w:val="32"/>
        <w:tblW w:w="0" w:type="auto"/>
        <w:jc w:val="center"/>
        <w:tblLayout w:type="fixed"/>
        <w:tblCellMar>
          <w:top w:w="0" w:type="dxa"/>
          <w:left w:w="108" w:type="dxa"/>
          <w:bottom w:w="0" w:type="dxa"/>
          <w:right w:w="108" w:type="dxa"/>
        </w:tblCellMar>
      </w:tblPr>
      <w:tblGrid>
        <w:gridCol w:w="5102"/>
        <w:gridCol w:w="3969"/>
      </w:tblGrid>
      <w:tr w14:paraId="7321174E">
        <w:tblPrEx>
          <w:tblCellMar>
            <w:top w:w="0" w:type="dxa"/>
            <w:left w:w="108" w:type="dxa"/>
            <w:bottom w:w="0" w:type="dxa"/>
            <w:right w:w="108" w:type="dxa"/>
          </w:tblCellMar>
        </w:tblPrEx>
        <w:trPr>
          <w:cantSplit/>
          <w:tblHeader/>
          <w:jc w:val="center"/>
        </w:trPr>
        <w:tc>
          <w:tcPr>
            <w:tcW w:w="510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49FD977">
            <w:pPr>
              <w:keepNext/>
              <w:spacing w:before="0" w:after="0" w:line="320" w:lineRule="exact"/>
              <w:ind w:firstLine="0"/>
              <w:jc w:val="center"/>
            </w:pPr>
            <w:r>
              <w:rPr>
                <w:b/>
                <w:sz w:val="21"/>
              </w:rPr>
              <w:t>计算项目</w:t>
            </w:r>
          </w:p>
        </w:tc>
        <w:tc>
          <w:tcPr>
            <w:tcW w:w="396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36B1319">
            <w:pPr>
              <w:keepNext/>
              <w:spacing w:before="0" w:after="0" w:line="320" w:lineRule="exact"/>
              <w:ind w:firstLine="0"/>
              <w:jc w:val="center"/>
            </w:pPr>
            <w:r>
              <w:rPr>
                <w:b/>
                <w:sz w:val="21"/>
              </w:rPr>
              <w:t>数值结果</w:t>
            </w:r>
          </w:p>
        </w:tc>
      </w:tr>
      <w:tr w14:paraId="7446E39C">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6C1CE21D">
            <w:pPr>
              <w:keepNext/>
              <w:spacing w:before="0" w:after="0" w:line="320" w:lineRule="exact"/>
              <w:ind w:firstLine="0"/>
              <w:jc w:val="center"/>
            </w:pPr>
            <w:r>
              <w:rPr>
                <w:b w:val="0"/>
                <w:sz w:val="21"/>
              </w:rPr>
              <w:t>计划购电量 / kWh</w:t>
            </w:r>
          </w:p>
        </w:tc>
        <w:tc>
          <w:tcPr>
            <w:tcW w:w="3969" w:type="dxa"/>
            <w:tcBorders>
              <w:top w:val="nil"/>
              <w:left w:val="nil"/>
              <w:bottom w:val="nil"/>
              <w:right w:val="nil"/>
            </w:tcBorders>
            <w:tcMar>
              <w:top w:w="65" w:type="dxa"/>
              <w:left w:w="65" w:type="dxa"/>
              <w:bottom w:w="65" w:type="dxa"/>
              <w:right w:w="65" w:type="dxa"/>
            </w:tcMar>
            <w:vAlign w:val="center"/>
          </w:tcPr>
          <w:p w14:paraId="13A62D03">
            <w:pPr>
              <w:keepNext/>
              <w:spacing w:before="0" w:after="0" w:line="320" w:lineRule="exact"/>
              <w:ind w:firstLine="0"/>
              <w:jc w:val="center"/>
            </w:pPr>
            <w:r>
              <w:rPr>
                <w:b w:val="0"/>
                <w:sz w:val="21"/>
              </w:rPr>
              <w:t>21,282,449.77</w:t>
            </w:r>
          </w:p>
        </w:tc>
      </w:tr>
      <w:tr w14:paraId="54C6E43B">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0D667F50">
            <w:pPr>
              <w:keepNext/>
              <w:spacing w:before="0" w:after="0" w:line="320" w:lineRule="exact"/>
              <w:ind w:firstLine="0"/>
              <w:jc w:val="center"/>
            </w:pPr>
            <w:r>
              <w:rPr>
                <w:b w:val="0"/>
                <w:sz w:val="21"/>
              </w:rPr>
              <w:t>计划购电费 / 元</w:t>
            </w:r>
          </w:p>
        </w:tc>
        <w:tc>
          <w:tcPr>
            <w:tcW w:w="3969" w:type="dxa"/>
            <w:tcBorders>
              <w:top w:val="nil"/>
              <w:left w:val="nil"/>
              <w:bottom w:val="nil"/>
              <w:right w:val="nil"/>
            </w:tcBorders>
            <w:tcMar>
              <w:top w:w="65" w:type="dxa"/>
              <w:left w:w="65" w:type="dxa"/>
              <w:bottom w:w="65" w:type="dxa"/>
              <w:right w:w="65" w:type="dxa"/>
            </w:tcMar>
            <w:vAlign w:val="center"/>
          </w:tcPr>
          <w:p w14:paraId="3FA2A0B1">
            <w:pPr>
              <w:keepNext/>
              <w:spacing w:before="0" w:after="0" w:line="320" w:lineRule="exact"/>
              <w:ind w:firstLine="0"/>
              <w:jc w:val="center"/>
            </w:pPr>
            <w:r>
              <w:rPr>
                <w:b w:val="0"/>
                <w:sz w:val="21"/>
              </w:rPr>
              <w:t>13,206,734.13</w:t>
            </w:r>
          </w:p>
        </w:tc>
      </w:tr>
      <w:tr w14:paraId="3D1A89C5">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411A2C89">
            <w:pPr>
              <w:keepNext/>
              <w:spacing w:before="0" w:after="0" w:line="320" w:lineRule="exact"/>
              <w:ind w:firstLine="0"/>
              <w:jc w:val="center"/>
            </w:pPr>
            <w:r>
              <w:rPr>
                <w:b w:val="0"/>
                <w:sz w:val="21"/>
              </w:rPr>
              <w:t>紧急购电量 / kWh</w:t>
            </w:r>
          </w:p>
        </w:tc>
        <w:tc>
          <w:tcPr>
            <w:tcW w:w="3969" w:type="dxa"/>
            <w:tcBorders>
              <w:top w:val="nil"/>
              <w:left w:val="nil"/>
              <w:bottom w:val="nil"/>
              <w:right w:val="nil"/>
            </w:tcBorders>
            <w:tcMar>
              <w:top w:w="65" w:type="dxa"/>
              <w:left w:w="65" w:type="dxa"/>
              <w:bottom w:w="65" w:type="dxa"/>
              <w:right w:w="65" w:type="dxa"/>
            </w:tcMar>
            <w:vAlign w:val="center"/>
          </w:tcPr>
          <w:p w14:paraId="1B433A61">
            <w:pPr>
              <w:keepNext/>
              <w:spacing w:before="0" w:after="0" w:line="320" w:lineRule="exact"/>
              <w:ind w:firstLine="0"/>
              <w:jc w:val="center"/>
            </w:pPr>
            <w:r>
              <w:rPr>
                <w:b w:val="0"/>
                <w:sz w:val="21"/>
              </w:rPr>
              <w:t>224,803.88</w:t>
            </w:r>
          </w:p>
        </w:tc>
      </w:tr>
      <w:tr w14:paraId="7B20F061">
        <w:tblPrEx>
          <w:tblCellMar>
            <w:top w:w="0" w:type="dxa"/>
            <w:left w:w="108" w:type="dxa"/>
            <w:bottom w:w="0" w:type="dxa"/>
            <w:right w:w="108" w:type="dxa"/>
          </w:tblCellMar>
        </w:tblPrEx>
        <w:trPr>
          <w:cantSplit/>
          <w:jc w:val="center"/>
        </w:trPr>
        <w:tc>
          <w:tcPr>
            <w:tcW w:w="5102" w:type="dxa"/>
            <w:tcBorders>
              <w:top w:val="nil"/>
              <w:left w:val="nil"/>
              <w:bottom w:val="nil"/>
              <w:right w:val="nil"/>
            </w:tcBorders>
            <w:tcMar>
              <w:top w:w="65" w:type="dxa"/>
              <w:left w:w="65" w:type="dxa"/>
              <w:bottom w:w="65" w:type="dxa"/>
              <w:right w:w="65" w:type="dxa"/>
            </w:tcMar>
            <w:vAlign w:val="center"/>
          </w:tcPr>
          <w:p w14:paraId="589848FB">
            <w:pPr>
              <w:keepNext/>
              <w:spacing w:before="0" w:after="0" w:line="320" w:lineRule="exact"/>
              <w:ind w:firstLine="0"/>
              <w:jc w:val="center"/>
            </w:pPr>
            <w:r>
              <w:rPr>
                <w:b w:val="0"/>
                <w:sz w:val="21"/>
              </w:rPr>
              <w:t>紧急购电费 / 元</w:t>
            </w:r>
          </w:p>
        </w:tc>
        <w:tc>
          <w:tcPr>
            <w:tcW w:w="3969" w:type="dxa"/>
            <w:tcBorders>
              <w:top w:val="nil"/>
              <w:left w:val="nil"/>
              <w:bottom w:val="nil"/>
              <w:right w:val="nil"/>
            </w:tcBorders>
            <w:tcMar>
              <w:top w:w="65" w:type="dxa"/>
              <w:left w:w="65" w:type="dxa"/>
              <w:bottom w:w="65" w:type="dxa"/>
              <w:right w:w="65" w:type="dxa"/>
            </w:tcMar>
            <w:vAlign w:val="center"/>
          </w:tcPr>
          <w:p w14:paraId="2B7F69C3">
            <w:pPr>
              <w:keepNext/>
              <w:spacing w:before="0" w:after="0" w:line="320" w:lineRule="exact"/>
              <w:ind w:firstLine="0"/>
              <w:jc w:val="center"/>
            </w:pPr>
            <w:r>
              <w:rPr>
                <w:b w:val="0"/>
                <w:sz w:val="21"/>
              </w:rPr>
              <w:t>1,299,372.03</w:t>
            </w:r>
          </w:p>
        </w:tc>
      </w:tr>
      <w:tr w14:paraId="5AD20726">
        <w:tblPrEx>
          <w:tblCellMar>
            <w:top w:w="0" w:type="dxa"/>
            <w:left w:w="108" w:type="dxa"/>
            <w:bottom w:w="0" w:type="dxa"/>
            <w:right w:w="108" w:type="dxa"/>
          </w:tblCellMar>
        </w:tblPrEx>
        <w:trPr>
          <w:cantSplit/>
          <w:jc w:val="center"/>
        </w:trPr>
        <w:tc>
          <w:tcPr>
            <w:tcW w:w="5102" w:type="dxa"/>
            <w:tcBorders>
              <w:top w:val="nil"/>
              <w:left w:val="nil"/>
              <w:bottom w:val="single" w:color="000000" w:sz="12" w:space="0"/>
              <w:right w:val="nil"/>
            </w:tcBorders>
            <w:tcMar>
              <w:top w:w="65" w:type="dxa"/>
              <w:left w:w="65" w:type="dxa"/>
              <w:bottom w:w="65" w:type="dxa"/>
              <w:right w:w="65" w:type="dxa"/>
            </w:tcMar>
            <w:vAlign w:val="center"/>
          </w:tcPr>
          <w:p w14:paraId="11B63252">
            <w:pPr>
              <w:keepNext w:val="0"/>
              <w:spacing w:before="0" w:after="0" w:line="320" w:lineRule="exact"/>
              <w:ind w:firstLine="0"/>
              <w:jc w:val="center"/>
            </w:pPr>
            <w:r>
              <w:rPr>
                <w:b w:val="0"/>
                <w:sz w:val="21"/>
              </w:rPr>
              <w:t>购电总费用 / 元</w:t>
            </w:r>
          </w:p>
        </w:tc>
        <w:tc>
          <w:tcPr>
            <w:tcW w:w="3969" w:type="dxa"/>
            <w:tcBorders>
              <w:top w:val="nil"/>
              <w:left w:val="nil"/>
              <w:bottom w:val="single" w:color="000000" w:sz="12" w:space="0"/>
              <w:right w:val="nil"/>
            </w:tcBorders>
            <w:tcMar>
              <w:top w:w="65" w:type="dxa"/>
              <w:left w:w="65" w:type="dxa"/>
              <w:bottom w:w="65" w:type="dxa"/>
              <w:right w:w="65" w:type="dxa"/>
            </w:tcMar>
            <w:vAlign w:val="center"/>
          </w:tcPr>
          <w:p w14:paraId="6BDDBD04">
            <w:pPr>
              <w:keepNext w:val="0"/>
              <w:spacing w:before="0" w:after="0" w:line="320" w:lineRule="exact"/>
              <w:ind w:firstLine="0"/>
              <w:jc w:val="center"/>
            </w:pPr>
            <w:r>
              <w:rPr>
                <w:b w:val="0"/>
                <w:sz w:val="21"/>
              </w:rPr>
              <w:t>14,506,106.15</w:t>
            </w:r>
          </w:p>
        </w:tc>
      </w:tr>
    </w:tbl>
    <w:p w14:paraId="267A4207">
      <w:pPr>
        <w:ind w:firstLine="480"/>
      </w:pPr>
      <w:r>
        <w:t>从费用构成可以看出，紧急购电虽然只占部分电量，却以5倍价格结算，对总费用有显著影响。扩大计划裕度可能减少缺口，但也会增加已付费富余，因此不能仅以紧急购电量最小作为计划目标。指定日期的购电、储能与紧急区间见5.6节，均来自实际连续回放轨迹。</w:t>
      </w:r>
    </w:p>
    <w:p w14:paraId="35DE9F41">
      <w:pPr>
        <w:pStyle w:val="4"/>
      </w:pPr>
      <w:r>
        <w:t>5.4 问题3的模型建立与求解</w:t>
      </w:r>
    </w:p>
    <w:p w14:paraId="6354161E">
      <w:pPr>
        <w:pStyle w:val="5"/>
      </w:pPr>
      <w:r>
        <w:t>5.4.1 分时预报更新与剩余时域</w:t>
      </w:r>
    </w:p>
    <w:p w14:paraId="59E9750F">
      <w:pPr>
        <w:ind w:firstLine="480"/>
      </w:pPr>
      <w:r>
        <w:t>附件3每次发布24个未来整点预报。本文以发布时间已经观测到的光伏功率作为左端锚点，在线性插值后提取当天未执行时段，并使用相同发布时间的历史预报误差构造残差情景。该处理区分了日前误差与临近预报误差。</w:t>
      </w:r>
    </w:p>
    <w:p w14:paraId="6DF901B3">
      <w:pPr>
        <w:ind w:firstLine="480"/>
      </w:pPr>
      <w:r>
        <w:t>负载没有同步发布的外部预报，因此用最近1小时已实现的残差均值修正日前预测，并按6小时尺度衰减。设发布时间为日内第若干小时，修正后的负载预测为：</w:t>
      </w:r>
    </w:p>
    <w:p w14:paraId="3468E324">
      <w:pPr>
        <w:spacing w:before="100" w:after="100" w:line="240" w:lineRule="auto"/>
        <w:ind w:firstLine="0"/>
        <w:jc w:val="center"/>
      </w:pPr>
      <m:oMath>
        <m:sSubSup>
          <m:sSubSupPr/>
          <m:e>
            <m:acc>
              <m:accPr/>
              <m:e>
                <m:r>
                  <m:rPr/>
                  <m:t>L</m:t>
                </m:r>
              </m:e>
            </m:acc>
          </m:e>
          <m:sub>
            <m:r>
              <m:rPr/>
              <m:t>t</m:t>
            </m:r>
          </m:sub>
          <m:sup>
            <m:r>
              <m:rPr/>
              <m:t>τ</m:t>
            </m:r>
          </m:sup>
        </m:sSubSup>
        <m:r>
          <m:rPr/>
          <m:t>=max{0,</m:t>
        </m:r>
        <m:sSubSup>
          <m:sSubSupPr/>
          <m:e>
            <m:acc>
              <m:accPr/>
              <m:e>
                <m:r>
                  <m:rPr/>
                  <m:t>L</m:t>
                </m:r>
              </m:e>
            </m:acc>
          </m:e>
          <m:sub>
            <m:r>
              <m:rPr/>
              <m:t>t</m:t>
            </m:r>
          </m:sub>
          <m:sup>
            <m:r>
              <m:rPr/>
              <m:t>0</m:t>
            </m:r>
          </m:sup>
        </m:sSubSup>
        <m:r>
          <m:rPr/>
          <m:t>+</m:t>
        </m:r>
        <m:sSub>
          <m:sSubPr/>
          <m:e>
            <m:bar>
              <m:barPr>
                <m:pos m:val="top"/>
              </m:barPr>
              <m:e>
                <m:r>
                  <m:rPr/>
                  <m:t>e</m:t>
                </m:r>
              </m:e>
            </m:bar>
          </m:e>
          <m:sub>
            <m:r>
              <m:rPr/>
              <m:t>τ</m:t>
            </m:r>
          </m:sub>
        </m:sSub>
        <m:r>
          <m:rPr>
            <m:sty m:val="p"/>
          </m:rPr>
          <m:t>exp</m:t>
        </m:r>
        <m:r>
          <m:rPr/>
          <m:t>[−(t−6τ)/36]}</m:t>
        </m:r>
      </m:oMath>
      <w:r>
        <w:t xml:space="preserve">  （19）</w:t>
      </w:r>
    </w:p>
    <w:p w14:paraId="18193648">
      <w:pPr>
        <w:ind w:firstLine="480"/>
      </w:pPr>
      <w:r>
        <w:t>其中</w:t>
      </w:r>
      <m:oMath>
        <m:r>
          <m:rPr/>
          <m:t>τ</m:t>
        </m:r>
      </m:oMath>
      <w:r>
        <w:t>以小时计、</w:t>
      </w:r>
      <m:oMath>
        <m:r>
          <m:rPr/>
          <m:t>t</m:t>
        </m:r>
      </m:oMath>
      <w:r>
        <w:t>为10分钟时段索引。更新时以实际储电量作为剩余模型的初始状态，冻结所有已执行交易，只优化后续计划。本文借鉴滚动时域思想[4]，实施6小时预报触发的购电调整，电池每10分钟继续按实时规则执行。</w:t>
      </w:r>
    </w:p>
    <w:p w14:paraId="7706C4F4">
      <w:pPr>
        <w:pStyle w:val="5"/>
      </w:pPr>
      <w:r>
        <w:t>5.4.2 调整费用模型</w:t>
      </w:r>
    </w:p>
    <w:p w14:paraId="6199DFD5">
      <w:pPr>
        <w:ind w:firstLine="480"/>
      </w:pPr>
      <w:r>
        <w:t>每次调整以此前有效计划为基准，将差额分为增购量和减购量，避免重复计费。按模型假设，增购按1.5倍电价结算；取消部分退回原款并收取50%违约费，因此其净退款为原价的50%。</w:t>
      </w:r>
    </w:p>
    <w:p w14:paraId="2D02039C">
      <w:pPr>
        <w:spacing w:before="100" w:after="100" w:line="240" w:lineRule="auto"/>
        <w:ind w:firstLine="0"/>
        <w:jc w:val="center"/>
      </w:pPr>
      <m:oMath>
        <m:sSubSup>
          <m:sSubSupPr/>
          <m:e>
            <m:r>
              <m:rPr/>
              <m:t>δ</m:t>
            </m:r>
          </m:e>
          <m:sub>
            <m:r>
              <m:rPr/>
              <m:t>t</m:t>
            </m:r>
          </m:sub>
          <m:sup>
            <m:r>
              <m:rPr/>
              <m:t>k,+</m:t>
            </m:r>
          </m:sup>
        </m:sSubSup>
        <m:r>
          <m:rPr/>
          <m:t>=max{</m:t>
        </m:r>
        <m:sSubSup>
          <m:sSubSupPr/>
          <m:e>
            <m:r>
              <m:rPr/>
              <m:t>G</m:t>
            </m:r>
          </m:e>
          <m:sub>
            <m:r>
              <m:rPr/>
              <m:t>t</m:t>
            </m:r>
          </m:sub>
          <m:sup>
            <m:r>
              <m:rPr/>
              <m:t>k</m:t>
            </m:r>
          </m:sup>
        </m:sSubSup>
        <m:r>
          <m:rPr/>
          <m:t>−</m:t>
        </m:r>
        <m:sSubSup>
          <m:sSubSupPr/>
          <m:e>
            <m:r>
              <m:rPr/>
              <m:t>G</m:t>
            </m:r>
          </m:e>
          <m:sub>
            <m:r>
              <m:rPr/>
              <m:t>t</m:t>
            </m:r>
          </m:sub>
          <m:sup>
            <m:r>
              <m:rPr/>
              <m:t>k−1</m:t>
            </m:r>
          </m:sup>
        </m:sSubSup>
        <m:r>
          <m:rPr/>
          <m:t>,0},</m:t>
        </m:r>
        <m:sSubSup>
          <m:sSubSupPr/>
          <m:e>
            <m:r>
              <m:rPr/>
              <m:t>δ</m:t>
            </m:r>
          </m:e>
          <m:sub>
            <m:r>
              <m:rPr/>
              <m:t>t</m:t>
            </m:r>
          </m:sub>
          <m:sup>
            <m:r>
              <m:rPr/>
              <m:t>k,−</m:t>
            </m:r>
          </m:sup>
        </m:sSubSup>
        <m:r>
          <m:rPr/>
          <m:t>=max{</m:t>
        </m:r>
        <m:sSubSup>
          <m:sSubSupPr/>
          <m:e>
            <m:r>
              <m:rPr/>
              <m:t>G</m:t>
            </m:r>
          </m:e>
          <m:sub>
            <m:r>
              <m:rPr/>
              <m:t>t</m:t>
            </m:r>
          </m:sub>
          <m:sup>
            <m:r>
              <m:rPr/>
              <m:t>k−1</m:t>
            </m:r>
          </m:sup>
        </m:sSubSup>
        <m:r>
          <m:rPr/>
          <m:t>−</m:t>
        </m:r>
        <m:sSubSup>
          <m:sSubSupPr/>
          <m:e>
            <m:r>
              <m:rPr/>
              <m:t>G</m:t>
            </m:r>
          </m:e>
          <m:sub>
            <m:r>
              <m:rPr/>
              <m:t>t</m:t>
            </m:r>
          </m:sub>
          <m:sup>
            <m:r>
              <m:rPr/>
              <m:t>k</m:t>
            </m:r>
          </m:sup>
        </m:sSubSup>
        <m:r>
          <m:rPr/>
          <m:t>,0}</m:t>
        </m:r>
      </m:oMath>
      <w:r>
        <w:t xml:space="preserve">  （20）</w:t>
      </w:r>
    </w:p>
    <w:p w14:paraId="2C815278">
      <w:pPr>
        <w:spacing w:before="100" w:after="100" w:line="240" w:lineRule="auto"/>
        <w:ind w:firstLine="0"/>
        <w:jc w:val="center"/>
      </w:pPr>
      <m:oMath>
        <m:sSub>
          <m:sSubPr/>
          <m:e>
            <m:r>
              <m:rPr/>
              <m:t>J</m:t>
            </m:r>
          </m:e>
          <m:sub>
            <m:r>
              <m:rPr/>
              <m:t>3</m:t>
            </m:r>
          </m:sub>
        </m:sSub>
        <m:r>
          <m:rPr/>
          <m:t>=</m:t>
        </m:r>
        <m:nary>
          <m:naryPr>
            <m:chr m:val="∑"/>
            <m:grow m:val="1"/>
            <m:limLoc m:val="undOvr"/>
            <m:supHide m:val="1"/>
          </m:naryPr>
          <m:sub>
            <m:r>
              <m:rPr/>
              <m:t>t</m:t>
            </m:r>
          </m:sub>
          <m:sup/>
          <m:e>
            <m:sSub>
              <m:sSubPr/>
              <m:e>
                <m:r>
                  <m:rPr/>
                  <m:t>p</m:t>
                </m:r>
              </m:e>
              <m:sub>
                <m:r>
                  <m:rPr/>
                  <m:t>t</m:t>
                </m:r>
              </m:sub>
            </m:sSub>
          </m:e>
        </m:nary>
        <m:sSubSup>
          <m:sSubSupPr/>
          <m:e>
            <m:r>
              <m:rPr/>
              <m:t>G</m:t>
            </m:r>
          </m:e>
          <m:sub>
            <m:r>
              <m:rPr/>
              <m:t>t</m:t>
            </m:r>
          </m:sub>
          <m:sup>
            <m:r>
              <m:rPr/>
              <m:t>0</m:t>
            </m:r>
          </m:sup>
        </m:sSubSup>
        <m:r>
          <m:rPr/>
          <m:t>+</m:t>
        </m:r>
        <m:nary>
          <m:naryPr>
            <m:chr m:val="∑"/>
            <m:grow m:val="1"/>
            <m:limLoc m:val="undOvr"/>
            <m:supHide m:val="1"/>
          </m:naryPr>
          <m:sub>
            <m:r>
              <m:rPr/>
              <m:t>k,t</m:t>
            </m:r>
          </m:sub>
          <m:sup/>
          <m:e>
            <m:r>
              <m:rPr/>
              <m:t>(1.5</m:t>
            </m:r>
          </m:e>
        </m:nary>
        <m:sSub>
          <m:sSubPr/>
          <m:e>
            <m:r>
              <m:rPr/>
              <m:t>p</m:t>
            </m:r>
          </m:e>
          <m:sub>
            <m:r>
              <m:rPr/>
              <m:t>t</m:t>
            </m:r>
          </m:sub>
        </m:sSub>
        <m:sSubSup>
          <m:sSubSupPr/>
          <m:e>
            <m:r>
              <m:rPr/>
              <m:t>δ</m:t>
            </m:r>
          </m:e>
          <m:sub>
            <m:r>
              <m:rPr/>
              <m:t>t</m:t>
            </m:r>
          </m:sub>
          <m:sup>
            <m:r>
              <m:rPr/>
              <m:t>k,+</m:t>
            </m:r>
          </m:sup>
        </m:sSubSup>
        <m:r>
          <m:rPr/>
          <m:t>−0.5</m:t>
        </m:r>
        <m:sSub>
          <m:sSubPr/>
          <m:e>
            <m:r>
              <m:rPr/>
              <m:t>p</m:t>
            </m:r>
          </m:e>
          <m:sub>
            <m:r>
              <m:rPr/>
              <m:t>t</m:t>
            </m:r>
          </m:sub>
        </m:sSub>
        <m:sSubSup>
          <m:sSubSupPr/>
          <m:e>
            <m:r>
              <m:rPr/>
              <m:t>δ</m:t>
            </m:r>
          </m:e>
          <m:sub>
            <m:r>
              <m:rPr/>
              <m:t>t</m:t>
            </m:r>
          </m:sub>
          <m:sup>
            <m:r>
              <m:rPr/>
              <m:t>k,−</m:t>
            </m:r>
          </m:sup>
        </m:sSubSup>
        <m:r>
          <m:rPr/>
          <m:t>)+</m:t>
        </m:r>
        <m:nary>
          <m:naryPr>
            <m:chr m:val="∑"/>
            <m:grow m:val="1"/>
            <m:limLoc m:val="undOvr"/>
            <m:supHide m:val="1"/>
          </m:naryPr>
          <m:sub>
            <m:r>
              <m:rPr/>
              <m:t>t</m:t>
            </m:r>
          </m:sub>
          <m:sup/>
          <m:e>
            <m:r>
              <m:rPr/>
              <m:t>5</m:t>
            </m:r>
          </m:e>
        </m:nary>
        <m:sSub>
          <m:sSubPr/>
          <m:e>
            <m:r>
              <m:rPr/>
              <m:t>p</m:t>
            </m:r>
          </m:e>
          <m:sub>
            <m:r>
              <m:rPr/>
              <m:t>t</m:t>
            </m:r>
          </m:sub>
        </m:sSub>
        <m:sSub>
          <m:sSubPr/>
          <m:e>
            <m:r>
              <m:rPr/>
              <m:t>R</m:t>
            </m:r>
          </m:e>
          <m:sub>
            <m:r>
              <m:rPr/>
              <m:t>t</m:t>
            </m:r>
          </m:sub>
        </m:sSub>
      </m:oMath>
      <w:r>
        <w:t xml:space="preserve">  （21）</w:t>
      </w:r>
    </w:p>
    <w:p w14:paraId="7986D6BA">
      <w:pPr>
        <w:spacing w:before="100" w:after="100" w:line="240" w:lineRule="auto"/>
        <w:ind w:firstLine="0"/>
        <w:jc w:val="center"/>
      </w:pPr>
      <m:oMath>
        <m:sSubSup>
          <m:sSubSupPr/>
          <m:e>
            <m:r>
              <m:rPr/>
              <m:t>G</m:t>
            </m:r>
          </m:e>
          <m:sub>
            <m:r>
              <m:rPr/>
              <m:t>t</m:t>
            </m:r>
          </m:sub>
          <m:sup>
            <m:r>
              <m:rPr>
                <m:sty m:val="p"/>
              </m:rPr>
              <m:t>final</m:t>
            </m:r>
          </m:sup>
        </m:sSubSup>
        <m:r>
          <m:rPr/>
          <m:t>=</m:t>
        </m:r>
        <m:sSubSup>
          <m:sSubSupPr/>
          <m:e>
            <m:r>
              <m:rPr/>
              <m:t>G</m:t>
            </m:r>
          </m:e>
          <m:sub>
            <m:r>
              <m:rPr/>
              <m:t>t</m:t>
            </m:r>
          </m:sub>
          <m:sup>
            <m:r>
              <m:rPr/>
              <m:t>0</m:t>
            </m:r>
          </m:sup>
        </m:sSubSup>
        <m:r>
          <m:rPr/>
          <m:t>+</m:t>
        </m:r>
        <m:nary>
          <m:naryPr>
            <m:chr m:val="∑"/>
            <m:grow m:val="1"/>
            <m:limLoc m:val="undOvr"/>
            <m:supHide m:val="1"/>
          </m:naryPr>
          <m:sub>
            <m:r>
              <m:rPr/>
              <m:t>k</m:t>
            </m:r>
          </m:sub>
          <m:sup/>
          <m:e>
            <m:sSubSup>
              <m:sSubSupPr/>
              <m:e>
                <m:r>
                  <m:rPr/>
                  <m:t>δ</m:t>
                </m:r>
              </m:e>
              <m:sub>
                <m:r>
                  <m:rPr/>
                  <m:t>t</m:t>
                </m:r>
              </m:sub>
              <m:sup>
                <m:r>
                  <m:rPr/>
                  <m:t>k,+</m:t>
                </m:r>
              </m:sup>
            </m:sSubSup>
          </m:e>
        </m:nary>
        <m:r>
          <m:rPr/>
          <m:t>−</m:t>
        </m:r>
        <m:nary>
          <m:naryPr>
            <m:chr m:val="∑"/>
            <m:grow m:val="1"/>
            <m:limLoc m:val="undOvr"/>
            <m:supHide m:val="1"/>
          </m:naryPr>
          <m:sub>
            <m:r>
              <m:rPr/>
              <m:t>k</m:t>
            </m:r>
          </m:sub>
          <m:sup/>
          <m:e>
            <m:sSubSup>
              <m:sSubSupPr/>
              <m:e>
                <m:r>
                  <m:rPr/>
                  <m:t>δ</m:t>
                </m:r>
              </m:e>
              <m:sub>
                <m:r>
                  <m:rPr/>
                  <m:t>t</m:t>
                </m:r>
              </m:sub>
              <m:sup>
                <m:r>
                  <m:rPr/>
                  <m:t>k,−</m:t>
                </m:r>
              </m:sup>
            </m:sSubSup>
          </m:e>
        </m:nary>
      </m:oMath>
      <w:r>
        <w:t xml:space="preserve">  （22）</w:t>
      </w:r>
    </w:p>
    <w:p w14:paraId="20D120CD">
      <w:pPr>
        <w:ind w:firstLine="480"/>
      </w:pPr>
      <w:r>
        <w:t>将最终常规购电量代入后，总费用还可写成最终常规电费、纯调整附加费与紧急购电费之和：</w:t>
      </w:r>
    </w:p>
    <w:p w14:paraId="7F947980">
      <w:pPr>
        <w:spacing w:before="100" w:after="100" w:line="240" w:lineRule="auto"/>
        <w:ind w:firstLine="0"/>
        <w:jc w:val="center"/>
      </w:pPr>
      <m:oMath>
        <m:sSub>
          <m:sSubPr/>
          <m:e>
            <m:r>
              <m:rPr/>
              <m:t>J</m:t>
            </m:r>
          </m:e>
          <m:sub>
            <m:r>
              <m:rPr/>
              <m:t>3</m:t>
            </m:r>
          </m:sub>
        </m:sSub>
        <m:r>
          <m:rPr/>
          <m:t>=</m:t>
        </m:r>
        <m:nary>
          <m:naryPr>
            <m:chr m:val="∑"/>
            <m:grow m:val="1"/>
            <m:limLoc m:val="undOvr"/>
            <m:supHide m:val="1"/>
          </m:naryPr>
          <m:sub>
            <m:r>
              <m:rPr/>
              <m:t>t</m:t>
            </m:r>
          </m:sub>
          <m:sup/>
          <m:e>
            <m:sSub>
              <m:sSubPr/>
              <m:e>
                <m:r>
                  <m:rPr/>
                  <m:t>p</m:t>
                </m:r>
              </m:e>
              <m:sub>
                <m:r>
                  <m:rPr/>
                  <m:t>t</m:t>
                </m:r>
              </m:sub>
            </m:sSub>
          </m:e>
        </m:nary>
        <m:sSubSup>
          <m:sSubSupPr/>
          <m:e>
            <m:r>
              <m:rPr/>
              <m:t>G</m:t>
            </m:r>
          </m:e>
          <m:sub>
            <m:r>
              <m:rPr/>
              <m:t>t</m:t>
            </m:r>
          </m:sub>
          <m:sup>
            <m:r>
              <m:rPr>
                <m:sty m:val="p"/>
              </m:rPr>
              <m:t>final</m:t>
            </m:r>
          </m:sup>
        </m:sSubSup>
        <m:r>
          <m:rPr/>
          <m:t>+0.5</m:t>
        </m:r>
        <m:nary>
          <m:naryPr>
            <m:chr m:val="∑"/>
            <m:grow m:val="1"/>
            <m:limLoc m:val="undOvr"/>
            <m:supHide m:val="1"/>
          </m:naryPr>
          <m:sub>
            <m:r>
              <m:rPr/>
              <m:t>k,t</m:t>
            </m:r>
          </m:sub>
          <m:sup/>
          <m:e>
            <m:sSub>
              <m:sSubPr/>
              <m:e>
                <m:r>
                  <m:rPr/>
                  <m:t>p</m:t>
                </m:r>
              </m:e>
              <m:sub>
                <m:r>
                  <m:rPr/>
                  <m:t>t</m:t>
                </m:r>
              </m:sub>
            </m:sSub>
          </m:e>
        </m:nary>
        <m:r>
          <m:rPr/>
          <m:t>(</m:t>
        </m:r>
        <m:sSubSup>
          <m:sSubSupPr/>
          <m:e>
            <m:r>
              <m:rPr/>
              <m:t>δ</m:t>
            </m:r>
          </m:e>
          <m:sub>
            <m:r>
              <m:rPr/>
              <m:t>t</m:t>
            </m:r>
          </m:sub>
          <m:sup>
            <m:r>
              <m:rPr/>
              <m:t>k,+</m:t>
            </m:r>
          </m:sup>
        </m:sSubSup>
        <m:r>
          <m:rPr/>
          <m:t>+</m:t>
        </m:r>
        <m:sSubSup>
          <m:sSubSupPr/>
          <m:e>
            <m:r>
              <m:rPr/>
              <m:t>δ</m:t>
            </m:r>
          </m:e>
          <m:sub>
            <m:r>
              <m:rPr/>
              <m:t>t</m:t>
            </m:r>
          </m:sub>
          <m:sup>
            <m:r>
              <m:rPr/>
              <m:t>k,−</m:t>
            </m:r>
          </m:sup>
        </m:sSubSup>
        <m:r>
          <m:rPr/>
          <m:t>)+</m:t>
        </m:r>
        <m:nary>
          <m:naryPr>
            <m:chr m:val="∑"/>
            <m:grow m:val="1"/>
            <m:limLoc m:val="undOvr"/>
            <m:supHide m:val="1"/>
          </m:naryPr>
          <m:sub>
            <m:r>
              <m:rPr/>
              <m:t>t</m:t>
            </m:r>
          </m:sub>
          <m:sup/>
          <m:e>
            <m:r>
              <m:rPr/>
              <m:t>5</m:t>
            </m:r>
          </m:e>
        </m:nary>
        <m:sSub>
          <m:sSubPr/>
          <m:e>
            <m:r>
              <m:rPr/>
              <m:t>p</m:t>
            </m:r>
          </m:e>
          <m:sub>
            <m:r>
              <m:rPr/>
              <m:t>t</m:t>
            </m:r>
          </m:sub>
        </m:sSub>
        <m:sSub>
          <m:sSubPr/>
          <m:e>
            <m:r>
              <m:rPr/>
              <m:t>R</m:t>
            </m:r>
          </m:e>
          <m:sub>
            <m:r>
              <m:rPr/>
              <m:t>t</m:t>
            </m:r>
          </m:sub>
        </m:sSub>
      </m:oMath>
      <w:r>
        <w:t xml:space="preserve">  （23）</w:t>
      </w:r>
    </w:p>
    <w:p w14:paraId="7444D33C">
      <w:pPr>
        <w:ind w:firstLine="480"/>
      </w:pPr>
      <w:r>
        <w:t>两种写法应给出相同费用。净调整费可能为负，因为其中包含取消交易的退款；纯调整附加费则非负。费用核算时必须保留这一区别。</w:t>
      </w:r>
    </w:p>
    <w:p w14:paraId="2FEF90B8">
      <w:pPr>
        <w:pStyle w:val="5"/>
      </w:pPr>
      <w:r>
        <w:t>5.4.3 求解步骤与更新时点比较</w:t>
      </w:r>
    </w:p>
    <w:p w14:paraId="18E55890">
      <w:pPr>
        <w:keepNext/>
        <w:ind w:firstLine="480"/>
      </w:pPr>
      <w:r>
        <w:rPr>
          <w:b/>
        </w:rPr>
        <w:t>Step1：制定零点计划</w:t>
      </w:r>
    </w:p>
    <w:p w14:paraId="62B70474">
      <w:pPr>
        <w:ind w:firstLine="480"/>
      </w:pPr>
      <w:r>
        <w:t>依据0时光伏预报和历史负载预测构造情景，求解当天购电计划，并执行到下一预报时刻。</w:t>
      </w:r>
    </w:p>
    <w:p w14:paraId="0CD267D8">
      <w:pPr>
        <w:keepNext/>
        <w:ind w:firstLine="480"/>
      </w:pPr>
      <w:r>
        <w:rPr>
          <w:b/>
        </w:rPr>
        <w:t>Step2：更新状态与剩余计划</w:t>
      </w:r>
    </w:p>
    <w:p w14:paraId="0228E7BA">
      <w:pPr>
        <w:ind w:firstLine="480"/>
      </w:pPr>
      <w:r>
        <w:t>收到新预报后，读取已实现的储电状态和负载残差；对尚未执行区间重新求解，记录相对上一有效计划的增购、减购及相应费用。</w:t>
      </w:r>
    </w:p>
    <w:p w14:paraId="546CFF42">
      <w:pPr>
        <w:keepNext/>
        <w:ind w:firstLine="480"/>
      </w:pPr>
      <w:r>
        <w:rPr>
          <w:b/>
        </w:rPr>
        <w:t>Step3：完成日内执行与年度评价</w:t>
      </w:r>
    </w:p>
    <w:p w14:paraId="56597AA1">
      <w:pPr>
        <w:ind w:firstLine="480"/>
      </w:pPr>
      <w:r>
        <w:t>持续进行10分钟储能调节和紧急补购，将日末状态传递到次日。分别回放只用0时、加入6时、再加入12时及18时的四组策略。</w:t>
      </w:r>
    </w:p>
    <w:p w14:paraId="2CA8130A">
      <w:pPr>
        <w:keepNext/>
        <w:spacing w:before="100" w:after="60" w:line="360" w:lineRule="exact"/>
        <w:ind w:firstLine="0"/>
        <w:jc w:val="center"/>
      </w:pPr>
      <w:r>
        <w:rPr>
          <w:sz w:val="21"/>
        </w:rPr>
        <w:t>表5-6 不同预报更新策略的比较</w:t>
      </w:r>
    </w:p>
    <w:tbl>
      <w:tblPr>
        <w:tblStyle w:val="32"/>
        <w:tblW w:w="0" w:type="auto"/>
        <w:jc w:val="center"/>
        <w:tblLayout w:type="fixed"/>
        <w:tblCellMar>
          <w:top w:w="0" w:type="dxa"/>
          <w:left w:w="108" w:type="dxa"/>
          <w:bottom w:w="0" w:type="dxa"/>
          <w:right w:w="108" w:type="dxa"/>
        </w:tblCellMar>
      </w:tblPr>
      <w:tblGrid>
        <w:gridCol w:w="567"/>
        <w:gridCol w:w="1701"/>
        <w:gridCol w:w="2381"/>
        <w:gridCol w:w="2098"/>
        <w:gridCol w:w="2324"/>
      </w:tblGrid>
      <w:tr w14:paraId="25D920CD">
        <w:tblPrEx>
          <w:tblCellMar>
            <w:top w:w="0" w:type="dxa"/>
            <w:left w:w="108" w:type="dxa"/>
            <w:bottom w:w="0" w:type="dxa"/>
            <w:right w:w="108" w:type="dxa"/>
          </w:tblCellMar>
        </w:tblPrEx>
        <w:trPr>
          <w:cantSplit/>
          <w:tblHeader/>
          <w:jc w:val="center"/>
        </w:trPr>
        <w:tc>
          <w:tcPr>
            <w:tcW w:w="56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38120B5">
            <w:pPr>
              <w:keepNext/>
              <w:spacing w:before="0" w:after="0" w:line="320" w:lineRule="exact"/>
              <w:ind w:firstLine="0"/>
              <w:jc w:val="center"/>
            </w:pPr>
            <w:r>
              <w:rPr>
                <w:b/>
                <w:sz w:val="20"/>
              </w:rPr>
              <w:t>策略</w:t>
            </w:r>
          </w:p>
        </w:tc>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AA2E560">
            <w:pPr>
              <w:keepNext/>
              <w:spacing w:before="0" w:after="0" w:line="320" w:lineRule="exact"/>
              <w:ind w:firstLine="0"/>
              <w:jc w:val="center"/>
            </w:pPr>
            <w:r>
              <w:rPr>
                <w:b/>
                <w:sz w:val="20"/>
              </w:rPr>
              <w:t>预报时刻</w:t>
            </w:r>
          </w:p>
        </w:tc>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FDD2DD8">
            <w:pPr>
              <w:keepNext/>
              <w:spacing w:before="0" w:after="0" w:line="320" w:lineRule="exact"/>
              <w:ind w:firstLine="0"/>
              <w:jc w:val="center"/>
            </w:pPr>
            <w:r>
              <w:rPr>
                <w:b/>
                <w:sz w:val="20"/>
              </w:rPr>
              <w:t>总费用 / 元</w:t>
            </w:r>
          </w:p>
        </w:tc>
        <w:tc>
          <w:tcPr>
            <w:tcW w:w="209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87D23B">
            <w:pPr>
              <w:keepNext/>
              <w:spacing w:before="0" w:after="0" w:line="320" w:lineRule="exact"/>
              <w:ind w:firstLine="0"/>
              <w:jc w:val="center"/>
            </w:pPr>
            <w:r>
              <w:rPr>
                <w:b/>
                <w:sz w:val="20"/>
              </w:rPr>
              <w:t>紧急量 / kWh</w:t>
            </w:r>
          </w:p>
        </w:tc>
        <w:tc>
          <w:tcPr>
            <w:tcW w:w="232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8D16D88">
            <w:pPr>
              <w:keepNext/>
              <w:spacing w:before="0" w:after="0" w:line="320" w:lineRule="exact"/>
              <w:ind w:firstLine="0"/>
              <w:jc w:val="center"/>
            </w:pPr>
            <w:r>
              <w:rPr>
                <w:b/>
                <w:sz w:val="20"/>
              </w:rPr>
              <w:t>净调整费 / 元</w:t>
            </w:r>
          </w:p>
        </w:tc>
      </w:tr>
      <w:tr w14:paraId="6BE67ED9">
        <w:tblPrEx>
          <w:tblCellMar>
            <w:top w:w="0" w:type="dxa"/>
            <w:left w:w="108" w:type="dxa"/>
            <w:bottom w:w="0" w:type="dxa"/>
            <w:right w:w="108" w:type="dxa"/>
          </w:tblCellMar>
        </w:tblPrEx>
        <w:trPr>
          <w:cantSplit/>
          <w:jc w:val="center"/>
        </w:trPr>
        <w:tc>
          <w:tcPr>
            <w:tcW w:w="567" w:type="dxa"/>
            <w:tcBorders>
              <w:top w:val="nil"/>
              <w:left w:val="nil"/>
              <w:bottom w:val="nil"/>
              <w:right w:val="nil"/>
            </w:tcBorders>
            <w:tcMar>
              <w:top w:w="65" w:type="dxa"/>
              <w:left w:w="65" w:type="dxa"/>
              <w:bottom w:w="65" w:type="dxa"/>
              <w:right w:w="65" w:type="dxa"/>
            </w:tcMar>
            <w:vAlign w:val="center"/>
          </w:tcPr>
          <w:p w14:paraId="7672F6BA">
            <w:pPr>
              <w:keepNext/>
              <w:spacing w:before="0" w:after="0" w:line="320" w:lineRule="exact"/>
              <w:ind w:firstLine="0"/>
              <w:jc w:val="center"/>
            </w:pPr>
            <w:r>
              <w:rPr>
                <w:b w:val="0"/>
                <w:sz w:val="20"/>
              </w:rPr>
              <w:t>A</w:t>
            </w:r>
          </w:p>
        </w:tc>
        <w:tc>
          <w:tcPr>
            <w:tcW w:w="1701" w:type="dxa"/>
            <w:tcBorders>
              <w:top w:val="nil"/>
              <w:left w:val="nil"/>
              <w:bottom w:val="nil"/>
              <w:right w:val="nil"/>
            </w:tcBorders>
            <w:tcMar>
              <w:top w:w="65" w:type="dxa"/>
              <w:left w:w="65" w:type="dxa"/>
              <w:bottom w:w="65" w:type="dxa"/>
              <w:right w:w="65" w:type="dxa"/>
            </w:tcMar>
            <w:vAlign w:val="center"/>
          </w:tcPr>
          <w:p w14:paraId="7713944A">
            <w:pPr>
              <w:keepNext/>
              <w:spacing w:before="0" w:after="0" w:line="320" w:lineRule="exact"/>
              <w:ind w:firstLine="0"/>
              <w:jc w:val="center"/>
            </w:pPr>
            <w:r>
              <w:rPr>
                <w:b w:val="0"/>
                <w:sz w:val="20"/>
              </w:rPr>
              <w:t>0</w:t>
            </w:r>
          </w:p>
        </w:tc>
        <w:tc>
          <w:tcPr>
            <w:tcW w:w="2381" w:type="dxa"/>
            <w:tcBorders>
              <w:top w:val="nil"/>
              <w:left w:val="nil"/>
              <w:bottom w:val="nil"/>
              <w:right w:val="nil"/>
            </w:tcBorders>
            <w:tcMar>
              <w:top w:w="65" w:type="dxa"/>
              <w:left w:w="65" w:type="dxa"/>
              <w:bottom w:w="65" w:type="dxa"/>
              <w:right w:w="65" w:type="dxa"/>
            </w:tcMar>
            <w:vAlign w:val="center"/>
          </w:tcPr>
          <w:p w14:paraId="58F0A0AE">
            <w:pPr>
              <w:keepNext/>
              <w:spacing w:before="0" w:after="0" w:line="320" w:lineRule="exact"/>
              <w:ind w:firstLine="0"/>
              <w:jc w:val="center"/>
            </w:pPr>
            <w:r>
              <w:rPr>
                <w:b w:val="0"/>
                <w:sz w:val="20"/>
              </w:rPr>
              <w:t>14,643,207.45</w:t>
            </w:r>
          </w:p>
        </w:tc>
        <w:tc>
          <w:tcPr>
            <w:tcW w:w="2098" w:type="dxa"/>
            <w:tcBorders>
              <w:top w:val="nil"/>
              <w:left w:val="nil"/>
              <w:bottom w:val="nil"/>
              <w:right w:val="nil"/>
            </w:tcBorders>
            <w:tcMar>
              <w:top w:w="65" w:type="dxa"/>
              <w:left w:w="65" w:type="dxa"/>
              <w:bottom w:w="65" w:type="dxa"/>
              <w:right w:w="65" w:type="dxa"/>
            </w:tcMar>
            <w:vAlign w:val="center"/>
          </w:tcPr>
          <w:p w14:paraId="0C061F25">
            <w:pPr>
              <w:keepNext/>
              <w:spacing w:before="0" w:after="0" w:line="320" w:lineRule="exact"/>
              <w:ind w:firstLine="0"/>
              <w:jc w:val="center"/>
            </w:pPr>
            <w:r>
              <w:rPr>
                <w:b w:val="0"/>
                <w:sz w:val="20"/>
              </w:rPr>
              <w:t>220,412.16</w:t>
            </w:r>
          </w:p>
        </w:tc>
        <w:tc>
          <w:tcPr>
            <w:tcW w:w="2324" w:type="dxa"/>
            <w:tcBorders>
              <w:top w:val="nil"/>
              <w:left w:val="nil"/>
              <w:bottom w:val="nil"/>
              <w:right w:val="nil"/>
            </w:tcBorders>
            <w:tcMar>
              <w:top w:w="65" w:type="dxa"/>
              <w:left w:w="65" w:type="dxa"/>
              <w:bottom w:w="65" w:type="dxa"/>
              <w:right w:w="65" w:type="dxa"/>
            </w:tcMar>
            <w:vAlign w:val="center"/>
          </w:tcPr>
          <w:p w14:paraId="2393E537">
            <w:pPr>
              <w:keepNext/>
              <w:spacing w:before="0" w:after="0" w:line="320" w:lineRule="exact"/>
              <w:ind w:firstLine="0"/>
              <w:jc w:val="center"/>
            </w:pPr>
            <w:r>
              <w:rPr>
                <w:b w:val="0"/>
                <w:sz w:val="20"/>
              </w:rPr>
              <w:t>0.00</w:t>
            </w:r>
          </w:p>
        </w:tc>
      </w:tr>
      <w:tr w14:paraId="7CE607ED">
        <w:tblPrEx>
          <w:tblCellMar>
            <w:top w:w="0" w:type="dxa"/>
            <w:left w:w="108" w:type="dxa"/>
            <w:bottom w:w="0" w:type="dxa"/>
            <w:right w:w="108" w:type="dxa"/>
          </w:tblCellMar>
        </w:tblPrEx>
        <w:trPr>
          <w:cantSplit/>
          <w:jc w:val="center"/>
        </w:trPr>
        <w:tc>
          <w:tcPr>
            <w:tcW w:w="567" w:type="dxa"/>
            <w:tcBorders>
              <w:top w:val="nil"/>
              <w:left w:val="nil"/>
              <w:bottom w:val="nil"/>
              <w:right w:val="nil"/>
            </w:tcBorders>
            <w:tcMar>
              <w:top w:w="65" w:type="dxa"/>
              <w:left w:w="65" w:type="dxa"/>
              <w:bottom w:w="65" w:type="dxa"/>
              <w:right w:w="65" w:type="dxa"/>
            </w:tcMar>
            <w:vAlign w:val="center"/>
          </w:tcPr>
          <w:p w14:paraId="089506FD">
            <w:pPr>
              <w:keepNext/>
              <w:spacing w:before="0" w:after="0" w:line="320" w:lineRule="exact"/>
              <w:ind w:firstLine="0"/>
              <w:jc w:val="center"/>
            </w:pPr>
            <w:r>
              <w:rPr>
                <w:b w:val="0"/>
                <w:sz w:val="20"/>
              </w:rPr>
              <w:t>B</w:t>
            </w:r>
          </w:p>
        </w:tc>
        <w:tc>
          <w:tcPr>
            <w:tcW w:w="1701" w:type="dxa"/>
            <w:tcBorders>
              <w:top w:val="nil"/>
              <w:left w:val="nil"/>
              <w:bottom w:val="nil"/>
              <w:right w:val="nil"/>
            </w:tcBorders>
            <w:tcMar>
              <w:top w:w="65" w:type="dxa"/>
              <w:left w:w="65" w:type="dxa"/>
              <w:bottom w:w="65" w:type="dxa"/>
              <w:right w:w="65" w:type="dxa"/>
            </w:tcMar>
            <w:vAlign w:val="center"/>
          </w:tcPr>
          <w:p w14:paraId="5828B160">
            <w:pPr>
              <w:keepNext/>
              <w:spacing w:before="0" w:after="0" w:line="320" w:lineRule="exact"/>
              <w:ind w:firstLine="0"/>
              <w:jc w:val="center"/>
            </w:pPr>
            <w:r>
              <w:rPr>
                <w:b w:val="0"/>
                <w:sz w:val="20"/>
              </w:rPr>
              <w:t>0、6</w:t>
            </w:r>
          </w:p>
        </w:tc>
        <w:tc>
          <w:tcPr>
            <w:tcW w:w="2381" w:type="dxa"/>
            <w:tcBorders>
              <w:top w:val="nil"/>
              <w:left w:val="nil"/>
              <w:bottom w:val="nil"/>
              <w:right w:val="nil"/>
            </w:tcBorders>
            <w:tcMar>
              <w:top w:w="65" w:type="dxa"/>
              <w:left w:w="65" w:type="dxa"/>
              <w:bottom w:w="65" w:type="dxa"/>
              <w:right w:w="65" w:type="dxa"/>
            </w:tcMar>
            <w:vAlign w:val="center"/>
          </w:tcPr>
          <w:p w14:paraId="0C667D9D">
            <w:pPr>
              <w:keepNext/>
              <w:spacing w:before="0" w:after="0" w:line="320" w:lineRule="exact"/>
              <w:ind w:firstLine="0"/>
              <w:jc w:val="center"/>
            </w:pPr>
            <w:r>
              <w:rPr>
                <w:b w:val="0"/>
                <w:sz w:val="20"/>
              </w:rPr>
              <w:t>14,265,453.54</w:t>
            </w:r>
          </w:p>
        </w:tc>
        <w:tc>
          <w:tcPr>
            <w:tcW w:w="2098" w:type="dxa"/>
            <w:tcBorders>
              <w:top w:val="nil"/>
              <w:left w:val="nil"/>
              <w:bottom w:val="nil"/>
              <w:right w:val="nil"/>
            </w:tcBorders>
            <w:tcMar>
              <w:top w:w="65" w:type="dxa"/>
              <w:left w:w="65" w:type="dxa"/>
              <w:bottom w:w="65" w:type="dxa"/>
              <w:right w:w="65" w:type="dxa"/>
            </w:tcMar>
            <w:vAlign w:val="center"/>
          </w:tcPr>
          <w:p w14:paraId="5D472E5D">
            <w:pPr>
              <w:keepNext/>
              <w:spacing w:before="0" w:after="0" w:line="320" w:lineRule="exact"/>
              <w:ind w:firstLine="0"/>
              <w:jc w:val="center"/>
            </w:pPr>
            <w:r>
              <w:rPr>
                <w:b w:val="0"/>
                <w:sz w:val="20"/>
              </w:rPr>
              <w:t>94,010.96</w:t>
            </w:r>
          </w:p>
        </w:tc>
        <w:tc>
          <w:tcPr>
            <w:tcW w:w="2324" w:type="dxa"/>
            <w:tcBorders>
              <w:top w:val="nil"/>
              <w:left w:val="nil"/>
              <w:bottom w:val="nil"/>
              <w:right w:val="nil"/>
            </w:tcBorders>
            <w:tcMar>
              <w:top w:w="65" w:type="dxa"/>
              <w:left w:w="65" w:type="dxa"/>
              <w:bottom w:w="65" w:type="dxa"/>
              <w:right w:w="65" w:type="dxa"/>
            </w:tcMar>
            <w:vAlign w:val="center"/>
          </w:tcPr>
          <w:p w14:paraId="084B13B8">
            <w:pPr>
              <w:keepNext/>
              <w:spacing w:before="0" w:after="0" w:line="320" w:lineRule="exact"/>
              <w:ind w:firstLine="0"/>
              <w:jc w:val="center"/>
            </w:pPr>
            <w:r>
              <w:rPr>
                <w:b w:val="0"/>
                <w:sz w:val="20"/>
              </w:rPr>
              <w:t>389,089.89</w:t>
            </w:r>
          </w:p>
        </w:tc>
      </w:tr>
      <w:tr w14:paraId="0256BAA0">
        <w:tblPrEx>
          <w:tblCellMar>
            <w:top w:w="0" w:type="dxa"/>
            <w:left w:w="108" w:type="dxa"/>
            <w:bottom w:w="0" w:type="dxa"/>
            <w:right w:w="108" w:type="dxa"/>
          </w:tblCellMar>
        </w:tblPrEx>
        <w:trPr>
          <w:cantSplit/>
          <w:jc w:val="center"/>
        </w:trPr>
        <w:tc>
          <w:tcPr>
            <w:tcW w:w="567" w:type="dxa"/>
            <w:tcBorders>
              <w:top w:val="nil"/>
              <w:left w:val="nil"/>
              <w:bottom w:val="nil"/>
              <w:right w:val="nil"/>
            </w:tcBorders>
            <w:tcMar>
              <w:top w:w="65" w:type="dxa"/>
              <w:left w:w="65" w:type="dxa"/>
              <w:bottom w:w="65" w:type="dxa"/>
              <w:right w:w="65" w:type="dxa"/>
            </w:tcMar>
            <w:vAlign w:val="center"/>
          </w:tcPr>
          <w:p w14:paraId="0B5107E7">
            <w:pPr>
              <w:keepNext/>
              <w:spacing w:before="0" w:after="0" w:line="320" w:lineRule="exact"/>
              <w:ind w:firstLine="0"/>
              <w:jc w:val="center"/>
            </w:pPr>
            <w:r>
              <w:rPr>
                <w:b w:val="0"/>
                <w:sz w:val="20"/>
              </w:rPr>
              <w:t>C</w:t>
            </w:r>
          </w:p>
        </w:tc>
        <w:tc>
          <w:tcPr>
            <w:tcW w:w="1701" w:type="dxa"/>
            <w:tcBorders>
              <w:top w:val="nil"/>
              <w:left w:val="nil"/>
              <w:bottom w:val="nil"/>
              <w:right w:val="nil"/>
            </w:tcBorders>
            <w:tcMar>
              <w:top w:w="65" w:type="dxa"/>
              <w:left w:w="65" w:type="dxa"/>
              <w:bottom w:w="65" w:type="dxa"/>
              <w:right w:w="65" w:type="dxa"/>
            </w:tcMar>
            <w:vAlign w:val="center"/>
          </w:tcPr>
          <w:p w14:paraId="3FAF8C1A">
            <w:pPr>
              <w:keepNext/>
              <w:spacing w:before="0" w:after="0" w:line="320" w:lineRule="exact"/>
              <w:ind w:firstLine="0"/>
              <w:jc w:val="center"/>
            </w:pPr>
            <w:r>
              <w:rPr>
                <w:b w:val="0"/>
                <w:sz w:val="20"/>
              </w:rPr>
              <w:t>0、6、12</w:t>
            </w:r>
          </w:p>
        </w:tc>
        <w:tc>
          <w:tcPr>
            <w:tcW w:w="2381" w:type="dxa"/>
            <w:tcBorders>
              <w:top w:val="nil"/>
              <w:left w:val="nil"/>
              <w:bottom w:val="nil"/>
              <w:right w:val="nil"/>
            </w:tcBorders>
            <w:tcMar>
              <w:top w:w="65" w:type="dxa"/>
              <w:left w:w="65" w:type="dxa"/>
              <w:bottom w:w="65" w:type="dxa"/>
              <w:right w:w="65" w:type="dxa"/>
            </w:tcMar>
            <w:vAlign w:val="center"/>
          </w:tcPr>
          <w:p w14:paraId="56FD3816">
            <w:pPr>
              <w:keepNext/>
              <w:spacing w:before="0" w:after="0" w:line="320" w:lineRule="exact"/>
              <w:ind w:firstLine="0"/>
              <w:jc w:val="center"/>
            </w:pPr>
            <w:r>
              <w:rPr>
                <w:b w:val="0"/>
                <w:sz w:val="20"/>
              </w:rPr>
              <w:t>14,083,138.95</w:t>
            </w:r>
          </w:p>
        </w:tc>
        <w:tc>
          <w:tcPr>
            <w:tcW w:w="2098" w:type="dxa"/>
            <w:tcBorders>
              <w:top w:val="nil"/>
              <w:left w:val="nil"/>
              <w:bottom w:val="nil"/>
              <w:right w:val="nil"/>
            </w:tcBorders>
            <w:tcMar>
              <w:top w:w="65" w:type="dxa"/>
              <w:left w:w="65" w:type="dxa"/>
              <w:bottom w:w="65" w:type="dxa"/>
              <w:right w:w="65" w:type="dxa"/>
            </w:tcMar>
            <w:vAlign w:val="center"/>
          </w:tcPr>
          <w:p w14:paraId="6E5D9EAB">
            <w:pPr>
              <w:keepNext/>
              <w:spacing w:before="0" w:after="0" w:line="320" w:lineRule="exact"/>
              <w:ind w:firstLine="0"/>
              <w:jc w:val="center"/>
            </w:pPr>
            <w:r>
              <w:rPr>
                <w:b w:val="0"/>
                <w:sz w:val="20"/>
              </w:rPr>
              <w:t>66,497.09</w:t>
            </w:r>
          </w:p>
        </w:tc>
        <w:tc>
          <w:tcPr>
            <w:tcW w:w="2324" w:type="dxa"/>
            <w:tcBorders>
              <w:top w:val="nil"/>
              <w:left w:val="nil"/>
              <w:bottom w:val="nil"/>
              <w:right w:val="nil"/>
            </w:tcBorders>
            <w:tcMar>
              <w:top w:w="65" w:type="dxa"/>
              <w:left w:w="65" w:type="dxa"/>
              <w:bottom w:w="65" w:type="dxa"/>
              <w:right w:w="65" w:type="dxa"/>
            </w:tcMar>
            <w:vAlign w:val="center"/>
          </w:tcPr>
          <w:p w14:paraId="5CB04B1E">
            <w:pPr>
              <w:keepNext/>
              <w:spacing w:before="0" w:after="0" w:line="320" w:lineRule="exact"/>
              <w:ind w:firstLine="0"/>
              <w:jc w:val="center"/>
            </w:pPr>
            <w:r>
              <w:rPr>
                <w:b w:val="0"/>
                <w:sz w:val="20"/>
              </w:rPr>
              <w:t>383,298.59</w:t>
            </w:r>
          </w:p>
        </w:tc>
      </w:tr>
      <w:tr w14:paraId="30A74E38">
        <w:tblPrEx>
          <w:tblCellMar>
            <w:top w:w="0" w:type="dxa"/>
            <w:left w:w="108" w:type="dxa"/>
            <w:bottom w:w="0" w:type="dxa"/>
            <w:right w:w="108" w:type="dxa"/>
          </w:tblCellMar>
        </w:tblPrEx>
        <w:trPr>
          <w:cantSplit/>
          <w:jc w:val="center"/>
        </w:trPr>
        <w:tc>
          <w:tcPr>
            <w:tcW w:w="567" w:type="dxa"/>
            <w:tcBorders>
              <w:top w:val="nil"/>
              <w:left w:val="nil"/>
              <w:bottom w:val="single" w:color="000000" w:sz="12" w:space="0"/>
              <w:right w:val="nil"/>
            </w:tcBorders>
            <w:tcMar>
              <w:top w:w="65" w:type="dxa"/>
              <w:left w:w="65" w:type="dxa"/>
              <w:bottom w:w="65" w:type="dxa"/>
              <w:right w:w="65" w:type="dxa"/>
            </w:tcMar>
            <w:vAlign w:val="center"/>
          </w:tcPr>
          <w:p w14:paraId="7692E708">
            <w:pPr>
              <w:keepNext w:val="0"/>
              <w:spacing w:before="0" w:after="0" w:line="320" w:lineRule="exact"/>
              <w:ind w:firstLine="0"/>
              <w:jc w:val="center"/>
            </w:pPr>
            <w:r>
              <w:rPr>
                <w:b w:val="0"/>
                <w:sz w:val="20"/>
              </w:rPr>
              <w:t>D</w:t>
            </w:r>
          </w:p>
        </w:tc>
        <w:tc>
          <w:tcPr>
            <w:tcW w:w="1701" w:type="dxa"/>
            <w:tcBorders>
              <w:top w:val="nil"/>
              <w:left w:val="nil"/>
              <w:bottom w:val="single" w:color="000000" w:sz="12" w:space="0"/>
              <w:right w:val="nil"/>
            </w:tcBorders>
            <w:tcMar>
              <w:top w:w="65" w:type="dxa"/>
              <w:left w:w="65" w:type="dxa"/>
              <w:bottom w:w="65" w:type="dxa"/>
              <w:right w:w="65" w:type="dxa"/>
            </w:tcMar>
            <w:vAlign w:val="center"/>
          </w:tcPr>
          <w:p w14:paraId="07BB2BA6">
            <w:pPr>
              <w:keepNext w:val="0"/>
              <w:spacing w:before="0" w:after="0" w:line="320" w:lineRule="exact"/>
              <w:ind w:firstLine="0"/>
              <w:jc w:val="center"/>
            </w:pPr>
            <w:r>
              <w:rPr>
                <w:b w:val="0"/>
                <w:sz w:val="20"/>
              </w:rPr>
              <w:t>0、6、12、18</w:t>
            </w:r>
          </w:p>
        </w:tc>
        <w:tc>
          <w:tcPr>
            <w:tcW w:w="2381" w:type="dxa"/>
            <w:tcBorders>
              <w:top w:val="nil"/>
              <w:left w:val="nil"/>
              <w:bottom w:val="single" w:color="000000" w:sz="12" w:space="0"/>
              <w:right w:val="nil"/>
            </w:tcBorders>
            <w:tcMar>
              <w:top w:w="65" w:type="dxa"/>
              <w:left w:w="65" w:type="dxa"/>
              <w:bottom w:w="65" w:type="dxa"/>
              <w:right w:w="65" w:type="dxa"/>
            </w:tcMar>
            <w:vAlign w:val="center"/>
          </w:tcPr>
          <w:p w14:paraId="17261CBC">
            <w:pPr>
              <w:keepNext w:val="0"/>
              <w:spacing w:before="0" w:after="0" w:line="320" w:lineRule="exact"/>
              <w:ind w:firstLine="0"/>
              <w:jc w:val="center"/>
            </w:pPr>
            <w:r>
              <w:rPr>
                <w:b w:val="0"/>
                <w:sz w:val="20"/>
              </w:rPr>
              <w:t>13,968,861.90</w:t>
            </w:r>
          </w:p>
        </w:tc>
        <w:tc>
          <w:tcPr>
            <w:tcW w:w="2098" w:type="dxa"/>
            <w:tcBorders>
              <w:top w:val="nil"/>
              <w:left w:val="nil"/>
              <w:bottom w:val="single" w:color="000000" w:sz="12" w:space="0"/>
              <w:right w:val="nil"/>
            </w:tcBorders>
            <w:tcMar>
              <w:top w:w="65" w:type="dxa"/>
              <w:left w:w="65" w:type="dxa"/>
              <w:bottom w:w="65" w:type="dxa"/>
              <w:right w:w="65" w:type="dxa"/>
            </w:tcMar>
            <w:vAlign w:val="center"/>
          </w:tcPr>
          <w:p w14:paraId="5D999475">
            <w:pPr>
              <w:keepNext w:val="0"/>
              <w:spacing w:before="0" w:after="0" w:line="320" w:lineRule="exact"/>
              <w:ind w:firstLine="0"/>
              <w:jc w:val="center"/>
            </w:pPr>
            <w:r>
              <w:rPr>
                <w:b w:val="0"/>
                <w:sz w:val="20"/>
              </w:rPr>
              <w:t>28,257.01</w:t>
            </w:r>
          </w:p>
        </w:tc>
        <w:tc>
          <w:tcPr>
            <w:tcW w:w="2324" w:type="dxa"/>
            <w:tcBorders>
              <w:top w:val="nil"/>
              <w:left w:val="nil"/>
              <w:bottom w:val="single" w:color="000000" w:sz="12" w:space="0"/>
              <w:right w:val="nil"/>
            </w:tcBorders>
            <w:tcMar>
              <w:top w:w="65" w:type="dxa"/>
              <w:left w:w="65" w:type="dxa"/>
              <w:bottom w:w="65" w:type="dxa"/>
              <w:right w:w="65" w:type="dxa"/>
            </w:tcMar>
            <w:vAlign w:val="center"/>
          </w:tcPr>
          <w:p w14:paraId="29C4BE0A">
            <w:pPr>
              <w:keepNext w:val="0"/>
              <w:spacing w:before="0" w:after="0" w:line="320" w:lineRule="exact"/>
              <w:ind w:firstLine="0"/>
              <w:jc w:val="center"/>
            </w:pPr>
            <w:r>
              <w:rPr>
                <w:b w:val="0"/>
                <w:sz w:val="20"/>
              </w:rPr>
              <w:t>453,886.70</w:t>
            </w:r>
          </w:p>
        </w:tc>
      </w:tr>
    </w:tbl>
    <w:p w14:paraId="2B6DE846">
      <w:pPr>
        <w:keepNext/>
        <w:spacing w:line="240" w:lineRule="auto"/>
        <w:ind w:firstLine="0"/>
        <w:jc w:val="center"/>
      </w:pPr>
      <w:r>
        <w:drawing>
          <wp:inline distT="0" distB="0" distL="114300" distR="114300">
            <wp:extent cx="4967605" cy="3104515"/>
            <wp:effectExtent l="0" t="0" r="1079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968000" cy="3105000"/>
                    </a:xfrm>
                    <a:prstGeom prst="rect">
                      <a:avLst/>
                    </a:prstGeom>
                  </pic:spPr>
                </pic:pic>
              </a:graphicData>
            </a:graphic>
          </wp:inline>
        </w:drawing>
      </w:r>
    </w:p>
    <w:p w14:paraId="7C5F6BF4">
      <w:pPr>
        <w:keepNext w:val="0"/>
        <w:spacing w:before="100" w:after="60" w:line="360" w:lineRule="exact"/>
        <w:ind w:firstLine="0"/>
        <w:jc w:val="center"/>
      </w:pPr>
      <w:r>
        <w:rPr>
          <w:sz w:val="21"/>
        </w:rPr>
        <w:t>图5-2 预报更新策略的费用比较</w:t>
      </w:r>
    </w:p>
    <w:p w14:paraId="6CEDD8DA">
      <w:pPr>
        <w:ind w:firstLine="480"/>
      </w:pPr>
      <w:r>
        <w:t>由A到B、由B到C、由C到D，总费用依次减少377753.91元、182314.59元和114277.05元。采用全部预报的策略D相对A节省4.61%，紧急购电量降低87.18%。因此，在现有数据与结算约定下，保留6、12、18时更新具有经济依据。</w:t>
      </w:r>
    </w:p>
    <w:p w14:paraId="3226A855">
      <w:pPr>
        <w:ind w:firstLine="480"/>
      </w:pPr>
      <w:r>
        <w:t>上述比较存在状态传递和策略联动，不能解释为每个时点独立的信息价值。对于题面以外的新增时刻，还需取得该时刻实际可用的预报，比较新增调整费、预测改善及储能机会成本。现有结果不能证明任意提高更新频率都会降低费用。</w:t>
      </w:r>
    </w:p>
    <w:p w14:paraId="5FADFCFA">
      <w:pPr>
        <w:pStyle w:val="4"/>
      </w:pPr>
      <w:r>
        <w:t>5.5 问题4的模型建立与求解</w:t>
      </w:r>
    </w:p>
    <w:p w14:paraId="1FDA71ED">
      <w:pPr>
        <w:pStyle w:val="5"/>
      </w:pPr>
      <w:r>
        <w:t>5.5.1 波动价格的信息条件</w:t>
      </w:r>
    </w:p>
    <w:p w14:paraId="5D9BE496">
      <w:pPr>
        <w:ind w:firstLine="480"/>
      </w:pPr>
      <w:r>
        <w:t>问题4保留前三问的能量和交易约束，将固定分时价格替换为附件4的价格序列。为避免未来价格泄漏，本文设置两类方案：一类假定当天曲线已知，作为与既有结果表对应的条件基准；另一类以此前7天同时间价格均值预测当天价格，作为历史信息方案。</w:t>
      </w:r>
    </w:p>
    <w:p w14:paraId="78C3C5A2">
      <w:pPr>
        <w:spacing w:before="100" w:after="100" w:line="240" w:lineRule="auto"/>
        <w:ind w:firstLine="0"/>
        <w:jc w:val="center"/>
      </w:pPr>
      <m:oMath>
        <m:sSub>
          <m:sSubPr/>
          <m:e>
            <m:acc>
              <m:accPr/>
              <m:e>
                <m:r>
                  <m:rPr/>
                  <m:t>p</m:t>
                </m:r>
              </m:e>
            </m:acc>
          </m:e>
          <m:sub>
            <m:r>
              <m:rPr/>
              <m:t>d,t</m:t>
            </m:r>
          </m:sub>
        </m:sSub>
        <m:r>
          <m:rPr/>
          <m:t>=</m:t>
        </m:r>
        <m:f>
          <m:fPr/>
          <m:num>
            <m:r>
              <m:rPr/>
              <m:t>1</m:t>
            </m:r>
          </m:num>
          <m:den>
            <m:r>
              <m:rPr/>
              <m:t>min(7,d)</m:t>
            </m:r>
          </m:den>
        </m:f>
        <m:nary>
          <m:naryPr>
            <m:chr m:val="∑"/>
            <m:grow m:val="1"/>
            <m:limLoc m:val="undOvr"/>
          </m:naryPr>
          <m:sub>
            <m:r>
              <m:rPr/>
              <m:t>j=max(0,d−7)</m:t>
            </m:r>
          </m:sub>
          <m:sup>
            <m:r>
              <m:rPr/>
              <m:t>d−1</m:t>
            </m:r>
          </m:sup>
          <m:e>
            <m:sSub>
              <m:sSubPr/>
              <m:e>
                <m:r>
                  <m:rPr/>
                  <m:t>p</m:t>
                </m:r>
              </m:e>
              <m:sub>
                <m:r>
                  <m:rPr/>
                  <m:t>j,t</m:t>
                </m:r>
              </m:sub>
            </m:sSub>
          </m:e>
        </m:nary>
        <m:r>
          <m:rPr/>
          <m:t>,d≥1</m:t>
        </m:r>
      </m:oMath>
      <w:r>
        <w:t xml:space="preserve">  （24）</w:t>
      </w:r>
    </w:p>
    <w:p w14:paraId="74B2B3F7">
      <w:pPr>
        <w:ind w:firstLine="480"/>
      </w:pPr>
      <w:r>
        <w:t>第一天采用附件1电价初始化。历史信息方案在各次日内更新中继续使用0时生成的价格预测，不读取后续实际价格；计划优化使用预测价，账单统一按交易时刻的实际价计算。其他物理边界和储能执行规则保持一致，以便比较。</w:t>
      </w:r>
    </w:p>
    <w:p w14:paraId="534B0FA0">
      <w:pPr>
        <w:pStyle w:val="5"/>
      </w:pPr>
      <w:r>
        <w:t>5.5.2 求解结果及分析</w:t>
      </w:r>
    </w:p>
    <w:p w14:paraId="42ADF198">
      <w:pPr>
        <w:keepNext/>
        <w:spacing w:before="100" w:after="60" w:line="360" w:lineRule="exact"/>
        <w:ind w:firstLine="0"/>
        <w:jc w:val="center"/>
      </w:pPr>
      <w:r>
        <w:rPr>
          <w:sz w:val="21"/>
        </w:rPr>
        <w:t>表5-7 波动电价下的购电结果</w:t>
      </w:r>
    </w:p>
    <w:tbl>
      <w:tblPr>
        <w:tblStyle w:val="32"/>
        <w:tblW w:w="0" w:type="auto"/>
        <w:jc w:val="center"/>
        <w:tblLayout w:type="fixed"/>
        <w:tblCellMar>
          <w:top w:w="0" w:type="dxa"/>
          <w:left w:w="108" w:type="dxa"/>
          <w:bottom w:w="0" w:type="dxa"/>
          <w:right w:w="108" w:type="dxa"/>
        </w:tblCellMar>
      </w:tblPr>
      <w:tblGrid>
        <w:gridCol w:w="1417"/>
        <w:gridCol w:w="2381"/>
        <w:gridCol w:w="2835"/>
        <w:gridCol w:w="2438"/>
      </w:tblGrid>
      <w:tr w14:paraId="55676615">
        <w:tblPrEx>
          <w:tblCellMar>
            <w:top w:w="0" w:type="dxa"/>
            <w:left w:w="108" w:type="dxa"/>
            <w:bottom w:w="0" w:type="dxa"/>
            <w:right w:w="108" w:type="dxa"/>
          </w:tblCellMar>
        </w:tblPrEx>
        <w:trPr>
          <w:cantSplit/>
          <w:tblHeader/>
          <w:jc w:val="center"/>
        </w:trPr>
        <w:tc>
          <w:tcPr>
            <w:tcW w:w="141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F5BA6A9">
            <w:pPr>
              <w:keepNext/>
              <w:spacing w:before="0" w:after="0" w:line="320" w:lineRule="exact"/>
              <w:ind w:firstLine="0"/>
              <w:jc w:val="center"/>
            </w:pPr>
            <w:r>
              <w:rPr>
                <w:b/>
                <w:sz w:val="21"/>
              </w:rPr>
              <w:t>策略</w:t>
            </w:r>
          </w:p>
        </w:tc>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9092E46">
            <w:pPr>
              <w:keepNext/>
              <w:spacing w:before="0" w:after="0" w:line="320" w:lineRule="exact"/>
              <w:ind w:firstLine="0"/>
              <w:jc w:val="center"/>
            </w:pPr>
            <w:r>
              <w:rPr>
                <w:b/>
                <w:sz w:val="21"/>
              </w:rPr>
              <w:t>价格信息</w:t>
            </w:r>
          </w:p>
        </w:tc>
        <w:tc>
          <w:tcPr>
            <w:tcW w:w="2835"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CB9AFD9">
            <w:pPr>
              <w:keepNext/>
              <w:spacing w:before="0" w:after="0" w:line="320" w:lineRule="exact"/>
              <w:ind w:firstLine="0"/>
              <w:jc w:val="center"/>
            </w:pPr>
            <w:r>
              <w:rPr>
                <w:b/>
                <w:sz w:val="21"/>
              </w:rPr>
              <w:t>总费用 / 元</w:t>
            </w:r>
          </w:p>
        </w:tc>
        <w:tc>
          <w:tcPr>
            <w:tcW w:w="243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A81349F">
            <w:pPr>
              <w:keepNext/>
              <w:spacing w:before="0" w:after="0" w:line="320" w:lineRule="exact"/>
              <w:ind w:firstLine="0"/>
              <w:jc w:val="center"/>
            </w:pPr>
            <w:r>
              <w:rPr>
                <w:b/>
                <w:sz w:val="21"/>
              </w:rPr>
              <w:t>紧急量 / kWh</w:t>
            </w:r>
          </w:p>
        </w:tc>
      </w:tr>
      <w:tr w14:paraId="1DE6515C">
        <w:tblPrEx>
          <w:tblCellMar>
            <w:top w:w="0" w:type="dxa"/>
            <w:left w:w="108" w:type="dxa"/>
            <w:bottom w:w="0" w:type="dxa"/>
            <w:right w:w="108" w:type="dxa"/>
          </w:tblCellMar>
        </w:tblPrEx>
        <w:trPr>
          <w:cantSplit/>
          <w:jc w:val="center"/>
        </w:trPr>
        <w:tc>
          <w:tcPr>
            <w:tcW w:w="1417" w:type="dxa"/>
            <w:tcBorders>
              <w:top w:val="nil"/>
              <w:left w:val="nil"/>
              <w:bottom w:val="nil"/>
              <w:right w:val="nil"/>
            </w:tcBorders>
            <w:tcMar>
              <w:top w:w="65" w:type="dxa"/>
              <w:left w:w="65" w:type="dxa"/>
              <w:bottom w:w="65" w:type="dxa"/>
              <w:right w:w="65" w:type="dxa"/>
            </w:tcMar>
            <w:vAlign w:val="center"/>
          </w:tcPr>
          <w:p w14:paraId="5F7D8E70">
            <w:pPr>
              <w:keepNext/>
              <w:spacing w:before="0" w:after="0" w:line="320" w:lineRule="exact"/>
              <w:ind w:firstLine="0"/>
              <w:jc w:val="center"/>
            </w:pPr>
            <w:r>
              <w:rPr>
                <w:b w:val="0"/>
                <w:sz w:val="21"/>
              </w:rPr>
              <w:t>4-2</w:t>
            </w:r>
          </w:p>
        </w:tc>
        <w:tc>
          <w:tcPr>
            <w:tcW w:w="2381" w:type="dxa"/>
            <w:tcBorders>
              <w:top w:val="nil"/>
              <w:left w:val="nil"/>
              <w:bottom w:val="nil"/>
              <w:right w:val="nil"/>
            </w:tcBorders>
            <w:tcMar>
              <w:top w:w="65" w:type="dxa"/>
              <w:left w:w="65" w:type="dxa"/>
              <w:bottom w:w="65" w:type="dxa"/>
              <w:right w:w="65" w:type="dxa"/>
            </w:tcMar>
            <w:vAlign w:val="center"/>
          </w:tcPr>
          <w:p w14:paraId="2C28161C">
            <w:pPr>
              <w:keepNext/>
              <w:spacing w:before="0" w:after="0" w:line="320" w:lineRule="exact"/>
              <w:ind w:firstLine="0"/>
              <w:jc w:val="center"/>
            </w:pPr>
            <w:r>
              <w:rPr>
                <w:b w:val="0"/>
                <w:sz w:val="21"/>
              </w:rPr>
              <w:t>当日曲线已知</w:t>
            </w:r>
          </w:p>
        </w:tc>
        <w:tc>
          <w:tcPr>
            <w:tcW w:w="2835" w:type="dxa"/>
            <w:tcBorders>
              <w:top w:val="nil"/>
              <w:left w:val="nil"/>
              <w:bottom w:val="nil"/>
              <w:right w:val="nil"/>
            </w:tcBorders>
            <w:tcMar>
              <w:top w:w="65" w:type="dxa"/>
              <w:left w:w="65" w:type="dxa"/>
              <w:bottom w:w="65" w:type="dxa"/>
              <w:right w:w="65" w:type="dxa"/>
            </w:tcMar>
            <w:vAlign w:val="center"/>
          </w:tcPr>
          <w:p w14:paraId="2F503002">
            <w:pPr>
              <w:keepNext/>
              <w:spacing w:before="0" w:after="0" w:line="320" w:lineRule="exact"/>
              <w:ind w:firstLine="0"/>
              <w:jc w:val="center"/>
            </w:pPr>
            <w:r>
              <w:rPr>
                <w:b w:val="0"/>
                <w:sz w:val="21"/>
              </w:rPr>
              <w:t>15,249,408.93</w:t>
            </w:r>
          </w:p>
        </w:tc>
        <w:tc>
          <w:tcPr>
            <w:tcW w:w="2438" w:type="dxa"/>
            <w:tcBorders>
              <w:top w:val="nil"/>
              <w:left w:val="nil"/>
              <w:bottom w:val="nil"/>
              <w:right w:val="nil"/>
            </w:tcBorders>
            <w:tcMar>
              <w:top w:w="65" w:type="dxa"/>
              <w:left w:w="65" w:type="dxa"/>
              <w:bottom w:w="65" w:type="dxa"/>
              <w:right w:w="65" w:type="dxa"/>
            </w:tcMar>
            <w:vAlign w:val="center"/>
          </w:tcPr>
          <w:p w14:paraId="03ABD72C">
            <w:pPr>
              <w:keepNext/>
              <w:spacing w:before="0" w:after="0" w:line="320" w:lineRule="exact"/>
              <w:ind w:firstLine="0"/>
              <w:jc w:val="center"/>
            </w:pPr>
            <w:r>
              <w:rPr>
                <w:b w:val="0"/>
                <w:sz w:val="21"/>
              </w:rPr>
              <w:t>237,748.18</w:t>
            </w:r>
          </w:p>
        </w:tc>
      </w:tr>
      <w:tr w14:paraId="26EEC324">
        <w:tblPrEx>
          <w:tblCellMar>
            <w:top w:w="0" w:type="dxa"/>
            <w:left w:w="108" w:type="dxa"/>
            <w:bottom w:w="0" w:type="dxa"/>
            <w:right w:w="108" w:type="dxa"/>
          </w:tblCellMar>
        </w:tblPrEx>
        <w:trPr>
          <w:cantSplit/>
          <w:jc w:val="center"/>
        </w:trPr>
        <w:tc>
          <w:tcPr>
            <w:tcW w:w="1417" w:type="dxa"/>
            <w:tcBorders>
              <w:top w:val="nil"/>
              <w:left w:val="nil"/>
              <w:bottom w:val="nil"/>
              <w:right w:val="nil"/>
            </w:tcBorders>
            <w:tcMar>
              <w:top w:w="65" w:type="dxa"/>
              <w:left w:w="65" w:type="dxa"/>
              <w:bottom w:w="65" w:type="dxa"/>
              <w:right w:w="65" w:type="dxa"/>
            </w:tcMar>
            <w:vAlign w:val="center"/>
          </w:tcPr>
          <w:p w14:paraId="167A6000">
            <w:pPr>
              <w:keepNext/>
              <w:spacing w:before="0" w:after="0" w:line="320" w:lineRule="exact"/>
              <w:ind w:firstLine="0"/>
              <w:jc w:val="center"/>
            </w:pPr>
            <w:r>
              <w:rPr>
                <w:b w:val="0"/>
                <w:sz w:val="21"/>
              </w:rPr>
              <w:t>4-3</w:t>
            </w:r>
          </w:p>
        </w:tc>
        <w:tc>
          <w:tcPr>
            <w:tcW w:w="2381" w:type="dxa"/>
            <w:tcBorders>
              <w:top w:val="nil"/>
              <w:left w:val="nil"/>
              <w:bottom w:val="nil"/>
              <w:right w:val="nil"/>
            </w:tcBorders>
            <w:tcMar>
              <w:top w:w="65" w:type="dxa"/>
              <w:left w:w="65" w:type="dxa"/>
              <w:bottom w:w="65" w:type="dxa"/>
              <w:right w:w="65" w:type="dxa"/>
            </w:tcMar>
            <w:vAlign w:val="center"/>
          </w:tcPr>
          <w:p w14:paraId="102102DE">
            <w:pPr>
              <w:keepNext/>
              <w:spacing w:before="0" w:after="0" w:line="320" w:lineRule="exact"/>
              <w:ind w:firstLine="0"/>
              <w:jc w:val="center"/>
            </w:pPr>
            <w:r>
              <w:rPr>
                <w:b w:val="0"/>
                <w:sz w:val="21"/>
              </w:rPr>
              <w:t>当日曲线已知</w:t>
            </w:r>
          </w:p>
        </w:tc>
        <w:tc>
          <w:tcPr>
            <w:tcW w:w="2835" w:type="dxa"/>
            <w:tcBorders>
              <w:top w:val="nil"/>
              <w:left w:val="nil"/>
              <w:bottom w:val="nil"/>
              <w:right w:val="nil"/>
            </w:tcBorders>
            <w:tcMar>
              <w:top w:w="65" w:type="dxa"/>
              <w:left w:w="65" w:type="dxa"/>
              <w:bottom w:w="65" w:type="dxa"/>
              <w:right w:w="65" w:type="dxa"/>
            </w:tcMar>
            <w:vAlign w:val="center"/>
          </w:tcPr>
          <w:p w14:paraId="364DFD89">
            <w:pPr>
              <w:keepNext/>
              <w:spacing w:before="0" w:after="0" w:line="320" w:lineRule="exact"/>
              <w:ind w:firstLine="0"/>
              <w:jc w:val="center"/>
            </w:pPr>
            <w:r>
              <w:rPr>
                <w:b w:val="0"/>
                <w:sz w:val="21"/>
              </w:rPr>
              <w:t>14,608,808.73</w:t>
            </w:r>
          </w:p>
        </w:tc>
        <w:tc>
          <w:tcPr>
            <w:tcW w:w="2438" w:type="dxa"/>
            <w:tcBorders>
              <w:top w:val="nil"/>
              <w:left w:val="nil"/>
              <w:bottom w:val="nil"/>
              <w:right w:val="nil"/>
            </w:tcBorders>
            <w:tcMar>
              <w:top w:w="65" w:type="dxa"/>
              <w:left w:w="65" w:type="dxa"/>
              <w:bottom w:w="65" w:type="dxa"/>
              <w:right w:w="65" w:type="dxa"/>
            </w:tcMar>
            <w:vAlign w:val="center"/>
          </w:tcPr>
          <w:p w14:paraId="14D850C6">
            <w:pPr>
              <w:keepNext/>
              <w:spacing w:before="0" w:after="0" w:line="320" w:lineRule="exact"/>
              <w:ind w:firstLine="0"/>
              <w:jc w:val="center"/>
            </w:pPr>
            <w:r>
              <w:rPr>
                <w:b w:val="0"/>
                <w:sz w:val="21"/>
              </w:rPr>
              <w:t>36,078.78</w:t>
            </w:r>
          </w:p>
        </w:tc>
      </w:tr>
      <w:tr w14:paraId="0742CBC8">
        <w:tblPrEx>
          <w:tblCellMar>
            <w:top w:w="0" w:type="dxa"/>
            <w:left w:w="108" w:type="dxa"/>
            <w:bottom w:w="0" w:type="dxa"/>
            <w:right w:w="108" w:type="dxa"/>
          </w:tblCellMar>
        </w:tblPrEx>
        <w:trPr>
          <w:cantSplit/>
          <w:jc w:val="center"/>
        </w:trPr>
        <w:tc>
          <w:tcPr>
            <w:tcW w:w="1417" w:type="dxa"/>
            <w:tcBorders>
              <w:top w:val="nil"/>
              <w:left w:val="nil"/>
              <w:bottom w:val="nil"/>
              <w:right w:val="nil"/>
            </w:tcBorders>
            <w:tcMar>
              <w:top w:w="65" w:type="dxa"/>
              <w:left w:w="65" w:type="dxa"/>
              <w:bottom w:w="65" w:type="dxa"/>
              <w:right w:w="65" w:type="dxa"/>
            </w:tcMar>
            <w:vAlign w:val="center"/>
          </w:tcPr>
          <w:p w14:paraId="5D8A26DB">
            <w:pPr>
              <w:keepNext/>
              <w:spacing w:before="0" w:after="0" w:line="320" w:lineRule="exact"/>
              <w:ind w:firstLine="0"/>
              <w:jc w:val="center"/>
            </w:pPr>
            <w:r>
              <w:rPr>
                <w:b w:val="0"/>
                <w:sz w:val="21"/>
              </w:rPr>
              <w:t>4-2扩展</w:t>
            </w:r>
          </w:p>
        </w:tc>
        <w:tc>
          <w:tcPr>
            <w:tcW w:w="2381" w:type="dxa"/>
            <w:tcBorders>
              <w:top w:val="nil"/>
              <w:left w:val="nil"/>
              <w:bottom w:val="nil"/>
              <w:right w:val="nil"/>
            </w:tcBorders>
            <w:tcMar>
              <w:top w:w="65" w:type="dxa"/>
              <w:left w:w="65" w:type="dxa"/>
              <w:bottom w:w="65" w:type="dxa"/>
              <w:right w:w="65" w:type="dxa"/>
            </w:tcMar>
            <w:vAlign w:val="center"/>
          </w:tcPr>
          <w:p w14:paraId="7F151778">
            <w:pPr>
              <w:keepNext/>
              <w:spacing w:before="0" w:after="0" w:line="320" w:lineRule="exact"/>
              <w:ind w:firstLine="0"/>
              <w:jc w:val="center"/>
            </w:pPr>
            <w:r>
              <w:rPr>
                <w:b w:val="0"/>
                <w:sz w:val="21"/>
              </w:rPr>
              <w:t>历史价格预测</w:t>
            </w:r>
          </w:p>
        </w:tc>
        <w:tc>
          <w:tcPr>
            <w:tcW w:w="2835" w:type="dxa"/>
            <w:tcBorders>
              <w:top w:val="nil"/>
              <w:left w:val="nil"/>
              <w:bottom w:val="nil"/>
              <w:right w:val="nil"/>
            </w:tcBorders>
            <w:tcMar>
              <w:top w:w="65" w:type="dxa"/>
              <w:left w:w="65" w:type="dxa"/>
              <w:bottom w:w="65" w:type="dxa"/>
              <w:right w:w="65" w:type="dxa"/>
            </w:tcMar>
            <w:vAlign w:val="center"/>
          </w:tcPr>
          <w:p w14:paraId="5ED7D270">
            <w:pPr>
              <w:keepNext/>
              <w:spacing w:before="0" w:after="0" w:line="320" w:lineRule="exact"/>
              <w:ind w:firstLine="0"/>
              <w:jc w:val="center"/>
            </w:pPr>
            <w:r>
              <w:rPr>
                <w:b w:val="0"/>
                <w:sz w:val="21"/>
              </w:rPr>
              <w:t>15,319,637.30</w:t>
            </w:r>
          </w:p>
        </w:tc>
        <w:tc>
          <w:tcPr>
            <w:tcW w:w="2438" w:type="dxa"/>
            <w:tcBorders>
              <w:top w:val="nil"/>
              <w:left w:val="nil"/>
              <w:bottom w:val="nil"/>
              <w:right w:val="nil"/>
            </w:tcBorders>
            <w:tcMar>
              <w:top w:w="65" w:type="dxa"/>
              <w:left w:w="65" w:type="dxa"/>
              <w:bottom w:w="65" w:type="dxa"/>
              <w:right w:w="65" w:type="dxa"/>
            </w:tcMar>
            <w:vAlign w:val="center"/>
          </w:tcPr>
          <w:p w14:paraId="227731B4">
            <w:pPr>
              <w:keepNext/>
              <w:spacing w:before="0" w:after="0" w:line="320" w:lineRule="exact"/>
              <w:ind w:firstLine="0"/>
              <w:jc w:val="center"/>
            </w:pPr>
            <w:r>
              <w:rPr>
                <w:b w:val="0"/>
                <w:sz w:val="21"/>
              </w:rPr>
              <w:t>230,283.12</w:t>
            </w:r>
          </w:p>
        </w:tc>
      </w:tr>
      <w:tr w14:paraId="4474304A">
        <w:tblPrEx>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tcMar>
              <w:top w:w="65" w:type="dxa"/>
              <w:left w:w="65" w:type="dxa"/>
              <w:bottom w:w="65" w:type="dxa"/>
              <w:right w:w="65" w:type="dxa"/>
            </w:tcMar>
            <w:vAlign w:val="center"/>
          </w:tcPr>
          <w:p w14:paraId="5F9C3C90">
            <w:pPr>
              <w:keepNext w:val="0"/>
              <w:spacing w:before="0" w:after="0" w:line="320" w:lineRule="exact"/>
              <w:ind w:firstLine="0"/>
              <w:jc w:val="center"/>
            </w:pPr>
            <w:r>
              <w:rPr>
                <w:b w:val="0"/>
                <w:sz w:val="21"/>
              </w:rPr>
              <w:t>4-3扩展</w:t>
            </w:r>
          </w:p>
        </w:tc>
        <w:tc>
          <w:tcPr>
            <w:tcW w:w="2381" w:type="dxa"/>
            <w:tcBorders>
              <w:top w:val="nil"/>
              <w:left w:val="nil"/>
              <w:bottom w:val="single" w:color="000000" w:sz="12" w:space="0"/>
              <w:right w:val="nil"/>
            </w:tcBorders>
            <w:tcMar>
              <w:top w:w="65" w:type="dxa"/>
              <w:left w:w="65" w:type="dxa"/>
              <w:bottom w:w="65" w:type="dxa"/>
              <w:right w:w="65" w:type="dxa"/>
            </w:tcMar>
            <w:vAlign w:val="center"/>
          </w:tcPr>
          <w:p w14:paraId="3E6C5DA2">
            <w:pPr>
              <w:keepNext w:val="0"/>
              <w:spacing w:before="0" w:after="0" w:line="320" w:lineRule="exact"/>
              <w:ind w:firstLine="0"/>
              <w:jc w:val="center"/>
            </w:pPr>
            <w:r>
              <w:rPr>
                <w:b w:val="0"/>
                <w:sz w:val="21"/>
              </w:rPr>
              <w:t>历史价格预测</w:t>
            </w:r>
          </w:p>
        </w:tc>
        <w:tc>
          <w:tcPr>
            <w:tcW w:w="2835" w:type="dxa"/>
            <w:tcBorders>
              <w:top w:val="nil"/>
              <w:left w:val="nil"/>
              <w:bottom w:val="single" w:color="000000" w:sz="12" w:space="0"/>
              <w:right w:val="nil"/>
            </w:tcBorders>
            <w:tcMar>
              <w:top w:w="65" w:type="dxa"/>
              <w:left w:w="65" w:type="dxa"/>
              <w:bottom w:w="65" w:type="dxa"/>
              <w:right w:w="65" w:type="dxa"/>
            </w:tcMar>
            <w:vAlign w:val="center"/>
          </w:tcPr>
          <w:p w14:paraId="39C73B93">
            <w:pPr>
              <w:keepNext w:val="0"/>
              <w:spacing w:before="0" w:after="0" w:line="320" w:lineRule="exact"/>
              <w:ind w:firstLine="0"/>
              <w:jc w:val="center"/>
            </w:pPr>
            <w:r>
              <w:rPr>
                <w:b w:val="0"/>
                <w:sz w:val="21"/>
              </w:rPr>
              <w:t>14,732,259.05</w:t>
            </w:r>
          </w:p>
        </w:tc>
        <w:tc>
          <w:tcPr>
            <w:tcW w:w="2438" w:type="dxa"/>
            <w:tcBorders>
              <w:top w:val="nil"/>
              <w:left w:val="nil"/>
              <w:bottom w:val="single" w:color="000000" w:sz="12" w:space="0"/>
              <w:right w:val="nil"/>
            </w:tcBorders>
            <w:tcMar>
              <w:top w:w="65" w:type="dxa"/>
              <w:left w:w="65" w:type="dxa"/>
              <w:bottom w:w="65" w:type="dxa"/>
              <w:right w:w="65" w:type="dxa"/>
            </w:tcMar>
            <w:vAlign w:val="center"/>
          </w:tcPr>
          <w:p w14:paraId="09B1BF72">
            <w:pPr>
              <w:keepNext w:val="0"/>
              <w:spacing w:before="0" w:after="0" w:line="320" w:lineRule="exact"/>
              <w:ind w:firstLine="0"/>
              <w:jc w:val="center"/>
            </w:pPr>
            <w:r>
              <w:rPr>
                <w:b w:val="0"/>
                <w:sz w:val="21"/>
              </w:rPr>
              <w:t>34,167.83</w:t>
            </w:r>
          </w:p>
        </w:tc>
      </w:tr>
    </w:tbl>
    <w:p w14:paraId="0834ECCA">
      <w:pPr>
        <w:ind w:firstLine="480"/>
      </w:pPr>
      <w:r>
        <w:t>当日曲线已知时，滚动调整方案相对日前方案降低费用4.20%；仅利用历史价格预测时，对应降幅为3.83%。两类条件下，利用额外光伏预报均在本次回放中降低了费用。</w:t>
      </w:r>
    </w:p>
    <w:p w14:paraId="0BB8D035">
      <w:pPr>
        <w:ind w:firstLine="480"/>
      </w:pPr>
      <w:r>
        <w:t>历史价格预测使4-2和4-3费用分别比条件基准高0.46%和0.85%。这一差额是给定预测与贪心执行规则下的经验结果，不是严格的信息价值上界。已知价格方案不能直接作为未知未来价格条件下的可实施最优策略。</w:t>
      </w:r>
    </w:p>
    <w:p w14:paraId="040F7B64">
      <w:pPr>
        <w:pStyle w:val="4"/>
      </w:pPr>
      <w:r>
        <w:t>5.6 指定日期的调度结果</w:t>
      </w:r>
    </w:p>
    <w:p w14:paraId="5E78B4D3">
      <w:pPr>
        <w:ind w:firstLine="480"/>
      </w:pPr>
      <w:r>
        <w:t>本节按题设表1、表2与表3的结构给出3月20日、6月21日、9月23日和12月21日的结果。各表电量单位为kWh，费用单位为元；日前计划量与全天计划费不含紧急购电，实际总费用另行列示。问题3采用策略D；问题4的明细对应当日价格曲线已知的条件基准，历史价格预测方案汇总见5.5节。</w:t>
      </w:r>
    </w:p>
    <w:p w14:paraId="5F2082AF">
      <w:pPr>
        <w:pStyle w:val="5"/>
      </w:pPr>
      <w:r>
        <w:t>5.6.1 问题2的指定日期结果</w:t>
      </w:r>
    </w:p>
    <w:p w14:paraId="40DB1BC3">
      <w:pPr>
        <w:keepNext/>
        <w:spacing w:before="100" w:after="60" w:line="360" w:lineRule="exact"/>
        <w:ind w:firstLine="0"/>
        <w:jc w:val="center"/>
      </w:pPr>
      <w:r>
        <w:rPr>
          <w:sz w:val="21"/>
        </w:rPr>
        <w:t>表5-8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71C43003">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439248">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C481CDF">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AC52CD">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D3BE858">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02B175C">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627A28A">
            <w:pPr>
              <w:keepNext/>
              <w:spacing w:before="0" w:after="0" w:line="320" w:lineRule="exact"/>
              <w:ind w:firstLine="0"/>
              <w:jc w:val="center"/>
            </w:pPr>
            <w:r>
              <w:rPr>
                <w:b/>
                <w:sz w:val="20"/>
              </w:rPr>
              <w:t>购电量</w:t>
            </w:r>
          </w:p>
        </w:tc>
      </w:tr>
      <w:tr w14:paraId="280C1A5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BA40541">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2D4176FD">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320E55C">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10A08BFA">
            <w:pPr>
              <w:keepNext/>
              <w:spacing w:before="0" w:after="0" w:line="320" w:lineRule="exact"/>
              <w:ind w:firstLine="0"/>
              <w:jc w:val="center"/>
            </w:pPr>
            <w:r>
              <w:rPr>
                <w:b w:val="0"/>
                <w:sz w:val="20"/>
              </w:rPr>
              <w:t>771.3945</w:t>
            </w:r>
          </w:p>
        </w:tc>
        <w:tc>
          <w:tcPr>
            <w:tcW w:w="1587" w:type="dxa"/>
            <w:tcBorders>
              <w:top w:val="nil"/>
              <w:left w:val="nil"/>
              <w:bottom w:val="nil"/>
              <w:right w:val="nil"/>
            </w:tcBorders>
            <w:tcMar>
              <w:top w:w="65" w:type="dxa"/>
              <w:left w:w="65" w:type="dxa"/>
              <w:bottom w:w="65" w:type="dxa"/>
              <w:right w:w="65" w:type="dxa"/>
            </w:tcMar>
            <w:vAlign w:val="center"/>
          </w:tcPr>
          <w:p w14:paraId="14F80991">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2F0CC988">
            <w:pPr>
              <w:keepNext/>
              <w:spacing w:before="0" w:after="0" w:line="320" w:lineRule="exact"/>
              <w:ind w:firstLine="0"/>
              <w:jc w:val="center"/>
            </w:pPr>
            <w:r>
              <w:rPr>
                <w:b w:val="0"/>
                <w:sz w:val="20"/>
              </w:rPr>
              <w:t>0.0000</w:t>
            </w:r>
          </w:p>
        </w:tc>
      </w:tr>
      <w:tr w14:paraId="11F6C65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5E8537A">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55496031">
            <w:pPr>
              <w:keepNext/>
              <w:spacing w:before="0" w:after="0" w:line="320" w:lineRule="exact"/>
              <w:ind w:firstLine="0"/>
              <w:jc w:val="center"/>
            </w:pPr>
            <w:r>
              <w:rPr>
                <w:b w:val="0"/>
                <w:sz w:val="20"/>
              </w:rPr>
              <w:t>461.5890</w:t>
            </w:r>
          </w:p>
        </w:tc>
        <w:tc>
          <w:tcPr>
            <w:tcW w:w="1587" w:type="dxa"/>
            <w:tcBorders>
              <w:top w:val="nil"/>
              <w:left w:val="nil"/>
              <w:bottom w:val="nil"/>
              <w:right w:val="nil"/>
            </w:tcBorders>
            <w:tcMar>
              <w:top w:w="65" w:type="dxa"/>
              <w:left w:w="65" w:type="dxa"/>
              <w:bottom w:w="65" w:type="dxa"/>
              <w:right w:w="65" w:type="dxa"/>
            </w:tcMar>
            <w:vAlign w:val="center"/>
          </w:tcPr>
          <w:p w14:paraId="46A266B8">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349E3052">
            <w:pPr>
              <w:keepNext/>
              <w:spacing w:before="0" w:after="0" w:line="320" w:lineRule="exact"/>
              <w:ind w:firstLine="0"/>
              <w:jc w:val="center"/>
            </w:pPr>
            <w:r>
              <w:rPr>
                <w:b w:val="0"/>
                <w:sz w:val="20"/>
              </w:rPr>
              <w:t>695.3051</w:t>
            </w:r>
          </w:p>
        </w:tc>
        <w:tc>
          <w:tcPr>
            <w:tcW w:w="1587" w:type="dxa"/>
            <w:tcBorders>
              <w:top w:val="nil"/>
              <w:left w:val="nil"/>
              <w:bottom w:val="nil"/>
              <w:right w:val="nil"/>
            </w:tcBorders>
            <w:tcMar>
              <w:top w:w="65" w:type="dxa"/>
              <w:left w:w="65" w:type="dxa"/>
              <w:bottom w:w="65" w:type="dxa"/>
              <w:right w:w="65" w:type="dxa"/>
            </w:tcMar>
            <w:vAlign w:val="center"/>
          </w:tcPr>
          <w:p w14:paraId="5A0378F9">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56AB7EE7">
            <w:pPr>
              <w:keepNext/>
              <w:spacing w:before="0" w:after="0" w:line="320" w:lineRule="exact"/>
              <w:ind w:firstLine="0"/>
              <w:jc w:val="center"/>
            </w:pPr>
            <w:r>
              <w:rPr>
                <w:b w:val="0"/>
                <w:sz w:val="20"/>
              </w:rPr>
              <w:t>0.0000</w:t>
            </w:r>
          </w:p>
        </w:tc>
      </w:tr>
      <w:tr w14:paraId="69C4C546">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4554971">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4130353F">
            <w:pPr>
              <w:keepNext w:val="0"/>
              <w:spacing w:before="0" w:after="0" w:line="320" w:lineRule="exact"/>
              <w:ind w:firstLine="0"/>
              <w:jc w:val="center"/>
            </w:pPr>
            <w:r>
              <w:rPr>
                <w:b w:val="0"/>
                <w:sz w:val="20"/>
              </w:rPr>
              <w:t>66,797.9104</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626B9FE">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0F7AEDB">
            <w:pPr>
              <w:keepNext w:val="0"/>
              <w:spacing w:before="0" w:after="0" w:line="320" w:lineRule="exact"/>
              <w:ind w:firstLine="0"/>
              <w:jc w:val="center"/>
            </w:pPr>
            <w:r>
              <w:rPr>
                <w:b w:val="0"/>
                <w:sz w:val="20"/>
              </w:rPr>
              <w:t>39,990.10</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177DC5E">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4A31437D">
            <w:pPr>
              <w:keepNext w:val="0"/>
              <w:spacing w:before="0" w:after="0" w:line="320" w:lineRule="exact"/>
              <w:ind w:firstLine="0"/>
              <w:jc w:val="center"/>
            </w:pPr>
          </w:p>
        </w:tc>
      </w:tr>
    </w:tbl>
    <w:p w14:paraId="3365A7BC">
      <w:pPr>
        <w:keepNext/>
        <w:spacing w:before="100" w:after="60" w:line="360" w:lineRule="exact"/>
        <w:ind w:firstLine="0"/>
        <w:jc w:val="center"/>
      </w:pPr>
      <w:r>
        <w:rPr>
          <w:sz w:val="21"/>
        </w:rPr>
        <w:t>表5-9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047BA89F">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86BB729">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CB68BCF">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055FD01">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DFE99E8">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FB1E93D">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DF4201C">
            <w:pPr>
              <w:keepNext/>
              <w:spacing w:before="0" w:after="0" w:line="320" w:lineRule="exact"/>
              <w:ind w:firstLine="0"/>
              <w:jc w:val="center"/>
            </w:pPr>
            <w:r>
              <w:rPr>
                <w:b/>
                <w:sz w:val="20"/>
              </w:rPr>
              <w:t>放电量</w:t>
            </w:r>
          </w:p>
        </w:tc>
      </w:tr>
      <w:tr w14:paraId="40418FD6">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798860A">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60DF8191">
            <w:pPr>
              <w:keepNext/>
              <w:spacing w:before="0" w:after="0" w:line="320" w:lineRule="exact"/>
              <w:ind w:firstLine="0"/>
              <w:jc w:val="center"/>
            </w:pPr>
            <w:r>
              <w:rPr>
                <w:b w:val="0"/>
                <w:sz w:val="20"/>
              </w:rPr>
              <w:t>8,550.4921</w:t>
            </w:r>
          </w:p>
        </w:tc>
        <w:tc>
          <w:tcPr>
            <w:tcW w:w="1474" w:type="dxa"/>
            <w:tcBorders>
              <w:top w:val="nil"/>
              <w:left w:val="nil"/>
              <w:bottom w:val="nil"/>
              <w:right w:val="nil"/>
            </w:tcBorders>
            <w:tcMar>
              <w:top w:w="65" w:type="dxa"/>
              <w:left w:w="65" w:type="dxa"/>
              <w:bottom w:w="65" w:type="dxa"/>
              <w:right w:w="65" w:type="dxa"/>
            </w:tcMar>
            <w:vAlign w:val="center"/>
          </w:tcPr>
          <w:p w14:paraId="73AEADBB">
            <w:pPr>
              <w:keepNext/>
              <w:spacing w:before="0" w:after="0" w:line="320" w:lineRule="exact"/>
              <w:ind w:firstLine="0"/>
              <w:jc w:val="center"/>
            </w:pPr>
            <w:r>
              <w:rPr>
                <w:b w:val="0"/>
                <w:sz w:val="20"/>
              </w:rPr>
              <w:t>406.8213</w:t>
            </w:r>
          </w:p>
        </w:tc>
        <w:tc>
          <w:tcPr>
            <w:tcW w:w="1587" w:type="dxa"/>
            <w:tcBorders>
              <w:top w:val="nil"/>
              <w:left w:val="nil"/>
              <w:bottom w:val="nil"/>
              <w:right w:val="nil"/>
            </w:tcBorders>
            <w:tcMar>
              <w:top w:w="65" w:type="dxa"/>
              <w:left w:w="65" w:type="dxa"/>
              <w:bottom w:w="65" w:type="dxa"/>
              <w:right w:w="65" w:type="dxa"/>
            </w:tcMar>
            <w:vAlign w:val="center"/>
          </w:tcPr>
          <w:p w14:paraId="3A974D1E">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3F172405">
            <w:pPr>
              <w:keepNext/>
              <w:spacing w:before="0" w:after="0" w:line="320" w:lineRule="exact"/>
              <w:ind w:firstLine="0"/>
              <w:jc w:val="center"/>
            </w:pPr>
            <w:r>
              <w:rPr>
                <w:b w:val="0"/>
                <w:sz w:val="20"/>
              </w:rPr>
              <w:t>1,996.3357</w:t>
            </w:r>
          </w:p>
        </w:tc>
        <w:tc>
          <w:tcPr>
            <w:tcW w:w="1474" w:type="dxa"/>
            <w:tcBorders>
              <w:top w:val="nil"/>
              <w:left w:val="nil"/>
              <w:bottom w:val="nil"/>
              <w:right w:val="nil"/>
            </w:tcBorders>
            <w:tcMar>
              <w:top w:w="65" w:type="dxa"/>
              <w:left w:w="65" w:type="dxa"/>
              <w:bottom w:w="65" w:type="dxa"/>
              <w:right w:w="65" w:type="dxa"/>
            </w:tcMar>
            <w:vAlign w:val="center"/>
          </w:tcPr>
          <w:p w14:paraId="30525E7B">
            <w:pPr>
              <w:keepNext/>
              <w:spacing w:before="0" w:after="0" w:line="320" w:lineRule="exact"/>
              <w:ind w:firstLine="0"/>
              <w:jc w:val="center"/>
            </w:pPr>
            <w:r>
              <w:rPr>
                <w:b w:val="0"/>
                <w:sz w:val="20"/>
              </w:rPr>
              <w:t>5,894.0913</w:t>
            </w:r>
          </w:p>
        </w:tc>
      </w:tr>
      <w:tr w14:paraId="62E3B1B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FE3E737">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E41CB29">
            <w:pPr>
              <w:keepNext/>
              <w:spacing w:before="0" w:after="0" w:line="320" w:lineRule="exact"/>
              <w:ind w:firstLine="0"/>
              <w:jc w:val="center"/>
            </w:pPr>
            <w:r>
              <w:rPr>
                <w:b w:val="0"/>
                <w:sz w:val="20"/>
              </w:rPr>
              <w:t>6,268.6252</w:t>
            </w:r>
          </w:p>
        </w:tc>
        <w:tc>
          <w:tcPr>
            <w:tcW w:w="1474" w:type="dxa"/>
            <w:tcBorders>
              <w:top w:val="nil"/>
              <w:left w:val="nil"/>
              <w:bottom w:val="nil"/>
              <w:right w:val="nil"/>
            </w:tcBorders>
            <w:tcMar>
              <w:top w:w="65" w:type="dxa"/>
              <w:left w:w="65" w:type="dxa"/>
              <w:bottom w:w="65" w:type="dxa"/>
              <w:right w:w="65" w:type="dxa"/>
            </w:tcMar>
            <w:vAlign w:val="center"/>
          </w:tcPr>
          <w:p w14:paraId="4E0632DA">
            <w:pPr>
              <w:keepNext/>
              <w:spacing w:before="0" w:after="0" w:line="320" w:lineRule="exact"/>
              <w:ind w:firstLine="0"/>
              <w:jc w:val="center"/>
            </w:pPr>
            <w:r>
              <w:rPr>
                <w:b w:val="0"/>
                <w:sz w:val="20"/>
              </w:rPr>
              <w:t>2,520.6772</w:t>
            </w:r>
          </w:p>
        </w:tc>
        <w:tc>
          <w:tcPr>
            <w:tcW w:w="1587" w:type="dxa"/>
            <w:tcBorders>
              <w:top w:val="nil"/>
              <w:left w:val="nil"/>
              <w:bottom w:val="nil"/>
              <w:right w:val="nil"/>
            </w:tcBorders>
            <w:tcMar>
              <w:top w:w="65" w:type="dxa"/>
              <w:left w:w="65" w:type="dxa"/>
              <w:bottom w:w="65" w:type="dxa"/>
              <w:right w:w="65" w:type="dxa"/>
            </w:tcMar>
            <w:vAlign w:val="center"/>
          </w:tcPr>
          <w:p w14:paraId="57E20458">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75EB76E1">
            <w:pPr>
              <w:keepNext/>
              <w:spacing w:before="0" w:after="0" w:line="320" w:lineRule="exact"/>
              <w:ind w:firstLine="0"/>
              <w:jc w:val="center"/>
            </w:pPr>
            <w:r>
              <w:rPr>
                <w:b w:val="0"/>
                <w:sz w:val="20"/>
              </w:rPr>
              <w:t>4,640.2298</w:t>
            </w:r>
          </w:p>
        </w:tc>
        <w:tc>
          <w:tcPr>
            <w:tcW w:w="1474" w:type="dxa"/>
            <w:tcBorders>
              <w:top w:val="nil"/>
              <w:left w:val="nil"/>
              <w:bottom w:val="nil"/>
              <w:right w:val="nil"/>
            </w:tcBorders>
            <w:tcMar>
              <w:top w:w="65" w:type="dxa"/>
              <w:left w:w="65" w:type="dxa"/>
              <w:bottom w:w="65" w:type="dxa"/>
              <w:right w:w="65" w:type="dxa"/>
            </w:tcMar>
            <w:vAlign w:val="center"/>
          </w:tcPr>
          <w:p w14:paraId="4A4E8A81">
            <w:pPr>
              <w:keepNext/>
              <w:spacing w:before="0" w:after="0" w:line="320" w:lineRule="exact"/>
              <w:ind w:firstLine="0"/>
              <w:jc w:val="center"/>
            </w:pPr>
            <w:r>
              <w:rPr>
                <w:b w:val="0"/>
                <w:sz w:val="20"/>
              </w:rPr>
              <w:t>684.5976</w:t>
            </w:r>
          </w:p>
        </w:tc>
      </w:tr>
      <w:tr w14:paraId="2DB727B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CA23A79">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4AD5DAE8">
            <w:pPr>
              <w:keepNext/>
              <w:spacing w:before="0" w:after="0" w:line="320" w:lineRule="exact"/>
              <w:ind w:firstLine="0"/>
              <w:jc w:val="center"/>
            </w:pPr>
            <w:r>
              <w:rPr>
                <w:b w:val="0"/>
                <w:sz w:val="20"/>
              </w:rPr>
              <w:t>167.7293</w:t>
            </w:r>
          </w:p>
        </w:tc>
        <w:tc>
          <w:tcPr>
            <w:tcW w:w="1474" w:type="dxa"/>
            <w:tcBorders>
              <w:top w:val="nil"/>
              <w:left w:val="nil"/>
              <w:bottom w:val="nil"/>
              <w:right w:val="nil"/>
            </w:tcBorders>
            <w:tcMar>
              <w:top w:w="65" w:type="dxa"/>
              <w:left w:w="65" w:type="dxa"/>
              <w:bottom w:w="65" w:type="dxa"/>
              <w:right w:w="65" w:type="dxa"/>
            </w:tcMar>
            <w:vAlign w:val="center"/>
          </w:tcPr>
          <w:p w14:paraId="2B587E9C">
            <w:pPr>
              <w:keepNext/>
              <w:spacing w:before="0" w:after="0" w:line="320" w:lineRule="exact"/>
              <w:ind w:firstLine="0"/>
              <w:jc w:val="center"/>
            </w:pPr>
            <w:r>
              <w:rPr>
                <w:b w:val="0"/>
                <w:sz w:val="20"/>
              </w:rPr>
              <w:t>6,084.6602</w:t>
            </w:r>
          </w:p>
        </w:tc>
        <w:tc>
          <w:tcPr>
            <w:tcW w:w="1587" w:type="dxa"/>
            <w:tcBorders>
              <w:top w:val="nil"/>
              <w:left w:val="nil"/>
              <w:bottom w:val="nil"/>
              <w:right w:val="nil"/>
            </w:tcBorders>
            <w:tcMar>
              <w:top w:w="65" w:type="dxa"/>
              <w:left w:w="65" w:type="dxa"/>
              <w:bottom w:w="65" w:type="dxa"/>
              <w:right w:w="65" w:type="dxa"/>
            </w:tcMar>
            <w:vAlign w:val="center"/>
          </w:tcPr>
          <w:p w14:paraId="2DFD1A35">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5195DB56">
            <w:pPr>
              <w:keepNext/>
              <w:spacing w:before="0" w:after="0" w:line="320" w:lineRule="exact"/>
              <w:ind w:firstLine="0"/>
              <w:jc w:val="center"/>
            </w:pPr>
            <w:r>
              <w:rPr>
                <w:b w:val="0"/>
                <w:sz w:val="20"/>
              </w:rPr>
              <w:t>365.9685</w:t>
            </w:r>
          </w:p>
        </w:tc>
        <w:tc>
          <w:tcPr>
            <w:tcW w:w="1474" w:type="dxa"/>
            <w:tcBorders>
              <w:top w:val="nil"/>
              <w:left w:val="nil"/>
              <w:bottom w:val="nil"/>
              <w:right w:val="nil"/>
            </w:tcBorders>
            <w:tcMar>
              <w:top w:w="65" w:type="dxa"/>
              <w:left w:w="65" w:type="dxa"/>
              <w:bottom w:w="65" w:type="dxa"/>
              <w:right w:w="65" w:type="dxa"/>
            </w:tcMar>
            <w:vAlign w:val="center"/>
          </w:tcPr>
          <w:p w14:paraId="5A77DB94">
            <w:pPr>
              <w:keepNext/>
              <w:spacing w:before="0" w:after="0" w:line="320" w:lineRule="exact"/>
              <w:ind w:firstLine="0"/>
              <w:jc w:val="center"/>
            </w:pPr>
            <w:r>
              <w:rPr>
                <w:b w:val="0"/>
                <w:sz w:val="20"/>
              </w:rPr>
              <w:t>2,353.2793</w:t>
            </w:r>
          </w:p>
        </w:tc>
      </w:tr>
      <w:tr w14:paraId="3CF4139A">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48EFF6A">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941D340">
            <w:pPr>
              <w:keepNext w:val="0"/>
              <w:spacing w:before="0" w:after="0" w:line="320" w:lineRule="exact"/>
              <w:ind w:firstLine="0"/>
              <w:jc w:val="center"/>
            </w:pPr>
            <w:r>
              <w:rPr>
                <w:b w:val="0"/>
                <w:sz w:val="20"/>
              </w:rPr>
              <w:t>1,509.6215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E94BE57">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17BE419">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BC8CD58">
            <w:pPr>
              <w:keepNext w:val="0"/>
              <w:spacing w:before="0" w:after="0" w:line="320" w:lineRule="exact"/>
              <w:ind w:firstLine="0"/>
              <w:jc w:val="center"/>
            </w:pPr>
            <w:r>
              <w:rPr>
                <w:b w:val="0"/>
                <w:sz w:val="20"/>
              </w:rPr>
              <w:t>1,362.1453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709C8EB">
            <w:pPr>
              <w:keepNext w:val="0"/>
              <w:spacing w:before="0" w:after="0" w:line="320" w:lineRule="exact"/>
              <w:ind w:firstLine="0"/>
              <w:jc w:val="center"/>
            </w:pPr>
          </w:p>
        </w:tc>
      </w:tr>
    </w:tbl>
    <w:p w14:paraId="5685B207">
      <w:pPr>
        <w:keepNext/>
        <w:spacing w:before="100" w:after="60" w:line="360" w:lineRule="exact"/>
        <w:ind w:firstLine="0"/>
        <w:jc w:val="center"/>
      </w:pPr>
      <w:r>
        <w:rPr>
          <w:sz w:val="21"/>
        </w:rPr>
        <w:t>表5-10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370FB8B0">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EA2C992">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D436A15">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66B1685">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946B845">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8A9CFF0">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353DD7">
            <w:pPr>
              <w:keepNext/>
              <w:spacing w:before="0" w:after="0" w:line="320" w:lineRule="exact"/>
              <w:ind w:firstLine="0"/>
              <w:jc w:val="center"/>
            </w:pPr>
            <w:r>
              <w:rPr>
                <w:b/>
                <w:sz w:val="20"/>
              </w:rPr>
              <w:t>购电量</w:t>
            </w:r>
          </w:p>
        </w:tc>
      </w:tr>
      <w:tr w14:paraId="56D4CBA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5366C52">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37C83DBB">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67DD60C7">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68F63C17">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2F31FA6">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692C7E5A">
            <w:pPr>
              <w:keepNext/>
              <w:spacing w:before="0" w:after="0" w:line="320" w:lineRule="exact"/>
              <w:ind w:firstLine="0"/>
              <w:jc w:val="center"/>
            </w:pPr>
            <w:r>
              <w:rPr>
                <w:b w:val="0"/>
                <w:sz w:val="20"/>
              </w:rPr>
              <w:t>0.0000</w:t>
            </w:r>
          </w:p>
        </w:tc>
      </w:tr>
      <w:tr w14:paraId="699167A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6CBEBDB">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728EC42A">
            <w:pPr>
              <w:keepNext/>
              <w:spacing w:before="0" w:after="0" w:line="320" w:lineRule="exact"/>
              <w:ind w:firstLine="0"/>
              <w:jc w:val="center"/>
            </w:pPr>
            <w:r>
              <w:rPr>
                <w:b w:val="0"/>
                <w:sz w:val="20"/>
              </w:rPr>
              <w:t>243.6957</w:t>
            </w:r>
          </w:p>
        </w:tc>
        <w:tc>
          <w:tcPr>
            <w:tcW w:w="1587" w:type="dxa"/>
            <w:tcBorders>
              <w:top w:val="nil"/>
              <w:left w:val="nil"/>
              <w:bottom w:val="nil"/>
              <w:right w:val="nil"/>
            </w:tcBorders>
            <w:tcMar>
              <w:top w:w="65" w:type="dxa"/>
              <w:left w:w="65" w:type="dxa"/>
              <w:bottom w:w="65" w:type="dxa"/>
              <w:right w:w="65" w:type="dxa"/>
            </w:tcMar>
            <w:vAlign w:val="center"/>
          </w:tcPr>
          <w:p w14:paraId="0F0C37A7">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37A0200E">
            <w:pPr>
              <w:keepNext/>
              <w:spacing w:before="0" w:after="0" w:line="320" w:lineRule="exact"/>
              <w:ind w:firstLine="0"/>
              <w:jc w:val="center"/>
            </w:pPr>
            <w:r>
              <w:rPr>
                <w:b w:val="0"/>
                <w:sz w:val="20"/>
              </w:rPr>
              <w:t>429.7072</w:t>
            </w:r>
          </w:p>
        </w:tc>
        <w:tc>
          <w:tcPr>
            <w:tcW w:w="1587" w:type="dxa"/>
            <w:tcBorders>
              <w:top w:val="nil"/>
              <w:left w:val="nil"/>
              <w:bottom w:val="nil"/>
              <w:right w:val="nil"/>
            </w:tcBorders>
            <w:tcMar>
              <w:top w:w="65" w:type="dxa"/>
              <w:left w:w="65" w:type="dxa"/>
              <w:bottom w:w="65" w:type="dxa"/>
              <w:right w:w="65" w:type="dxa"/>
            </w:tcMar>
            <w:vAlign w:val="center"/>
          </w:tcPr>
          <w:p w14:paraId="517E24AE">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BB36F6E">
            <w:pPr>
              <w:keepNext/>
              <w:spacing w:before="0" w:after="0" w:line="320" w:lineRule="exact"/>
              <w:ind w:firstLine="0"/>
              <w:jc w:val="center"/>
            </w:pPr>
            <w:r>
              <w:rPr>
                <w:b w:val="0"/>
                <w:sz w:val="20"/>
              </w:rPr>
              <w:t>0.0000</w:t>
            </w:r>
          </w:p>
        </w:tc>
      </w:tr>
      <w:tr w14:paraId="02080301">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CAA215E">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1E36D96">
            <w:pPr>
              <w:keepNext w:val="0"/>
              <w:spacing w:before="0" w:after="0" w:line="320" w:lineRule="exact"/>
              <w:ind w:firstLine="0"/>
              <w:jc w:val="center"/>
            </w:pPr>
            <w:r>
              <w:rPr>
                <w:b w:val="0"/>
                <w:sz w:val="20"/>
              </w:rPr>
              <w:t>38,371.2373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0E6F3EB">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D5E264B">
            <w:pPr>
              <w:keepNext w:val="0"/>
              <w:spacing w:before="0" w:after="0" w:line="320" w:lineRule="exact"/>
              <w:ind w:firstLine="0"/>
              <w:jc w:val="center"/>
            </w:pPr>
            <w:r>
              <w:rPr>
                <w:b w:val="0"/>
                <w:sz w:val="20"/>
              </w:rPr>
              <w:t>23,723.39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12F6EB2">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459821FC">
            <w:pPr>
              <w:keepNext w:val="0"/>
              <w:spacing w:before="0" w:after="0" w:line="320" w:lineRule="exact"/>
              <w:ind w:firstLine="0"/>
              <w:jc w:val="center"/>
            </w:pPr>
          </w:p>
        </w:tc>
      </w:tr>
    </w:tbl>
    <w:p w14:paraId="75C2BE20">
      <w:pPr>
        <w:keepNext/>
        <w:spacing w:before="100" w:after="60" w:line="360" w:lineRule="exact"/>
        <w:ind w:firstLine="0"/>
        <w:jc w:val="center"/>
      </w:pPr>
      <w:r>
        <w:rPr>
          <w:sz w:val="21"/>
        </w:rPr>
        <w:t>表5-11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639D7965">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477C901">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26E9626">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EE24ADE">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4B48E3B">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FFE9247">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56A4DA0">
            <w:pPr>
              <w:keepNext/>
              <w:spacing w:before="0" w:after="0" w:line="320" w:lineRule="exact"/>
              <w:ind w:firstLine="0"/>
              <w:jc w:val="center"/>
            </w:pPr>
            <w:r>
              <w:rPr>
                <w:b/>
                <w:sz w:val="20"/>
              </w:rPr>
              <w:t>放电量</w:t>
            </w:r>
          </w:p>
        </w:tc>
      </w:tr>
      <w:tr w14:paraId="6CFE063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CD20A39">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7E2EED89">
            <w:pPr>
              <w:keepNext/>
              <w:spacing w:before="0" w:after="0" w:line="320" w:lineRule="exact"/>
              <w:ind w:firstLine="0"/>
              <w:jc w:val="center"/>
            </w:pPr>
            <w:r>
              <w:rPr>
                <w:b w:val="0"/>
                <w:sz w:val="20"/>
              </w:rPr>
              <w:t>1,773.2305</w:t>
            </w:r>
          </w:p>
        </w:tc>
        <w:tc>
          <w:tcPr>
            <w:tcW w:w="1474" w:type="dxa"/>
            <w:tcBorders>
              <w:top w:val="nil"/>
              <w:left w:val="nil"/>
              <w:bottom w:val="nil"/>
              <w:right w:val="nil"/>
            </w:tcBorders>
            <w:tcMar>
              <w:top w:w="65" w:type="dxa"/>
              <w:left w:w="65" w:type="dxa"/>
              <w:bottom w:w="65" w:type="dxa"/>
              <w:right w:w="65" w:type="dxa"/>
            </w:tcMar>
            <w:vAlign w:val="center"/>
          </w:tcPr>
          <w:p w14:paraId="0F222E2F">
            <w:pPr>
              <w:keepNext/>
              <w:spacing w:before="0" w:after="0" w:line="320" w:lineRule="exact"/>
              <w:ind w:firstLine="0"/>
              <w:jc w:val="center"/>
            </w:pPr>
            <w:r>
              <w:rPr>
                <w:b w:val="0"/>
                <w:sz w:val="20"/>
              </w:rPr>
              <w:t>45.9992</w:t>
            </w:r>
          </w:p>
        </w:tc>
        <w:tc>
          <w:tcPr>
            <w:tcW w:w="1587" w:type="dxa"/>
            <w:tcBorders>
              <w:top w:val="nil"/>
              <w:left w:val="nil"/>
              <w:bottom w:val="nil"/>
              <w:right w:val="nil"/>
            </w:tcBorders>
            <w:tcMar>
              <w:top w:w="65" w:type="dxa"/>
              <w:left w:w="65" w:type="dxa"/>
              <w:bottom w:w="65" w:type="dxa"/>
              <w:right w:w="65" w:type="dxa"/>
            </w:tcMar>
            <w:vAlign w:val="center"/>
          </w:tcPr>
          <w:p w14:paraId="0B352485">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73CF826C">
            <w:pPr>
              <w:keepNext/>
              <w:spacing w:before="0" w:after="0" w:line="320" w:lineRule="exact"/>
              <w:ind w:firstLine="0"/>
              <w:jc w:val="center"/>
            </w:pPr>
            <w:r>
              <w:rPr>
                <w:b w:val="0"/>
                <w:sz w:val="20"/>
              </w:rPr>
              <w:t>722.6568</w:t>
            </w:r>
          </w:p>
        </w:tc>
        <w:tc>
          <w:tcPr>
            <w:tcW w:w="1474" w:type="dxa"/>
            <w:tcBorders>
              <w:top w:val="nil"/>
              <w:left w:val="nil"/>
              <w:bottom w:val="nil"/>
              <w:right w:val="nil"/>
            </w:tcBorders>
            <w:tcMar>
              <w:top w:w="65" w:type="dxa"/>
              <w:left w:w="65" w:type="dxa"/>
              <w:bottom w:w="65" w:type="dxa"/>
              <w:right w:w="65" w:type="dxa"/>
            </w:tcMar>
            <w:vAlign w:val="center"/>
          </w:tcPr>
          <w:p w14:paraId="118EEC12">
            <w:pPr>
              <w:keepNext/>
              <w:spacing w:before="0" w:after="0" w:line="320" w:lineRule="exact"/>
              <w:ind w:firstLine="0"/>
              <w:jc w:val="center"/>
            </w:pPr>
            <w:r>
              <w:rPr>
                <w:b w:val="0"/>
                <w:sz w:val="20"/>
              </w:rPr>
              <w:t>2,622.4424</w:t>
            </w:r>
          </w:p>
        </w:tc>
      </w:tr>
      <w:tr w14:paraId="3E5039C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BEA5635">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1814A828">
            <w:pPr>
              <w:keepNext/>
              <w:spacing w:before="0" w:after="0" w:line="320" w:lineRule="exact"/>
              <w:ind w:firstLine="0"/>
              <w:jc w:val="center"/>
            </w:pPr>
            <w:r>
              <w:rPr>
                <w:b w:val="0"/>
                <w:sz w:val="20"/>
              </w:rPr>
              <w:t>6,801.7663</w:t>
            </w:r>
          </w:p>
        </w:tc>
        <w:tc>
          <w:tcPr>
            <w:tcW w:w="1474" w:type="dxa"/>
            <w:tcBorders>
              <w:top w:val="nil"/>
              <w:left w:val="nil"/>
              <w:bottom w:val="nil"/>
              <w:right w:val="nil"/>
            </w:tcBorders>
            <w:tcMar>
              <w:top w:w="65" w:type="dxa"/>
              <w:left w:w="65" w:type="dxa"/>
              <w:bottom w:w="65" w:type="dxa"/>
              <w:right w:w="65" w:type="dxa"/>
            </w:tcMar>
            <w:vAlign w:val="center"/>
          </w:tcPr>
          <w:p w14:paraId="49ACEADD">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2586F65">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5F3F7430">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0079FF23">
            <w:pPr>
              <w:keepNext/>
              <w:spacing w:before="0" w:after="0" w:line="320" w:lineRule="exact"/>
              <w:ind w:firstLine="0"/>
              <w:jc w:val="center"/>
            </w:pPr>
            <w:r>
              <w:rPr>
                <w:b w:val="0"/>
                <w:sz w:val="20"/>
              </w:rPr>
              <w:t>0.0000</w:t>
            </w:r>
          </w:p>
        </w:tc>
      </w:tr>
      <w:tr w14:paraId="4246172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8DB5FBD">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55E16EDD">
            <w:pPr>
              <w:keepNext/>
              <w:spacing w:before="0" w:after="0" w:line="320" w:lineRule="exact"/>
              <w:ind w:firstLine="0"/>
              <w:jc w:val="center"/>
            </w:pPr>
            <w:r>
              <w:rPr>
                <w:b w:val="0"/>
                <w:sz w:val="20"/>
              </w:rPr>
              <w:t>17.6848</w:t>
            </w:r>
          </w:p>
        </w:tc>
        <w:tc>
          <w:tcPr>
            <w:tcW w:w="1474" w:type="dxa"/>
            <w:tcBorders>
              <w:top w:val="nil"/>
              <w:left w:val="nil"/>
              <w:bottom w:val="nil"/>
              <w:right w:val="nil"/>
            </w:tcBorders>
            <w:tcMar>
              <w:top w:w="65" w:type="dxa"/>
              <w:left w:w="65" w:type="dxa"/>
              <w:bottom w:w="65" w:type="dxa"/>
              <w:right w:w="65" w:type="dxa"/>
            </w:tcMar>
            <w:vAlign w:val="center"/>
          </w:tcPr>
          <w:p w14:paraId="67986FEC">
            <w:pPr>
              <w:keepNext/>
              <w:spacing w:before="0" w:after="0" w:line="320" w:lineRule="exact"/>
              <w:ind w:firstLine="0"/>
              <w:jc w:val="center"/>
            </w:pPr>
            <w:r>
              <w:rPr>
                <w:b w:val="0"/>
                <w:sz w:val="20"/>
              </w:rPr>
              <w:t>4,209.7206</w:t>
            </w:r>
          </w:p>
        </w:tc>
        <w:tc>
          <w:tcPr>
            <w:tcW w:w="1587" w:type="dxa"/>
            <w:tcBorders>
              <w:top w:val="nil"/>
              <w:left w:val="nil"/>
              <w:bottom w:val="nil"/>
              <w:right w:val="nil"/>
            </w:tcBorders>
            <w:tcMar>
              <w:top w:w="65" w:type="dxa"/>
              <w:left w:w="65" w:type="dxa"/>
              <w:bottom w:w="65" w:type="dxa"/>
              <w:right w:w="65" w:type="dxa"/>
            </w:tcMar>
            <w:vAlign w:val="center"/>
          </w:tcPr>
          <w:p w14:paraId="16A8E6D1">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12511697">
            <w:pPr>
              <w:keepNext/>
              <w:spacing w:before="0" w:after="0" w:line="320" w:lineRule="exact"/>
              <w:ind w:firstLine="0"/>
              <w:jc w:val="center"/>
            </w:pPr>
            <w:r>
              <w:rPr>
                <w:b w:val="0"/>
                <w:sz w:val="20"/>
              </w:rPr>
              <w:t>2,621.9394</w:t>
            </w:r>
          </w:p>
        </w:tc>
        <w:tc>
          <w:tcPr>
            <w:tcW w:w="1474" w:type="dxa"/>
            <w:tcBorders>
              <w:top w:val="nil"/>
              <w:left w:val="nil"/>
              <w:bottom w:val="nil"/>
              <w:right w:val="nil"/>
            </w:tcBorders>
            <w:tcMar>
              <w:top w:w="65" w:type="dxa"/>
              <w:left w:w="65" w:type="dxa"/>
              <w:bottom w:w="65" w:type="dxa"/>
              <w:right w:w="65" w:type="dxa"/>
            </w:tcMar>
            <w:vAlign w:val="center"/>
          </w:tcPr>
          <w:p w14:paraId="40A3368F">
            <w:pPr>
              <w:keepNext/>
              <w:spacing w:before="0" w:after="0" w:line="320" w:lineRule="exact"/>
              <w:ind w:firstLine="0"/>
              <w:jc w:val="center"/>
            </w:pPr>
            <w:r>
              <w:rPr>
                <w:b w:val="0"/>
                <w:sz w:val="20"/>
              </w:rPr>
              <w:t>2,418.8181</w:t>
            </w:r>
          </w:p>
        </w:tc>
      </w:tr>
      <w:tr w14:paraId="6B541DAD">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402270F">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0285053">
            <w:pPr>
              <w:keepNext w:val="0"/>
              <w:spacing w:before="0" w:after="0" w:line="320" w:lineRule="exact"/>
              <w:ind w:firstLine="0"/>
              <w:jc w:val="center"/>
            </w:pPr>
            <w:r>
              <w:rPr>
                <w:b w:val="0"/>
                <w:sz w:val="20"/>
              </w:rPr>
              <w:t>5,397.0469</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4D60DE7">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CF27C17">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108B7DD">
            <w:pPr>
              <w:keepNext w:val="0"/>
              <w:spacing w:before="0" w:after="0" w:line="320" w:lineRule="exact"/>
              <w:ind w:firstLine="0"/>
              <w:jc w:val="center"/>
            </w:pPr>
            <w:r>
              <w:rPr>
                <w:b w:val="0"/>
                <w:sz w:val="20"/>
              </w:rPr>
              <w:t>5,810.6188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DF7FB04">
            <w:pPr>
              <w:keepNext w:val="0"/>
              <w:spacing w:before="0" w:after="0" w:line="320" w:lineRule="exact"/>
              <w:ind w:firstLine="0"/>
              <w:jc w:val="center"/>
            </w:pPr>
          </w:p>
        </w:tc>
      </w:tr>
    </w:tbl>
    <w:p w14:paraId="624A7B29">
      <w:pPr>
        <w:keepNext/>
        <w:spacing w:before="100" w:after="60" w:line="360" w:lineRule="exact"/>
        <w:ind w:firstLine="0"/>
        <w:jc w:val="center"/>
      </w:pPr>
      <w:r>
        <w:rPr>
          <w:sz w:val="21"/>
        </w:rPr>
        <w:t>表5-12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5EE9C894">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B4BFA2C">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676090">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D7C41D4">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B1C0795">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247C17D">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559191E">
            <w:pPr>
              <w:keepNext/>
              <w:spacing w:before="0" w:after="0" w:line="320" w:lineRule="exact"/>
              <w:ind w:firstLine="0"/>
              <w:jc w:val="center"/>
            </w:pPr>
            <w:r>
              <w:rPr>
                <w:b/>
                <w:sz w:val="20"/>
              </w:rPr>
              <w:t>购电量</w:t>
            </w:r>
          </w:p>
        </w:tc>
      </w:tr>
      <w:tr w14:paraId="6C08C48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1172A2A">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3ECF6224">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0C3BFE5">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2CE1322C">
            <w:pPr>
              <w:keepNext/>
              <w:spacing w:before="0" w:after="0" w:line="320" w:lineRule="exact"/>
              <w:ind w:firstLine="0"/>
              <w:jc w:val="center"/>
            </w:pPr>
            <w:r>
              <w:rPr>
                <w:b w:val="0"/>
                <w:sz w:val="20"/>
              </w:rPr>
              <w:t>458.3946</w:t>
            </w:r>
          </w:p>
        </w:tc>
        <w:tc>
          <w:tcPr>
            <w:tcW w:w="1587" w:type="dxa"/>
            <w:tcBorders>
              <w:top w:val="nil"/>
              <w:left w:val="nil"/>
              <w:bottom w:val="nil"/>
              <w:right w:val="nil"/>
            </w:tcBorders>
            <w:tcMar>
              <w:top w:w="65" w:type="dxa"/>
              <w:left w:w="65" w:type="dxa"/>
              <w:bottom w:w="65" w:type="dxa"/>
              <w:right w:w="65" w:type="dxa"/>
            </w:tcMar>
            <w:vAlign w:val="center"/>
          </w:tcPr>
          <w:p w14:paraId="5D81EADE">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46DE2709">
            <w:pPr>
              <w:keepNext/>
              <w:spacing w:before="0" w:after="0" w:line="320" w:lineRule="exact"/>
              <w:ind w:firstLine="0"/>
              <w:jc w:val="center"/>
            </w:pPr>
            <w:r>
              <w:rPr>
                <w:b w:val="0"/>
                <w:sz w:val="20"/>
              </w:rPr>
              <w:t>0.0000</w:t>
            </w:r>
          </w:p>
        </w:tc>
      </w:tr>
      <w:tr w14:paraId="42F9E4C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446FE2A">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165C575D">
            <w:pPr>
              <w:keepNext/>
              <w:spacing w:before="0" w:after="0" w:line="320" w:lineRule="exact"/>
              <w:ind w:firstLine="0"/>
              <w:jc w:val="center"/>
            </w:pPr>
            <w:r>
              <w:rPr>
                <w:b w:val="0"/>
                <w:sz w:val="20"/>
              </w:rPr>
              <w:t>514.8372</w:t>
            </w:r>
          </w:p>
        </w:tc>
        <w:tc>
          <w:tcPr>
            <w:tcW w:w="1587" w:type="dxa"/>
            <w:tcBorders>
              <w:top w:val="nil"/>
              <w:left w:val="nil"/>
              <w:bottom w:val="nil"/>
              <w:right w:val="nil"/>
            </w:tcBorders>
            <w:tcMar>
              <w:top w:w="65" w:type="dxa"/>
              <w:left w:w="65" w:type="dxa"/>
              <w:bottom w:w="65" w:type="dxa"/>
              <w:right w:w="65" w:type="dxa"/>
            </w:tcMar>
            <w:vAlign w:val="center"/>
          </w:tcPr>
          <w:p w14:paraId="543AF79A">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79B74ABF">
            <w:pPr>
              <w:keepNext/>
              <w:spacing w:before="0" w:after="0" w:line="320" w:lineRule="exact"/>
              <w:ind w:firstLine="0"/>
              <w:jc w:val="center"/>
            </w:pPr>
            <w:r>
              <w:rPr>
                <w:b w:val="0"/>
                <w:sz w:val="20"/>
              </w:rPr>
              <w:t>639.0266</w:t>
            </w:r>
          </w:p>
        </w:tc>
        <w:tc>
          <w:tcPr>
            <w:tcW w:w="1587" w:type="dxa"/>
            <w:tcBorders>
              <w:top w:val="nil"/>
              <w:left w:val="nil"/>
              <w:bottom w:val="nil"/>
              <w:right w:val="nil"/>
            </w:tcBorders>
            <w:tcMar>
              <w:top w:w="65" w:type="dxa"/>
              <w:left w:w="65" w:type="dxa"/>
              <w:bottom w:w="65" w:type="dxa"/>
              <w:right w:w="65" w:type="dxa"/>
            </w:tcMar>
            <w:vAlign w:val="center"/>
          </w:tcPr>
          <w:p w14:paraId="6993BD14">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7B88BA91">
            <w:pPr>
              <w:keepNext/>
              <w:spacing w:before="0" w:after="0" w:line="320" w:lineRule="exact"/>
              <w:ind w:firstLine="0"/>
              <w:jc w:val="center"/>
            </w:pPr>
            <w:r>
              <w:rPr>
                <w:b w:val="0"/>
                <w:sz w:val="20"/>
              </w:rPr>
              <w:t>0.0000</w:t>
            </w:r>
          </w:p>
        </w:tc>
      </w:tr>
      <w:tr w14:paraId="39B102CD">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1AD9558">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9DE65E8">
            <w:pPr>
              <w:keepNext w:val="0"/>
              <w:spacing w:before="0" w:after="0" w:line="320" w:lineRule="exact"/>
              <w:ind w:firstLine="0"/>
              <w:jc w:val="center"/>
            </w:pPr>
            <w:r>
              <w:rPr>
                <w:b w:val="0"/>
                <w:sz w:val="20"/>
              </w:rPr>
              <w:t>69,189.7195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C7C0A39">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87E17F8">
            <w:pPr>
              <w:keepNext w:val="0"/>
              <w:spacing w:before="0" w:after="0" w:line="320" w:lineRule="exact"/>
              <w:ind w:firstLine="0"/>
              <w:jc w:val="center"/>
            </w:pPr>
            <w:r>
              <w:rPr>
                <w:b w:val="0"/>
                <w:sz w:val="20"/>
              </w:rPr>
              <w:t>43,401.10</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D246439">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4D9A299B">
            <w:pPr>
              <w:keepNext w:val="0"/>
              <w:spacing w:before="0" w:after="0" w:line="320" w:lineRule="exact"/>
              <w:ind w:firstLine="0"/>
              <w:jc w:val="center"/>
            </w:pPr>
          </w:p>
        </w:tc>
      </w:tr>
    </w:tbl>
    <w:p w14:paraId="12412115">
      <w:pPr>
        <w:keepNext/>
        <w:spacing w:before="100" w:after="60" w:line="360" w:lineRule="exact"/>
        <w:ind w:firstLine="0"/>
        <w:jc w:val="center"/>
      </w:pPr>
      <w:r>
        <w:rPr>
          <w:sz w:val="21"/>
        </w:rPr>
        <w:t>表5-13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66E3D786">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43D4614">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8071564">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552BE24">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F8A0D38">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8F2668C">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32417CF">
            <w:pPr>
              <w:keepNext/>
              <w:spacing w:before="0" w:after="0" w:line="320" w:lineRule="exact"/>
              <w:ind w:firstLine="0"/>
              <w:jc w:val="center"/>
            </w:pPr>
            <w:r>
              <w:rPr>
                <w:b/>
                <w:sz w:val="20"/>
              </w:rPr>
              <w:t>放电量</w:t>
            </w:r>
          </w:p>
        </w:tc>
      </w:tr>
      <w:tr w14:paraId="7E9C571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FE40FC9">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08BC8CBA">
            <w:pPr>
              <w:keepNext/>
              <w:spacing w:before="0" w:after="0" w:line="320" w:lineRule="exact"/>
              <w:ind w:firstLine="0"/>
              <w:jc w:val="center"/>
            </w:pPr>
            <w:r>
              <w:rPr>
                <w:b w:val="0"/>
                <w:sz w:val="20"/>
              </w:rPr>
              <w:t>9,496.4946</w:t>
            </w:r>
          </w:p>
        </w:tc>
        <w:tc>
          <w:tcPr>
            <w:tcW w:w="1474" w:type="dxa"/>
            <w:tcBorders>
              <w:top w:val="nil"/>
              <w:left w:val="nil"/>
              <w:bottom w:val="nil"/>
              <w:right w:val="nil"/>
            </w:tcBorders>
            <w:tcMar>
              <w:top w:w="65" w:type="dxa"/>
              <w:left w:w="65" w:type="dxa"/>
              <w:bottom w:w="65" w:type="dxa"/>
              <w:right w:w="65" w:type="dxa"/>
            </w:tcMar>
            <w:vAlign w:val="center"/>
          </w:tcPr>
          <w:p w14:paraId="6268D99C">
            <w:pPr>
              <w:keepNext/>
              <w:spacing w:before="0" w:after="0" w:line="320" w:lineRule="exact"/>
              <w:ind w:firstLine="0"/>
              <w:jc w:val="center"/>
            </w:pPr>
            <w:r>
              <w:rPr>
                <w:b w:val="0"/>
                <w:sz w:val="20"/>
              </w:rPr>
              <w:t>18.1704</w:t>
            </w:r>
          </w:p>
        </w:tc>
        <w:tc>
          <w:tcPr>
            <w:tcW w:w="1587" w:type="dxa"/>
            <w:tcBorders>
              <w:top w:val="nil"/>
              <w:left w:val="nil"/>
              <w:bottom w:val="nil"/>
              <w:right w:val="nil"/>
            </w:tcBorders>
            <w:tcMar>
              <w:top w:w="65" w:type="dxa"/>
              <w:left w:w="65" w:type="dxa"/>
              <w:bottom w:w="65" w:type="dxa"/>
              <w:right w:w="65" w:type="dxa"/>
            </w:tcMar>
            <w:vAlign w:val="center"/>
          </w:tcPr>
          <w:p w14:paraId="755E8F7A">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503F32B3">
            <w:pPr>
              <w:keepNext/>
              <w:spacing w:before="0" w:after="0" w:line="320" w:lineRule="exact"/>
              <w:ind w:firstLine="0"/>
              <w:jc w:val="center"/>
            </w:pPr>
            <w:r>
              <w:rPr>
                <w:b w:val="0"/>
                <w:sz w:val="20"/>
              </w:rPr>
              <w:t>1,536.4526</w:t>
            </w:r>
          </w:p>
        </w:tc>
        <w:tc>
          <w:tcPr>
            <w:tcW w:w="1474" w:type="dxa"/>
            <w:tcBorders>
              <w:top w:val="nil"/>
              <w:left w:val="nil"/>
              <w:bottom w:val="nil"/>
              <w:right w:val="nil"/>
            </w:tcBorders>
            <w:tcMar>
              <w:top w:w="65" w:type="dxa"/>
              <w:left w:w="65" w:type="dxa"/>
              <w:bottom w:w="65" w:type="dxa"/>
              <w:right w:w="65" w:type="dxa"/>
            </w:tcMar>
            <w:vAlign w:val="center"/>
          </w:tcPr>
          <w:p w14:paraId="1FE6413F">
            <w:pPr>
              <w:keepNext/>
              <w:spacing w:before="0" w:after="0" w:line="320" w:lineRule="exact"/>
              <w:ind w:firstLine="0"/>
              <w:jc w:val="center"/>
            </w:pPr>
            <w:r>
              <w:rPr>
                <w:b w:val="0"/>
                <w:sz w:val="20"/>
              </w:rPr>
              <w:t>5,269.0828</w:t>
            </w:r>
          </w:p>
        </w:tc>
      </w:tr>
      <w:tr w14:paraId="7CD9731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B976139">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19D6D352">
            <w:pPr>
              <w:keepNext/>
              <w:spacing w:before="0" w:after="0" w:line="320" w:lineRule="exact"/>
              <w:ind w:firstLine="0"/>
              <w:jc w:val="center"/>
            </w:pPr>
            <w:r>
              <w:rPr>
                <w:b w:val="0"/>
                <w:sz w:val="20"/>
              </w:rPr>
              <w:t>4,752.3260</w:t>
            </w:r>
          </w:p>
        </w:tc>
        <w:tc>
          <w:tcPr>
            <w:tcW w:w="1474" w:type="dxa"/>
            <w:tcBorders>
              <w:top w:val="nil"/>
              <w:left w:val="nil"/>
              <w:bottom w:val="nil"/>
              <w:right w:val="nil"/>
            </w:tcBorders>
            <w:tcMar>
              <w:top w:w="65" w:type="dxa"/>
              <w:left w:w="65" w:type="dxa"/>
              <w:bottom w:w="65" w:type="dxa"/>
              <w:right w:w="65" w:type="dxa"/>
            </w:tcMar>
            <w:vAlign w:val="center"/>
          </w:tcPr>
          <w:p w14:paraId="29EBA9E9">
            <w:pPr>
              <w:keepNext/>
              <w:spacing w:before="0" w:after="0" w:line="320" w:lineRule="exact"/>
              <w:ind w:firstLine="0"/>
              <w:jc w:val="center"/>
            </w:pPr>
            <w:r>
              <w:rPr>
                <w:b w:val="0"/>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0A9498DA">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24DEE356">
            <w:pPr>
              <w:keepNext/>
              <w:spacing w:before="0" w:after="0" w:line="320" w:lineRule="exact"/>
              <w:ind w:firstLine="0"/>
              <w:jc w:val="center"/>
            </w:pPr>
            <w:r>
              <w:rPr>
                <w:b w:val="0"/>
                <w:sz w:val="20"/>
              </w:rPr>
              <w:t>4,139.6910</w:t>
            </w:r>
          </w:p>
        </w:tc>
        <w:tc>
          <w:tcPr>
            <w:tcW w:w="1474" w:type="dxa"/>
            <w:tcBorders>
              <w:top w:val="nil"/>
              <w:left w:val="nil"/>
              <w:bottom w:val="nil"/>
              <w:right w:val="nil"/>
            </w:tcBorders>
            <w:tcMar>
              <w:top w:w="65" w:type="dxa"/>
              <w:left w:w="65" w:type="dxa"/>
              <w:bottom w:w="65" w:type="dxa"/>
              <w:right w:w="65" w:type="dxa"/>
            </w:tcMar>
            <w:vAlign w:val="center"/>
          </w:tcPr>
          <w:p w14:paraId="0854E0DA">
            <w:pPr>
              <w:keepNext/>
              <w:spacing w:before="0" w:after="0" w:line="320" w:lineRule="exact"/>
              <w:ind w:firstLine="0"/>
              <w:jc w:val="center"/>
            </w:pPr>
            <w:r>
              <w:rPr>
                <w:b w:val="0"/>
                <w:sz w:val="20"/>
              </w:rPr>
              <w:t>575.6187</w:t>
            </w:r>
          </w:p>
        </w:tc>
      </w:tr>
      <w:tr w14:paraId="594030D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C1504D7">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7C290507">
            <w:pPr>
              <w:keepNext/>
              <w:spacing w:before="0" w:after="0" w:line="320" w:lineRule="exact"/>
              <w:ind w:firstLine="0"/>
              <w:jc w:val="center"/>
            </w:pPr>
            <w:r>
              <w:rPr>
                <w:b w:val="0"/>
                <w:sz w:val="20"/>
              </w:rPr>
              <w:t>136.1602</w:t>
            </w:r>
          </w:p>
        </w:tc>
        <w:tc>
          <w:tcPr>
            <w:tcW w:w="1474" w:type="dxa"/>
            <w:tcBorders>
              <w:top w:val="nil"/>
              <w:left w:val="nil"/>
              <w:bottom w:val="nil"/>
              <w:right w:val="nil"/>
            </w:tcBorders>
            <w:tcMar>
              <w:top w:w="65" w:type="dxa"/>
              <w:left w:w="65" w:type="dxa"/>
              <w:bottom w:w="65" w:type="dxa"/>
              <w:right w:w="65" w:type="dxa"/>
            </w:tcMar>
            <w:vAlign w:val="center"/>
          </w:tcPr>
          <w:p w14:paraId="10820B98">
            <w:pPr>
              <w:keepNext/>
              <w:spacing w:before="0" w:after="0" w:line="320" w:lineRule="exact"/>
              <w:ind w:firstLine="0"/>
              <w:jc w:val="center"/>
            </w:pPr>
            <w:r>
              <w:rPr>
                <w:b w:val="0"/>
                <w:sz w:val="20"/>
              </w:rPr>
              <w:t>6,010.1989</w:t>
            </w:r>
          </w:p>
        </w:tc>
        <w:tc>
          <w:tcPr>
            <w:tcW w:w="1587" w:type="dxa"/>
            <w:tcBorders>
              <w:top w:val="nil"/>
              <w:left w:val="nil"/>
              <w:bottom w:val="nil"/>
              <w:right w:val="nil"/>
            </w:tcBorders>
            <w:tcMar>
              <w:top w:w="65" w:type="dxa"/>
              <w:left w:w="65" w:type="dxa"/>
              <w:bottom w:w="65" w:type="dxa"/>
              <w:right w:w="65" w:type="dxa"/>
            </w:tcMar>
            <w:vAlign w:val="center"/>
          </w:tcPr>
          <w:p w14:paraId="05FE4A9C">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74047D27">
            <w:pPr>
              <w:keepNext/>
              <w:spacing w:before="0" w:after="0" w:line="320" w:lineRule="exact"/>
              <w:ind w:firstLine="0"/>
              <w:jc w:val="center"/>
            </w:pPr>
            <w:r>
              <w:rPr>
                <w:b w:val="0"/>
                <w:sz w:val="20"/>
              </w:rPr>
              <w:t>668.0329</w:t>
            </w:r>
          </w:p>
        </w:tc>
        <w:tc>
          <w:tcPr>
            <w:tcW w:w="1474" w:type="dxa"/>
            <w:tcBorders>
              <w:top w:val="nil"/>
              <w:left w:val="nil"/>
              <w:bottom w:val="nil"/>
              <w:right w:val="nil"/>
            </w:tcBorders>
            <w:tcMar>
              <w:top w:w="65" w:type="dxa"/>
              <w:left w:w="65" w:type="dxa"/>
              <w:bottom w:w="65" w:type="dxa"/>
              <w:right w:w="65" w:type="dxa"/>
            </w:tcMar>
            <w:vAlign w:val="center"/>
          </w:tcPr>
          <w:p w14:paraId="1FC99AD1">
            <w:pPr>
              <w:keepNext/>
              <w:spacing w:before="0" w:after="0" w:line="320" w:lineRule="exact"/>
              <w:ind w:firstLine="0"/>
              <w:jc w:val="center"/>
            </w:pPr>
            <w:r>
              <w:rPr>
                <w:b w:val="0"/>
                <w:sz w:val="20"/>
              </w:rPr>
              <w:t>2,676.1702</w:t>
            </w:r>
          </w:p>
        </w:tc>
      </w:tr>
      <w:tr w14:paraId="6DA2EFDC">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2BC696B3">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99C87D3">
            <w:pPr>
              <w:keepNext w:val="0"/>
              <w:spacing w:before="0" w:after="0" w:line="320" w:lineRule="exact"/>
              <w:ind w:firstLine="0"/>
              <w:jc w:val="center"/>
            </w:pPr>
            <w:r>
              <w:rPr>
                <w:b w:val="0"/>
                <w:sz w:val="20"/>
              </w:rPr>
              <w:t>1,334.9402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9E06E51">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CFAF34D">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A969FCC">
            <w:pPr>
              <w:keepNext w:val="0"/>
              <w:spacing w:before="0" w:after="0" w:line="320" w:lineRule="exact"/>
              <w:ind w:firstLine="0"/>
              <w:jc w:val="center"/>
            </w:pPr>
            <w:r>
              <w:rPr>
                <w:b w:val="0"/>
                <w:sz w:val="20"/>
              </w:rPr>
              <w:t>1,718.0078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F0C6553">
            <w:pPr>
              <w:keepNext w:val="0"/>
              <w:spacing w:before="0" w:after="0" w:line="320" w:lineRule="exact"/>
              <w:ind w:firstLine="0"/>
              <w:jc w:val="center"/>
            </w:pPr>
          </w:p>
        </w:tc>
      </w:tr>
    </w:tbl>
    <w:p w14:paraId="456C2AB7">
      <w:pPr>
        <w:keepNext/>
        <w:spacing w:before="100" w:after="60" w:line="360" w:lineRule="exact"/>
        <w:ind w:firstLine="0"/>
        <w:jc w:val="center"/>
      </w:pPr>
      <w:r>
        <w:rPr>
          <w:sz w:val="21"/>
        </w:rPr>
        <w:t>表5-14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1F6E0357">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689EE9">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B5DDFCA">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6F6C89">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4EAE079">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E0ED281">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281A925">
            <w:pPr>
              <w:keepNext/>
              <w:spacing w:before="0" w:after="0" w:line="320" w:lineRule="exact"/>
              <w:ind w:firstLine="0"/>
              <w:jc w:val="center"/>
            </w:pPr>
            <w:r>
              <w:rPr>
                <w:b/>
                <w:sz w:val="20"/>
              </w:rPr>
              <w:t>购电量</w:t>
            </w:r>
          </w:p>
        </w:tc>
      </w:tr>
      <w:tr w14:paraId="57252C70">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FCA1AB4">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41D01C85">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62F34B4">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8BD4A91">
            <w:pPr>
              <w:keepNext/>
              <w:spacing w:before="0" w:after="0" w:line="320" w:lineRule="exact"/>
              <w:ind w:firstLine="0"/>
              <w:jc w:val="center"/>
            </w:pPr>
            <w:r>
              <w:rPr>
                <w:b w:val="0"/>
                <w:sz w:val="20"/>
              </w:rPr>
              <w:t>1,110.7036</w:t>
            </w:r>
          </w:p>
        </w:tc>
        <w:tc>
          <w:tcPr>
            <w:tcW w:w="1587" w:type="dxa"/>
            <w:tcBorders>
              <w:top w:val="nil"/>
              <w:left w:val="nil"/>
              <w:bottom w:val="nil"/>
              <w:right w:val="nil"/>
            </w:tcBorders>
            <w:tcMar>
              <w:top w:w="65" w:type="dxa"/>
              <w:left w:w="65" w:type="dxa"/>
              <w:bottom w:w="65" w:type="dxa"/>
              <w:right w:w="65" w:type="dxa"/>
            </w:tcMar>
            <w:vAlign w:val="center"/>
          </w:tcPr>
          <w:p w14:paraId="52D41E63">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6DFAE2AC">
            <w:pPr>
              <w:keepNext/>
              <w:spacing w:before="0" w:after="0" w:line="320" w:lineRule="exact"/>
              <w:ind w:firstLine="0"/>
              <w:jc w:val="center"/>
            </w:pPr>
            <w:r>
              <w:rPr>
                <w:b w:val="0"/>
                <w:sz w:val="20"/>
              </w:rPr>
              <w:t>0.0000</w:t>
            </w:r>
          </w:p>
        </w:tc>
      </w:tr>
      <w:tr w14:paraId="2C167176">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0B8C4CE">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54E0AFFE">
            <w:pPr>
              <w:keepNext/>
              <w:spacing w:before="0" w:after="0" w:line="320" w:lineRule="exact"/>
              <w:ind w:firstLine="0"/>
              <w:jc w:val="center"/>
            </w:pPr>
            <w:r>
              <w:rPr>
                <w:b w:val="0"/>
                <w:sz w:val="20"/>
              </w:rPr>
              <w:t>794.0558</w:t>
            </w:r>
          </w:p>
        </w:tc>
        <w:tc>
          <w:tcPr>
            <w:tcW w:w="1587" w:type="dxa"/>
            <w:tcBorders>
              <w:top w:val="nil"/>
              <w:left w:val="nil"/>
              <w:bottom w:val="nil"/>
              <w:right w:val="nil"/>
            </w:tcBorders>
            <w:tcMar>
              <w:top w:w="65" w:type="dxa"/>
              <w:left w:w="65" w:type="dxa"/>
              <w:bottom w:w="65" w:type="dxa"/>
              <w:right w:w="65" w:type="dxa"/>
            </w:tcMar>
            <w:vAlign w:val="center"/>
          </w:tcPr>
          <w:p w14:paraId="39888A4D">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58BE713E">
            <w:pPr>
              <w:keepNext/>
              <w:spacing w:before="0" w:after="0" w:line="320" w:lineRule="exact"/>
              <w:ind w:firstLine="0"/>
              <w:jc w:val="center"/>
            </w:pPr>
            <w:r>
              <w:rPr>
                <w:b w:val="0"/>
                <w:sz w:val="20"/>
              </w:rPr>
              <w:t>684.0892</w:t>
            </w:r>
          </w:p>
        </w:tc>
        <w:tc>
          <w:tcPr>
            <w:tcW w:w="1587" w:type="dxa"/>
            <w:tcBorders>
              <w:top w:val="nil"/>
              <w:left w:val="nil"/>
              <w:bottom w:val="nil"/>
              <w:right w:val="nil"/>
            </w:tcBorders>
            <w:tcMar>
              <w:top w:w="65" w:type="dxa"/>
              <w:left w:w="65" w:type="dxa"/>
              <w:bottom w:w="65" w:type="dxa"/>
              <w:right w:w="65" w:type="dxa"/>
            </w:tcMar>
            <w:vAlign w:val="center"/>
          </w:tcPr>
          <w:p w14:paraId="7B2D965E">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E59B4E5">
            <w:pPr>
              <w:keepNext/>
              <w:spacing w:before="0" w:after="0" w:line="320" w:lineRule="exact"/>
              <w:ind w:firstLine="0"/>
              <w:jc w:val="center"/>
            </w:pPr>
            <w:r>
              <w:rPr>
                <w:b w:val="0"/>
                <w:sz w:val="20"/>
              </w:rPr>
              <w:t>0.0000</w:t>
            </w:r>
          </w:p>
        </w:tc>
      </w:tr>
      <w:tr w14:paraId="252B4E18">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2B26562">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33BF34C">
            <w:pPr>
              <w:keepNext w:val="0"/>
              <w:spacing w:before="0" w:after="0" w:line="320" w:lineRule="exact"/>
              <w:ind w:firstLine="0"/>
              <w:jc w:val="center"/>
            </w:pPr>
            <w:r>
              <w:rPr>
                <w:b w:val="0"/>
                <w:sz w:val="20"/>
              </w:rPr>
              <w:t>100,381.7467</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B30AB1B">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047B9AAB">
            <w:pPr>
              <w:keepNext w:val="0"/>
              <w:spacing w:before="0" w:after="0" w:line="320" w:lineRule="exact"/>
              <w:ind w:firstLine="0"/>
              <w:jc w:val="center"/>
            </w:pPr>
            <w:r>
              <w:rPr>
                <w:b w:val="0"/>
                <w:sz w:val="20"/>
              </w:rPr>
              <w:t>64,356.26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27FFF92">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79331013">
            <w:pPr>
              <w:keepNext w:val="0"/>
              <w:spacing w:before="0" w:after="0" w:line="320" w:lineRule="exact"/>
              <w:ind w:firstLine="0"/>
              <w:jc w:val="center"/>
            </w:pPr>
          </w:p>
        </w:tc>
      </w:tr>
    </w:tbl>
    <w:p w14:paraId="55B5E1D5">
      <w:pPr>
        <w:keepNext/>
        <w:spacing w:before="100" w:after="60" w:line="360" w:lineRule="exact"/>
        <w:ind w:firstLine="0"/>
        <w:jc w:val="center"/>
      </w:pPr>
      <w:r>
        <w:rPr>
          <w:sz w:val="21"/>
        </w:rPr>
        <w:t>表5-15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2FE4DA18">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6A6C135">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F7D2AF2">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2EBC372">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FBEDE88">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FE2CB47">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2F6BF97">
            <w:pPr>
              <w:keepNext/>
              <w:spacing w:before="0" w:after="0" w:line="320" w:lineRule="exact"/>
              <w:ind w:firstLine="0"/>
              <w:jc w:val="center"/>
            </w:pPr>
            <w:r>
              <w:rPr>
                <w:b/>
                <w:sz w:val="20"/>
              </w:rPr>
              <w:t>放电量</w:t>
            </w:r>
          </w:p>
        </w:tc>
      </w:tr>
      <w:tr w14:paraId="4DAF6BE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3BC4E02">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5E260A80">
            <w:pPr>
              <w:keepNext/>
              <w:spacing w:before="0" w:after="0" w:line="320" w:lineRule="exact"/>
              <w:ind w:firstLine="0"/>
              <w:jc w:val="center"/>
            </w:pPr>
            <w:r>
              <w:rPr>
                <w:b w:val="0"/>
                <w:sz w:val="20"/>
              </w:rPr>
              <w:t>9,004.0027</w:t>
            </w:r>
          </w:p>
        </w:tc>
        <w:tc>
          <w:tcPr>
            <w:tcW w:w="1474" w:type="dxa"/>
            <w:tcBorders>
              <w:top w:val="nil"/>
              <w:left w:val="nil"/>
              <w:bottom w:val="nil"/>
              <w:right w:val="nil"/>
            </w:tcBorders>
            <w:tcMar>
              <w:top w:w="65" w:type="dxa"/>
              <w:left w:w="65" w:type="dxa"/>
              <w:bottom w:w="65" w:type="dxa"/>
              <w:right w:w="65" w:type="dxa"/>
            </w:tcMar>
            <w:vAlign w:val="center"/>
          </w:tcPr>
          <w:p w14:paraId="7C55F810">
            <w:pPr>
              <w:keepNext/>
              <w:spacing w:before="0" w:after="0" w:line="320" w:lineRule="exact"/>
              <w:ind w:firstLine="0"/>
              <w:jc w:val="center"/>
            </w:pPr>
            <w:r>
              <w:rPr>
                <w:b w:val="0"/>
                <w:sz w:val="20"/>
              </w:rPr>
              <w:t>70.9169</w:t>
            </w:r>
          </w:p>
        </w:tc>
        <w:tc>
          <w:tcPr>
            <w:tcW w:w="1587" w:type="dxa"/>
            <w:tcBorders>
              <w:top w:val="nil"/>
              <w:left w:val="nil"/>
              <w:bottom w:val="nil"/>
              <w:right w:val="nil"/>
            </w:tcBorders>
            <w:tcMar>
              <w:top w:w="65" w:type="dxa"/>
              <w:left w:w="65" w:type="dxa"/>
              <w:bottom w:w="65" w:type="dxa"/>
              <w:right w:w="65" w:type="dxa"/>
            </w:tcMar>
            <w:vAlign w:val="center"/>
          </w:tcPr>
          <w:p w14:paraId="1E93ED46">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1A6F4C14">
            <w:pPr>
              <w:keepNext/>
              <w:spacing w:before="0" w:after="0" w:line="320" w:lineRule="exact"/>
              <w:ind w:firstLine="0"/>
              <w:jc w:val="center"/>
            </w:pPr>
            <w:r>
              <w:rPr>
                <w:b w:val="0"/>
                <w:sz w:val="20"/>
              </w:rPr>
              <w:t>1,799.9906</w:t>
            </w:r>
          </w:p>
        </w:tc>
        <w:tc>
          <w:tcPr>
            <w:tcW w:w="1474" w:type="dxa"/>
            <w:tcBorders>
              <w:top w:val="nil"/>
              <w:left w:val="nil"/>
              <w:bottom w:val="nil"/>
              <w:right w:val="nil"/>
            </w:tcBorders>
            <w:tcMar>
              <w:top w:w="65" w:type="dxa"/>
              <w:left w:w="65" w:type="dxa"/>
              <w:bottom w:w="65" w:type="dxa"/>
              <w:right w:w="65" w:type="dxa"/>
            </w:tcMar>
            <w:vAlign w:val="center"/>
          </w:tcPr>
          <w:p w14:paraId="217C462E">
            <w:pPr>
              <w:keepNext/>
              <w:spacing w:before="0" w:after="0" w:line="320" w:lineRule="exact"/>
              <w:ind w:firstLine="0"/>
              <w:jc w:val="center"/>
            </w:pPr>
            <w:r>
              <w:rPr>
                <w:b w:val="0"/>
                <w:sz w:val="20"/>
              </w:rPr>
              <w:t>1,461.9493</w:t>
            </w:r>
          </w:p>
        </w:tc>
      </w:tr>
      <w:tr w14:paraId="3740437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FC410C5">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AFC25D8">
            <w:pPr>
              <w:keepNext/>
              <w:spacing w:before="0" w:after="0" w:line="320" w:lineRule="exact"/>
              <w:ind w:firstLine="0"/>
              <w:jc w:val="center"/>
            </w:pPr>
            <w:r>
              <w:rPr>
                <w:b w:val="0"/>
                <w:sz w:val="20"/>
              </w:rPr>
              <w:t>5,667.3219</w:t>
            </w:r>
          </w:p>
        </w:tc>
        <w:tc>
          <w:tcPr>
            <w:tcW w:w="1474" w:type="dxa"/>
            <w:tcBorders>
              <w:top w:val="nil"/>
              <w:left w:val="nil"/>
              <w:bottom w:val="nil"/>
              <w:right w:val="nil"/>
            </w:tcBorders>
            <w:tcMar>
              <w:top w:w="65" w:type="dxa"/>
              <w:left w:w="65" w:type="dxa"/>
              <w:bottom w:w="65" w:type="dxa"/>
              <w:right w:w="65" w:type="dxa"/>
            </w:tcMar>
            <w:vAlign w:val="center"/>
          </w:tcPr>
          <w:p w14:paraId="27C8A336">
            <w:pPr>
              <w:keepNext/>
              <w:spacing w:before="0" w:after="0" w:line="320" w:lineRule="exact"/>
              <w:ind w:firstLine="0"/>
              <w:jc w:val="center"/>
            </w:pPr>
            <w:r>
              <w:rPr>
                <w:b w:val="0"/>
                <w:sz w:val="20"/>
              </w:rPr>
              <w:t>7,064.8587</w:t>
            </w:r>
          </w:p>
        </w:tc>
        <w:tc>
          <w:tcPr>
            <w:tcW w:w="1587" w:type="dxa"/>
            <w:tcBorders>
              <w:top w:val="nil"/>
              <w:left w:val="nil"/>
              <w:bottom w:val="nil"/>
              <w:right w:val="nil"/>
            </w:tcBorders>
            <w:tcMar>
              <w:top w:w="65" w:type="dxa"/>
              <w:left w:w="65" w:type="dxa"/>
              <w:bottom w:w="65" w:type="dxa"/>
              <w:right w:w="65" w:type="dxa"/>
            </w:tcMar>
            <w:vAlign w:val="center"/>
          </w:tcPr>
          <w:p w14:paraId="4EFFF24E">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478AB1D5">
            <w:pPr>
              <w:keepNext/>
              <w:spacing w:before="0" w:after="0" w:line="320" w:lineRule="exact"/>
              <w:ind w:firstLine="0"/>
              <w:jc w:val="center"/>
            </w:pPr>
            <w:r>
              <w:rPr>
                <w:b w:val="0"/>
                <w:sz w:val="20"/>
              </w:rPr>
              <w:t>6,743.7069</w:t>
            </w:r>
          </w:p>
        </w:tc>
        <w:tc>
          <w:tcPr>
            <w:tcW w:w="1474" w:type="dxa"/>
            <w:tcBorders>
              <w:top w:val="nil"/>
              <w:left w:val="nil"/>
              <w:bottom w:val="nil"/>
              <w:right w:val="nil"/>
            </w:tcBorders>
            <w:tcMar>
              <w:top w:w="65" w:type="dxa"/>
              <w:left w:w="65" w:type="dxa"/>
              <w:bottom w:w="65" w:type="dxa"/>
              <w:right w:w="65" w:type="dxa"/>
            </w:tcMar>
            <w:vAlign w:val="center"/>
          </w:tcPr>
          <w:p w14:paraId="6C56A7DC">
            <w:pPr>
              <w:keepNext/>
              <w:spacing w:before="0" w:after="0" w:line="320" w:lineRule="exact"/>
              <w:ind w:firstLine="0"/>
              <w:jc w:val="center"/>
            </w:pPr>
            <w:r>
              <w:rPr>
                <w:b w:val="0"/>
                <w:sz w:val="20"/>
              </w:rPr>
              <w:t>2,203.0187</w:t>
            </w:r>
          </w:p>
        </w:tc>
      </w:tr>
      <w:tr w14:paraId="32E90B1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BE22DAA">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1DB5DCEA">
            <w:pPr>
              <w:keepNext/>
              <w:spacing w:before="0" w:after="0" w:line="320" w:lineRule="exact"/>
              <w:ind w:firstLine="0"/>
              <w:jc w:val="center"/>
            </w:pPr>
            <w:r>
              <w:rPr>
                <w:b w:val="0"/>
                <w:sz w:val="20"/>
              </w:rPr>
              <w:t>85.1565</w:t>
            </w:r>
          </w:p>
        </w:tc>
        <w:tc>
          <w:tcPr>
            <w:tcW w:w="1474" w:type="dxa"/>
            <w:tcBorders>
              <w:top w:val="nil"/>
              <w:left w:val="nil"/>
              <w:bottom w:val="nil"/>
              <w:right w:val="nil"/>
            </w:tcBorders>
            <w:tcMar>
              <w:top w:w="65" w:type="dxa"/>
              <w:left w:w="65" w:type="dxa"/>
              <w:bottom w:w="65" w:type="dxa"/>
              <w:right w:w="65" w:type="dxa"/>
            </w:tcMar>
            <w:vAlign w:val="center"/>
          </w:tcPr>
          <w:p w14:paraId="0B725FD9">
            <w:pPr>
              <w:keepNext/>
              <w:spacing w:before="0" w:after="0" w:line="320" w:lineRule="exact"/>
              <w:ind w:firstLine="0"/>
              <w:jc w:val="center"/>
            </w:pPr>
            <w:r>
              <w:rPr>
                <w:b w:val="0"/>
                <w:sz w:val="20"/>
              </w:rPr>
              <w:t>6,001.5592</w:t>
            </w:r>
          </w:p>
        </w:tc>
        <w:tc>
          <w:tcPr>
            <w:tcW w:w="1587" w:type="dxa"/>
            <w:tcBorders>
              <w:top w:val="nil"/>
              <w:left w:val="nil"/>
              <w:bottom w:val="nil"/>
              <w:right w:val="nil"/>
            </w:tcBorders>
            <w:tcMar>
              <w:top w:w="65" w:type="dxa"/>
              <w:left w:w="65" w:type="dxa"/>
              <w:bottom w:w="65" w:type="dxa"/>
              <w:right w:w="65" w:type="dxa"/>
            </w:tcMar>
            <w:vAlign w:val="center"/>
          </w:tcPr>
          <w:p w14:paraId="7A40905A">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65AC1F6F">
            <w:pPr>
              <w:keepNext/>
              <w:spacing w:before="0" w:after="0" w:line="320" w:lineRule="exact"/>
              <w:ind w:firstLine="0"/>
              <w:jc w:val="center"/>
            </w:pPr>
            <w:r>
              <w:rPr>
                <w:b w:val="0"/>
                <w:sz w:val="20"/>
              </w:rPr>
              <w:t>613.3872</w:t>
            </w:r>
          </w:p>
        </w:tc>
        <w:tc>
          <w:tcPr>
            <w:tcW w:w="1474" w:type="dxa"/>
            <w:tcBorders>
              <w:top w:val="nil"/>
              <w:left w:val="nil"/>
              <w:bottom w:val="nil"/>
              <w:right w:val="nil"/>
            </w:tcBorders>
            <w:tcMar>
              <w:top w:w="65" w:type="dxa"/>
              <w:left w:w="65" w:type="dxa"/>
              <w:bottom w:w="65" w:type="dxa"/>
              <w:right w:w="65" w:type="dxa"/>
            </w:tcMar>
            <w:vAlign w:val="center"/>
          </w:tcPr>
          <w:p w14:paraId="660FFE1F">
            <w:pPr>
              <w:keepNext/>
              <w:spacing w:before="0" w:after="0" w:line="320" w:lineRule="exact"/>
              <w:ind w:firstLine="0"/>
              <w:jc w:val="center"/>
            </w:pPr>
            <w:r>
              <w:rPr>
                <w:b w:val="0"/>
                <w:sz w:val="20"/>
              </w:rPr>
              <w:t>2,737.6507</w:t>
            </w:r>
          </w:p>
        </w:tc>
      </w:tr>
      <w:tr w14:paraId="17F1E8BA">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8734874">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4439E91">
            <w:pPr>
              <w:keepNext w:val="0"/>
              <w:spacing w:before="0" w:after="0" w:line="320" w:lineRule="exact"/>
              <w:ind w:firstLine="0"/>
              <w:jc w:val="center"/>
            </w:pPr>
            <w:r>
              <w:rPr>
                <w:b w:val="0"/>
                <w:sz w:val="20"/>
              </w:rPr>
              <w:t>1,892.1132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71A05C3">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7769DC5">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6518B0C">
            <w:pPr>
              <w:keepNext w:val="0"/>
              <w:spacing w:before="0" w:after="0" w:line="320" w:lineRule="exact"/>
              <w:ind w:firstLine="0"/>
              <w:jc w:val="center"/>
            </w:pPr>
            <w:r>
              <w:rPr>
                <w:b w:val="0"/>
                <w:sz w:val="20"/>
              </w:rPr>
              <w:t>1,703.2630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880E37A">
            <w:pPr>
              <w:keepNext w:val="0"/>
              <w:spacing w:before="0" w:after="0" w:line="320" w:lineRule="exact"/>
              <w:ind w:firstLine="0"/>
              <w:jc w:val="center"/>
            </w:pPr>
          </w:p>
        </w:tc>
      </w:tr>
    </w:tbl>
    <w:p w14:paraId="47BFC21A">
      <w:pPr>
        <w:keepNext/>
        <w:spacing w:before="100" w:after="60" w:line="360" w:lineRule="exact"/>
        <w:ind w:firstLine="0"/>
        <w:jc w:val="center"/>
      </w:pPr>
      <w:r>
        <w:rPr>
          <w:sz w:val="21"/>
        </w:rPr>
        <w:t>表5-16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45FDE474">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8A2A51">
            <w:pPr>
              <w:keepNext/>
              <w:spacing w:before="0" w:after="0" w:line="32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0CD29C9">
            <w:pPr>
              <w:keepNext/>
              <w:spacing w:before="0" w:after="0" w:line="32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E3EE0BE">
            <w:pPr>
              <w:keepNext/>
              <w:spacing w:before="0" w:after="0" w:line="32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C2EF57F">
            <w:pPr>
              <w:keepNext/>
              <w:spacing w:before="0" w:after="0" w:line="32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CCA28D4">
            <w:pPr>
              <w:keepNext/>
              <w:spacing w:before="0" w:after="0" w:line="32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1F69262">
            <w:pPr>
              <w:keepNext/>
              <w:spacing w:before="0" w:after="0" w:line="32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7DADDBB">
            <w:pPr>
              <w:keepNext/>
              <w:spacing w:before="0" w:after="0" w:line="32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8D35A03">
            <w:pPr>
              <w:keepNext/>
              <w:spacing w:before="0" w:after="0" w:line="320" w:lineRule="exact"/>
              <w:ind w:firstLine="0"/>
              <w:jc w:val="center"/>
            </w:pPr>
            <w:r>
              <w:rPr>
                <w:b/>
                <w:sz w:val="18"/>
              </w:rPr>
              <w:t>12-21购电量</w:t>
            </w:r>
          </w:p>
        </w:tc>
      </w:tr>
      <w:tr w14:paraId="40712D88">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3AFF35AC">
            <w:pPr>
              <w:keepNext/>
              <w:spacing w:before="0" w:after="0" w:line="320" w:lineRule="exact"/>
              <w:ind w:firstLine="0"/>
              <w:jc w:val="center"/>
            </w:pPr>
            <w:r>
              <w:rPr>
                <w:b w:val="0"/>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2F6E02CA">
            <w:pPr>
              <w:keepNext/>
              <w:spacing w:before="0" w:after="0" w:line="320" w:lineRule="exact"/>
              <w:ind w:firstLine="0"/>
              <w:jc w:val="center"/>
            </w:pPr>
            <w:r>
              <w:rPr>
                <w:b w:val="0"/>
                <w:sz w:val="18"/>
              </w:rPr>
              <w:t>256.7000</w:t>
            </w:r>
          </w:p>
        </w:tc>
        <w:tc>
          <w:tcPr>
            <w:tcW w:w="1247" w:type="dxa"/>
            <w:tcBorders>
              <w:top w:val="nil"/>
              <w:left w:val="nil"/>
              <w:bottom w:val="nil"/>
              <w:right w:val="nil"/>
            </w:tcBorders>
            <w:tcMar>
              <w:top w:w="65" w:type="dxa"/>
              <w:left w:w="65" w:type="dxa"/>
              <w:bottom w:w="65" w:type="dxa"/>
              <w:right w:w="65" w:type="dxa"/>
            </w:tcMar>
            <w:vAlign w:val="center"/>
          </w:tcPr>
          <w:p w14:paraId="78C76581">
            <w:pPr>
              <w:keepNext/>
              <w:spacing w:before="0" w:after="0" w:line="320" w:lineRule="exact"/>
              <w:ind w:firstLine="0"/>
              <w:jc w:val="center"/>
            </w:pPr>
            <w:r>
              <w:rPr>
                <w:b w:val="0"/>
                <w:sz w:val="18"/>
              </w:rPr>
              <w:t>无</w:t>
            </w:r>
          </w:p>
        </w:tc>
        <w:tc>
          <w:tcPr>
            <w:tcW w:w="1020" w:type="dxa"/>
            <w:tcBorders>
              <w:top w:val="nil"/>
              <w:left w:val="nil"/>
              <w:bottom w:val="nil"/>
              <w:right w:val="nil"/>
            </w:tcBorders>
            <w:tcMar>
              <w:top w:w="65" w:type="dxa"/>
              <w:left w:w="65" w:type="dxa"/>
              <w:bottom w:w="65" w:type="dxa"/>
              <w:right w:w="65" w:type="dxa"/>
            </w:tcMar>
            <w:vAlign w:val="center"/>
          </w:tcPr>
          <w:p w14:paraId="1C662525">
            <w:pPr>
              <w:keepNext/>
              <w:spacing w:before="0" w:after="0" w:line="320" w:lineRule="exact"/>
              <w:ind w:firstLine="0"/>
              <w:jc w:val="center"/>
            </w:pPr>
            <w:r>
              <w:rPr>
                <w:b w:val="0"/>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1036C65F">
            <w:pPr>
              <w:keepNext/>
              <w:spacing w:before="0" w:after="0" w:line="320" w:lineRule="exact"/>
              <w:ind w:firstLine="0"/>
              <w:jc w:val="center"/>
            </w:pPr>
            <w:r>
              <w:rPr>
                <w:b w:val="0"/>
                <w:sz w:val="18"/>
              </w:rPr>
              <w:t>21:00-21:50</w:t>
            </w:r>
          </w:p>
        </w:tc>
        <w:tc>
          <w:tcPr>
            <w:tcW w:w="1020" w:type="dxa"/>
            <w:tcBorders>
              <w:top w:val="nil"/>
              <w:left w:val="nil"/>
              <w:bottom w:val="nil"/>
              <w:right w:val="nil"/>
            </w:tcBorders>
            <w:tcMar>
              <w:top w:w="65" w:type="dxa"/>
              <w:left w:w="65" w:type="dxa"/>
              <w:bottom w:w="65" w:type="dxa"/>
              <w:right w:w="65" w:type="dxa"/>
            </w:tcMar>
            <w:vAlign w:val="center"/>
          </w:tcPr>
          <w:p w14:paraId="6BEF162A">
            <w:pPr>
              <w:keepNext/>
              <w:spacing w:before="0" w:after="0" w:line="320" w:lineRule="exact"/>
              <w:ind w:firstLine="0"/>
              <w:jc w:val="center"/>
            </w:pPr>
            <w:r>
              <w:rPr>
                <w:b w:val="0"/>
                <w:sz w:val="18"/>
              </w:rPr>
              <w:t>407.3285</w:t>
            </w:r>
          </w:p>
        </w:tc>
        <w:tc>
          <w:tcPr>
            <w:tcW w:w="1247" w:type="dxa"/>
            <w:tcBorders>
              <w:top w:val="nil"/>
              <w:left w:val="nil"/>
              <w:bottom w:val="nil"/>
              <w:right w:val="nil"/>
            </w:tcBorders>
            <w:tcMar>
              <w:top w:w="65" w:type="dxa"/>
              <w:left w:w="65" w:type="dxa"/>
              <w:bottom w:w="65" w:type="dxa"/>
              <w:right w:w="65" w:type="dxa"/>
            </w:tcMar>
            <w:vAlign w:val="center"/>
          </w:tcPr>
          <w:p w14:paraId="25A53C06">
            <w:pPr>
              <w:keepNext/>
              <w:spacing w:before="0" w:after="0" w:line="320" w:lineRule="exact"/>
              <w:ind w:firstLine="0"/>
              <w:jc w:val="center"/>
            </w:pPr>
            <w:r>
              <w:rPr>
                <w:b w:val="0"/>
                <w:sz w:val="18"/>
              </w:rPr>
              <w:t>20:30-20:40</w:t>
            </w:r>
          </w:p>
        </w:tc>
        <w:tc>
          <w:tcPr>
            <w:tcW w:w="1020" w:type="dxa"/>
            <w:tcBorders>
              <w:top w:val="nil"/>
              <w:left w:val="nil"/>
              <w:bottom w:val="nil"/>
              <w:right w:val="nil"/>
            </w:tcBorders>
            <w:tcMar>
              <w:top w:w="65" w:type="dxa"/>
              <w:left w:w="65" w:type="dxa"/>
              <w:bottom w:w="65" w:type="dxa"/>
              <w:right w:w="65" w:type="dxa"/>
            </w:tcMar>
            <w:vAlign w:val="center"/>
          </w:tcPr>
          <w:p w14:paraId="7B593154">
            <w:pPr>
              <w:keepNext/>
              <w:spacing w:before="0" w:after="0" w:line="320" w:lineRule="exact"/>
              <w:ind w:firstLine="0"/>
              <w:jc w:val="center"/>
            </w:pPr>
            <w:r>
              <w:rPr>
                <w:b w:val="0"/>
                <w:sz w:val="18"/>
              </w:rPr>
              <w:t>148.7820</w:t>
            </w:r>
          </w:p>
        </w:tc>
      </w:tr>
      <w:tr w14:paraId="37743747">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332C0CA6">
            <w:pPr>
              <w:keepNext w:val="0"/>
              <w:spacing w:before="0" w:after="0" w:line="320" w:lineRule="exact"/>
              <w:ind w:firstLine="0"/>
              <w:jc w:val="center"/>
            </w:pPr>
            <w:r>
              <w:rPr>
                <w:b w:val="0"/>
                <w:sz w:val="18"/>
              </w:rPr>
              <w:t>20:20-21:50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4236D1F6">
            <w:pPr>
              <w:keepNext w:val="0"/>
              <w:spacing w:before="0" w:after="0" w:line="320" w:lineRule="exact"/>
              <w:ind w:firstLine="0"/>
              <w:jc w:val="center"/>
            </w:pPr>
            <w:r>
              <w:rPr>
                <w:b w:val="0"/>
                <w:sz w:val="18"/>
              </w:rPr>
              <w:t>952.9489</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7634A0BA">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3C9B3DF0">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64B4F26A">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344051E5">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6B921B78">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46E18253">
            <w:pPr>
              <w:keepNext w:val="0"/>
              <w:spacing w:before="0" w:after="0" w:line="320" w:lineRule="exact"/>
              <w:ind w:firstLine="0"/>
              <w:jc w:val="center"/>
            </w:pPr>
            <w:r>
              <w:rPr>
                <w:b w:val="0"/>
                <w:sz w:val="18"/>
              </w:rPr>
              <w:t>—</w:t>
            </w:r>
          </w:p>
        </w:tc>
      </w:tr>
    </w:tbl>
    <w:p w14:paraId="46310DDE">
      <w:pPr>
        <w:keepNext/>
        <w:spacing w:before="100" w:after="60" w:line="360" w:lineRule="exact"/>
        <w:ind w:firstLine="0"/>
        <w:jc w:val="center"/>
      </w:pPr>
      <w:r>
        <w:rPr>
          <w:sz w:val="21"/>
        </w:rPr>
        <w:t>表5-17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33E5B16B">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7B4F2FA">
            <w:pPr>
              <w:keepNext/>
              <w:spacing w:before="0" w:after="0" w:line="32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B8220E3">
            <w:pPr>
              <w:keepNext/>
              <w:spacing w:before="0" w:after="0" w:line="32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2C62214">
            <w:pPr>
              <w:keepNext/>
              <w:spacing w:before="0" w:after="0" w:line="32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6580B86">
            <w:pPr>
              <w:keepNext/>
              <w:spacing w:before="0" w:after="0" w:line="32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6D40130">
            <w:pPr>
              <w:keepNext/>
              <w:spacing w:before="0" w:after="0" w:line="320" w:lineRule="exact"/>
              <w:ind w:firstLine="0"/>
              <w:jc w:val="center"/>
            </w:pPr>
            <w:r>
              <w:rPr>
                <w:b/>
                <w:sz w:val="20"/>
              </w:rPr>
              <w:t>总费用</w:t>
            </w:r>
          </w:p>
        </w:tc>
      </w:tr>
      <w:tr w14:paraId="4479088C">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2F0EA416">
            <w:pPr>
              <w:keepNext/>
              <w:spacing w:before="0" w:after="0" w:line="320" w:lineRule="exact"/>
              <w:ind w:firstLine="0"/>
              <w:jc w:val="center"/>
            </w:pPr>
            <w:r>
              <w:rPr>
                <w:b w:val="0"/>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53BC24E6">
            <w:pPr>
              <w:keepNext/>
              <w:spacing w:before="0" w:after="0" w:line="320" w:lineRule="exact"/>
              <w:ind w:firstLine="0"/>
              <w:jc w:val="center"/>
            </w:pPr>
            <w:r>
              <w:rPr>
                <w:b w:val="0"/>
                <w:sz w:val="20"/>
              </w:rPr>
              <w:t>39,990.10</w:t>
            </w:r>
          </w:p>
        </w:tc>
        <w:tc>
          <w:tcPr>
            <w:tcW w:w="1814" w:type="dxa"/>
            <w:tcBorders>
              <w:top w:val="nil"/>
              <w:left w:val="nil"/>
              <w:bottom w:val="nil"/>
              <w:right w:val="nil"/>
            </w:tcBorders>
            <w:tcMar>
              <w:top w:w="65" w:type="dxa"/>
              <w:left w:w="65" w:type="dxa"/>
              <w:bottom w:w="65" w:type="dxa"/>
              <w:right w:w="65" w:type="dxa"/>
            </w:tcMar>
            <w:vAlign w:val="center"/>
          </w:tcPr>
          <w:p w14:paraId="6F9AA1F5">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763D6FA0">
            <w:pPr>
              <w:keepNext/>
              <w:spacing w:before="0" w:after="0" w:line="320" w:lineRule="exact"/>
              <w:ind w:firstLine="0"/>
              <w:jc w:val="center"/>
            </w:pPr>
            <w:r>
              <w:rPr>
                <w:b w:val="0"/>
                <w:sz w:val="20"/>
              </w:rPr>
              <w:t>7,374.85</w:t>
            </w:r>
          </w:p>
        </w:tc>
        <w:tc>
          <w:tcPr>
            <w:tcW w:w="1928" w:type="dxa"/>
            <w:tcBorders>
              <w:top w:val="nil"/>
              <w:left w:val="nil"/>
              <w:bottom w:val="nil"/>
              <w:right w:val="nil"/>
            </w:tcBorders>
            <w:tcMar>
              <w:top w:w="65" w:type="dxa"/>
              <w:left w:w="65" w:type="dxa"/>
              <w:bottom w:w="65" w:type="dxa"/>
              <w:right w:w="65" w:type="dxa"/>
            </w:tcMar>
            <w:vAlign w:val="center"/>
          </w:tcPr>
          <w:p w14:paraId="22F00E96">
            <w:pPr>
              <w:keepNext/>
              <w:spacing w:before="0" w:after="0" w:line="320" w:lineRule="exact"/>
              <w:ind w:firstLine="0"/>
              <w:jc w:val="center"/>
            </w:pPr>
            <w:r>
              <w:rPr>
                <w:b w:val="0"/>
                <w:sz w:val="20"/>
              </w:rPr>
              <w:t>47,364.95</w:t>
            </w:r>
          </w:p>
        </w:tc>
      </w:tr>
      <w:tr w14:paraId="7E48934B">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3C6C8E2D">
            <w:pPr>
              <w:keepNext/>
              <w:spacing w:before="0" w:after="0" w:line="320" w:lineRule="exact"/>
              <w:ind w:firstLine="0"/>
              <w:jc w:val="center"/>
            </w:pPr>
            <w:r>
              <w:rPr>
                <w:b w:val="0"/>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6E353A97">
            <w:pPr>
              <w:keepNext/>
              <w:spacing w:before="0" w:after="0" w:line="320" w:lineRule="exact"/>
              <w:ind w:firstLine="0"/>
              <w:jc w:val="center"/>
            </w:pPr>
            <w:r>
              <w:rPr>
                <w:b w:val="0"/>
                <w:sz w:val="20"/>
              </w:rPr>
              <w:t>23,723.39</w:t>
            </w:r>
          </w:p>
        </w:tc>
        <w:tc>
          <w:tcPr>
            <w:tcW w:w="1814" w:type="dxa"/>
            <w:tcBorders>
              <w:top w:val="nil"/>
              <w:left w:val="nil"/>
              <w:bottom w:val="nil"/>
              <w:right w:val="nil"/>
            </w:tcBorders>
            <w:tcMar>
              <w:top w:w="65" w:type="dxa"/>
              <w:left w:w="65" w:type="dxa"/>
              <w:bottom w:w="65" w:type="dxa"/>
              <w:right w:w="65" w:type="dxa"/>
            </w:tcMar>
            <w:vAlign w:val="center"/>
          </w:tcPr>
          <w:p w14:paraId="065049C9">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335E61F9">
            <w:pPr>
              <w:keepNext/>
              <w:spacing w:before="0" w:after="0" w:line="320" w:lineRule="exact"/>
              <w:ind w:firstLine="0"/>
              <w:jc w:val="center"/>
            </w:pPr>
            <w:r>
              <w:rPr>
                <w:b w:val="0"/>
                <w:sz w:val="20"/>
              </w:rPr>
              <w:t>0.00</w:t>
            </w:r>
          </w:p>
        </w:tc>
        <w:tc>
          <w:tcPr>
            <w:tcW w:w="1928" w:type="dxa"/>
            <w:tcBorders>
              <w:top w:val="nil"/>
              <w:left w:val="nil"/>
              <w:bottom w:val="nil"/>
              <w:right w:val="nil"/>
            </w:tcBorders>
            <w:tcMar>
              <w:top w:w="65" w:type="dxa"/>
              <w:left w:w="65" w:type="dxa"/>
              <w:bottom w:w="65" w:type="dxa"/>
              <w:right w:w="65" w:type="dxa"/>
            </w:tcMar>
            <w:vAlign w:val="center"/>
          </w:tcPr>
          <w:p w14:paraId="2349DB24">
            <w:pPr>
              <w:keepNext/>
              <w:spacing w:before="0" w:after="0" w:line="320" w:lineRule="exact"/>
              <w:ind w:firstLine="0"/>
              <w:jc w:val="center"/>
            </w:pPr>
            <w:r>
              <w:rPr>
                <w:b w:val="0"/>
                <w:sz w:val="20"/>
              </w:rPr>
              <w:t>23,723.39</w:t>
            </w:r>
          </w:p>
        </w:tc>
      </w:tr>
      <w:tr w14:paraId="793AEC93">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504D72F8">
            <w:pPr>
              <w:keepNext/>
              <w:spacing w:before="0" w:after="0" w:line="320" w:lineRule="exact"/>
              <w:ind w:firstLine="0"/>
              <w:jc w:val="center"/>
            </w:pPr>
            <w:r>
              <w:rPr>
                <w:b w:val="0"/>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2DF10902">
            <w:pPr>
              <w:keepNext/>
              <w:spacing w:before="0" w:after="0" w:line="320" w:lineRule="exact"/>
              <w:ind w:firstLine="0"/>
              <w:jc w:val="center"/>
            </w:pPr>
            <w:r>
              <w:rPr>
                <w:b w:val="0"/>
                <w:sz w:val="20"/>
              </w:rPr>
              <w:t>43,401.10</w:t>
            </w:r>
          </w:p>
        </w:tc>
        <w:tc>
          <w:tcPr>
            <w:tcW w:w="1814" w:type="dxa"/>
            <w:tcBorders>
              <w:top w:val="nil"/>
              <w:left w:val="nil"/>
              <w:bottom w:val="nil"/>
              <w:right w:val="nil"/>
            </w:tcBorders>
            <w:tcMar>
              <w:top w:w="65" w:type="dxa"/>
              <w:left w:w="65" w:type="dxa"/>
              <w:bottom w:w="65" w:type="dxa"/>
              <w:right w:w="65" w:type="dxa"/>
            </w:tcMar>
            <w:vAlign w:val="center"/>
          </w:tcPr>
          <w:p w14:paraId="7803AFFB">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35D9CF21">
            <w:pPr>
              <w:keepNext/>
              <w:spacing w:before="0" w:after="0" w:line="320" w:lineRule="exact"/>
              <w:ind w:firstLine="0"/>
              <w:jc w:val="center"/>
            </w:pPr>
            <w:r>
              <w:rPr>
                <w:b w:val="0"/>
                <w:sz w:val="20"/>
              </w:rPr>
              <w:t>1,863.05</w:t>
            </w:r>
          </w:p>
        </w:tc>
        <w:tc>
          <w:tcPr>
            <w:tcW w:w="1928" w:type="dxa"/>
            <w:tcBorders>
              <w:top w:val="nil"/>
              <w:left w:val="nil"/>
              <w:bottom w:val="nil"/>
              <w:right w:val="nil"/>
            </w:tcBorders>
            <w:tcMar>
              <w:top w:w="65" w:type="dxa"/>
              <w:left w:w="65" w:type="dxa"/>
              <w:bottom w:w="65" w:type="dxa"/>
              <w:right w:w="65" w:type="dxa"/>
            </w:tcMar>
            <w:vAlign w:val="center"/>
          </w:tcPr>
          <w:p w14:paraId="49E6D7D6">
            <w:pPr>
              <w:keepNext/>
              <w:spacing w:before="0" w:after="0" w:line="320" w:lineRule="exact"/>
              <w:ind w:firstLine="0"/>
              <w:jc w:val="center"/>
            </w:pPr>
            <w:r>
              <w:rPr>
                <w:b w:val="0"/>
                <w:sz w:val="20"/>
              </w:rPr>
              <w:t>45,264.15</w:t>
            </w:r>
          </w:p>
        </w:tc>
      </w:tr>
      <w:tr w14:paraId="4F0DD3AB">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2F094C7E">
            <w:pPr>
              <w:keepNext w:val="0"/>
              <w:spacing w:before="0" w:after="0" w:line="320" w:lineRule="exact"/>
              <w:ind w:firstLine="0"/>
              <w:jc w:val="center"/>
            </w:pPr>
            <w:r>
              <w:rPr>
                <w:b w:val="0"/>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00CE8FB4">
            <w:pPr>
              <w:keepNext w:val="0"/>
              <w:spacing w:before="0" w:after="0" w:line="320" w:lineRule="exact"/>
              <w:ind w:firstLine="0"/>
              <w:jc w:val="center"/>
            </w:pPr>
            <w:r>
              <w:rPr>
                <w:b w:val="0"/>
                <w:sz w:val="20"/>
              </w:rPr>
              <w:t>64,356.26</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2C5CFBCC">
            <w:pPr>
              <w:keepNext w:val="0"/>
              <w:spacing w:before="0" w:after="0" w:line="320" w:lineRule="exact"/>
              <w:ind w:firstLine="0"/>
              <w:jc w:val="center"/>
            </w:pPr>
            <w:r>
              <w:rPr>
                <w:b w:val="0"/>
                <w:sz w:val="20"/>
              </w:rPr>
              <w:t>0.00</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1041C57B">
            <w:pPr>
              <w:keepNext w:val="0"/>
              <w:spacing w:before="0" w:after="0" w:line="320" w:lineRule="exact"/>
              <w:ind w:firstLine="0"/>
              <w:jc w:val="center"/>
            </w:pPr>
            <w:r>
              <w:rPr>
                <w:b w:val="0"/>
                <w:sz w:val="20"/>
              </w:rPr>
              <w:t>1,037.90</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69253A35">
            <w:pPr>
              <w:keepNext w:val="0"/>
              <w:spacing w:before="0" w:after="0" w:line="320" w:lineRule="exact"/>
              <w:ind w:firstLine="0"/>
              <w:jc w:val="center"/>
            </w:pPr>
            <w:r>
              <w:rPr>
                <w:b w:val="0"/>
                <w:sz w:val="20"/>
              </w:rPr>
              <w:t>65,394.16</w:t>
            </w:r>
          </w:p>
        </w:tc>
      </w:tr>
    </w:tbl>
    <w:p w14:paraId="3ABFE373">
      <w:pPr>
        <w:ind w:firstLine="480"/>
      </w:pPr>
      <w:r>
        <w:t>同一四小时区间内充、放电累计量均为正，表示不同10分钟时段之间发生运行切换，并不表示同一时刻同时充放电。紧急区间由相邻正值时段合并，空余位置以横线表示。</w:t>
      </w:r>
    </w:p>
    <w:p w14:paraId="1ABFB575">
      <w:pPr>
        <w:pStyle w:val="5"/>
      </w:pPr>
      <w:r>
        <w:t>5.6.2 问题3的指定日期结果</w:t>
      </w:r>
    </w:p>
    <w:p w14:paraId="4CEA7993">
      <w:pPr>
        <w:keepNext/>
        <w:spacing w:before="100" w:after="60" w:line="360" w:lineRule="exact"/>
        <w:ind w:firstLine="0"/>
        <w:jc w:val="center"/>
      </w:pPr>
      <w:r>
        <w:rPr>
          <w:sz w:val="21"/>
        </w:rPr>
        <w:t>表5-18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7558C1E4">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1C92B2C">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3444785">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C2F668F">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D5A6EF">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FD2A92">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16EB8BA">
            <w:pPr>
              <w:keepNext/>
              <w:spacing w:before="0" w:after="0" w:line="320" w:lineRule="exact"/>
              <w:ind w:firstLine="0"/>
              <w:jc w:val="center"/>
            </w:pPr>
            <w:r>
              <w:rPr>
                <w:b/>
                <w:sz w:val="20"/>
              </w:rPr>
              <w:t>购电量</w:t>
            </w:r>
          </w:p>
        </w:tc>
      </w:tr>
      <w:tr w14:paraId="3FC9D94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D1B25B8">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1873E9D1">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4945CF0C">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E6B168D">
            <w:pPr>
              <w:keepNext/>
              <w:spacing w:before="0" w:after="0" w:line="320" w:lineRule="exact"/>
              <w:ind w:firstLine="0"/>
              <w:jc w:val="center"/>
            </w:pPr>
            <w:r>
              <w:rPr>
                <w:b w:val="0"/>
                <w:sz w:val="20"/>
              </w:rPr>
              <w:t>667.6990</w:t>
            </w:r>
          </w:p>
        </w:tc>
        <w:tc>
          <w:tcPr>
            <w:tcW w:w="1587" w:type="dxa"/>
            <w:tcBorders>
              <w:top w:val="nil"/>
              <w:left w:val="nil"/>
              <w:bottom w:val="nil"/>
              <w:right w:val="nil"/>
            </w:tcBorders>
            <w:tcMar>
              <w:top w:w="65" w:type="dxa"/>
              <w:left w:w="65" w:type="dxa"/>
              <w:bottom w:w="65" w:type="dxa"/>
              <w:right w:w="65" w:type="dxa"/>
            </w:tcMar>
            <w:vAlign w:val="center"/>
          </w:tcPr>
          <w:p w14:paraId="2C4EE673">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456B0FD4">
            <w:pPr>
              <w:keepNext/>
              <w:spacing w:before="0" w:after="0" w:line="320" w:lineRule="exact"/>
              <w:ind w:firstLine="0"/>
              <w:jc w:val="center"/>
            </w:pPr>
            <w:r>
              <w:rPr>
                <w:b w:val="0"/>
                <w:sz w:val="20"/>
              </w:rPr>
              <w:t>0.0000</w:t>
            </w:r>
          </w:p>
        </w:tc>
      </w:tr>
      <w:tr w14:paraId="2C7AC41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051C2FB">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4460200E">
            <w:pPr>
              <w:keepNext/>
              <w:spacing w:before="0" w:after="0" w:line="320" w:lineRule="exact"/>
              <w:ind w:firstLine="0"/>
              <w:jc w:val="center"/>
            </w:pPr>
            <w:r>
              <w:rPr>
                <w:b w:val="0"/>
                <w:sz w:val="20"/>
              </w:rPr>
              <w:t>614.4013</w:t>
            </w:r>
          </w:p>
        </w:tc>
        <w:tc>
          <w:tcPr>
            <w:tcW w:w="1587" w:type="dxa"/>
            <w:tcBorders>
              <w:top w:val="nil"/>
              <w:left w:val="nil"/>
              <w:bottom w:val="nil"/>
              <w:right w:val="nil"/>
            </w:tcBorders>
            <w:tcMar>
              <w:top w:w="65" w:type="dxa"/>
              <w:left w:w="65" w:type="dxa"/>
              <w:bottom w:w="65" w:type="dxa"/>
              <w:right w:w="65" w:type="dxa"/>
            </w:tcMar>
            <w:vAlign w:val="center"/>
          </w:tcPr>
          <w:p w14:paraId="16C126CF">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1DDAB6CB">
            <w:pPr>
              <w:keepNext/>
              <w:spacing w:before="0" w:after="0" w:line="320" w:lineRule="exact"/>
              <w:ind w:firstLine="0"/>
              <w:jc w:val="center"/>
            </w:pPr>
            <w:r>
              <w:rPr>
                <w:b w:val="0"/>
                <w:sz w:val="20"/>
              </w:rPr>
              <w:t>683.5314</w:t>
            </w:r>
          </w:p>
        </w:tc>
        <w:tc>
          <w:tcPr>
            <w:tcW w:w="1587" w:type="dxa"/>
            <w:tcBorders>
              <w:top w:val="nil"/>
              <w:left w:val="nil"/>
              <w:bottom w:val="nil"/>
              <w:right w:val="nil"/>
            </w:tcBorders>
            <w:tcMar>
              <w:top w:w="65" w:type="dxa"/>
              <w:left w:w="65" w:type="dxa"/>
              <w:bottom w:w="65" w:type="dxa"/>
              <w:right w:w="65" w:type="dxa"/>
            </w:tcMar>
            <w:vAlign w:val="center"/>
          </w:tcPr>
          <w:p w14:paraId="0072C97C">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7248F50D">
            <w:pPr>
              <w:keepNext/>
              <w:spacing w:before="0" w:after="0" w:line="320" w:lineRule="exact"/>
              <w:ind w:firstLine="0"/>
              <w:jc w:val="center"/>
            </w:pPr>
            <w:r>
              <w:rPr>
                <w:b w:val="0"/>
                <w:sz w:val="20"/>
              </w:rPr>
              <w:t>0.0000</w:t>
            </w:r>
          </w:p>
        </w:tc>
      </w:tr>
      <w:tr w14:paraId="3BF8B8A3">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95895D3">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4D453306">
            <w:pPr>
              <w:keepNext w:val="0"/>
              <w:spacing w:before="0" w:after="0" w:line="320" w:lineRule="exact"/>
              <w:ind w:firstLine="0"/>
              <w:jc w:val="center"/>
            </w:pPr>
            <w:r>
              <w:rPr>
                <w:b w:val="0"/>
                <w:sz w:val="20"/>
              </w:rPr>
              <w:t>68,546.7593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EE33658">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73293DA2">
            <w:pPr>
              <w:keepNext w:val="0"/>
              <w:spacing w:before="0" w:after="0" w:line="320" w:lineRule="exact"/>
              <w:ind w:firstLine="0"/>
              <w:jc w:val="center"/>
            </w:pPr>
            <w:r>
              <w:rPr>
                <w:b w:val="0"/>
                <w:sz w:val="20"/>
              </w:rPr>
              <w:t>41,927.74</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0FD1D1D">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7C37AF2D">
            <w:pPr>
              <w:keepNext w:val="0"/>
              <w:spacing w:before="0" w:after="0" w:line="320" w:lineRule="exact"/>
              <w:ind w:firstLine="0"/>
              <w:jc w:val="center"/>
            </w:pPr>
          </w:p>
        </w:tc>
      </w:tr>
    </w:tbl>
    <w:p w14:paraId="3EC9625B">
      <w:pPr>
        <w:keepNext/>
        <w:spacing w:before="100" w:after="60" w:line="360" w:lineRule="exact"/>
        <w:ind w:firstLine="0"/>
        <w:jc w:val="center"/>
      </w:pPr>
      <w:r>
        <w:rPr>
          <w:sz w:val="21"/>
        </w:rPr>
        <w:t>表5-19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4A71C5FB">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FE29996">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B93C7D5">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B2B3725">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A07C7D8">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15269F">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1F29D7">
            <w:pPr>
              <w:keepNext/>
              <w:spacing w:before="0" w:after="0" w:line="320" w:lineRule="exact"/>
              <w:ind w:firstLine="0"/>
              <w:jc w:val="center"/>
            </w:pPr>
            <w:r>
              <w:rPr>
                <w:b/>
                <w:sz w:val="20"/>
              </w:rPr>
              <w:t>放电量</w:t>
            </w:r>
          </w:p>
        </w:tc>
      </w:tr>
      <w:tr w14:paraId="39BA08E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FA6F026">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52737EB9">
            <w:pPr>
              <w:keepNext/>
              <w:spacing w:before="0" w:after="0" w:line="320" w:lineRule="exact"/>
              <w:ind w:firstLine="0"/>
              <w:jc w:val="center"/>
            </w:pPr>
            <w:r>
              <w:rPr>
                <w:b w:val="0"/>
                <w:sz w:val="20"/>
              </w:rPr>
              <w:t>7,901.5416</w:t>
            </w:r>
          </w:p>
        </w:tc>
        <w:tc>
          <w:tcPr>
            <w:tcW w:w="1474" w:type="dxa"/>
            <w:tcBorders>
              <w:top w:val="nil"/>
              <w:left w:val="nil"/>
              <w:bottom w:val="nil"/>
              <w:right w:val="nil"/>
            </w:tcBorders>
            <w:tcMar>
              <w:top w:w="65" w:type="dxa"/>
              <w:left w:w="65" w:type="dxa"/>
              <w:bottom w:w="65" w:type="dxa"/>
              <w:right w:w="65" w:type="dxa"/>
            </w:tcMar>
            <w:vAlign w:val="center"/>
          </w:tcPr>
          <w:p w14:paraId="5922CBF5">
            <w:pPr>
              <w:keepNext/>
              <w:spacing w:before="0" w:after="0" w:line="320" w:lineRule="exact"/>
              <w:ind w:firstLine="0"/>
              <w:jc w:val="center"/>
            </w:pPr>
            <w:r>
              <w:rPr>
                <w:b w:val="0"/>
                <w:sz w:val="20"/>
              </w:rPr>
              <w:t>312.4061</w:t>
            </w:r>
          </w:p>
        </w:tc>
        <w:tc>
          <w:tcPr>
            <w:tcW w:w="1587" w:type="dxa"/>
            <w:tcBorders>
              <w:top w:val="nil"/>
              <w:left w:val="nil"/>
              <w:bottom w:val="nil"/>
              <w:right w:val="nil"/>
            </w:tcBorders>
            <w:tcMar>
              <w:top w:w="65" w:type="dxa"/>
              <w:left w:w="65" w:type="dxa"/>
              <w:bottom w:w="65" w:type="dxa"/>
              <w:right w:w="65" w:type="dxa"/>
            </w:tcMar>
            <w:vAlign w:val="center"/>
          </w:tcPr>
          <w:p w14:paraId="793D34F7">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0CBFADC0">
            <w:pPr>
              <w:keepNext/>
              <w:spacing w:before="0" w:after="0" w:line="320" w:lineRule="exact"/>
              <w:ind w:firstLine="0"/>
              <w:jc w:val="center"/>
            </w:pPr>
            <w:r>
              <w:rPr>
                <w:b w:val="0"/>
                <w:sz w:val="20"/>
              </w:rPr>
              <w:t>1,936.1898</w:t>
            </w:r>
          </w:p>
        </w:tc>
        <w:tc>
          <w:tcPr>
            <w:tcW w:w="1474" w:type="dxa"/>
            <w:tcBorders>
              <w:top w:val="nil"/>
              <w:left w:val="nil"/>
              <w:bottom w:val="nil"/>
              <w:right w:val="nil"/>
            </w:tcBorders>
            <w:tcMar>
              <w:top w:w="65" w:type="dxa"/>
              <w:left w:w="65" w:type="dxa"/>
              <w:bottom w:w="65" w:type="dxa"/>
              <w:right w:w="65" w:type="dxa"/>
            </w:tcMar>
            <w:vAlign w:val="center"/>
          </w:tcPr>
          <w:p w14:paraId="69C34835">
            <w:pPr>
              <w:keepNext/>
              <w:spacing w:before="0" w:after="0" w:line="320" w:lineRule="exact"/>
              <w:ind w:firstLine="0"/>
              <w:jc w:val="center"/>
            </w:pPr>
            <w:r>
              <w:rPr>
                <w:b w:val="0"/>
                <w:sz w:val="20"/>
              </w:rPr>
              <w:t>5,992.9425</w:t>
            </w:r>
          </w:p>
        </w:tc>
      </w:tr>
      <w:tr w14:paraId="6EF187C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7E2A13A">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322EE66C">
            <w:pPr>
              <w:keepNext/>
              <w:spacing w:before="0" w:after="0" w:line="320" w:lineRule="exact"/>
              <w:ind w:firstLine="0"/>
              <w:jc w:val="center"/>
            </w:pPr>
            <w:r>
              <w:rPr>
                <w:b w:val="0"/>
                <w:sz w:val="20"/>
              </w:rPr>
              <w:t>4,286.4608</w:t>
            </w:r>
          </w:p>
        </w:tc>
        <w:tc>
          <w:tcPr>
            <w:tcW w:w="1474" w:type="dxa"/>
            <w:tcBorders>
              <w:top w:val="nil"/>
              <w:left w:val="nil"/>
              <w:bottom w:val="nil"/>
              <w:right w:val="nil"/>
            </w:tcBorders>
            <w:tcMar>
              <w:top w:w="65" w:type="dxa"/>
              <w:left w:w="65" w:type="dxa"/>
              <w:bottom w:w="65" w:type="dxa"/>
              <w:right w:w="65" w:type="dxa"/>
            </w:tcMar>
            <w:vAlign w:val="center"/>
          </w:tcPr>
          <w:p w14:paraId="1DC4EBC1">
            <w:pPr>
              <w:keepNext/>
              <w:spacing w:before="0" w:after="0" w:line="320" w:lineRule="exact"/>
              <w:ind w:firstLine="0"/>
              <w:jc w:val="center"/>
            </w:pPr>
            <w:r>
              <w:rPr>
                <w:b w:val="0"/>
                <w:sz w:val="20"/>
              </w:rPr>
              <w:t>2,565.1168</w:t>
            </w:r>
          </w:p>
        </w:tc>
        <w:tc>
          <w:tcPr>
            <w:tcW w:w="1587" w:type="dxa"/>
            <w:tcBorders>
              <w:top w:val="nil"/>
              <w:left w:val="nil"/>
              <w:bottom w:val="nil"/>
              <w:right w:val="nil"/>
            </w:tcBorders>
            <w:tcMar>
              <w:top w:w="65" w:type="dxa"/>
              <w:left w:w="65" w:type="dxa"/>
              <w:bottom w:w="65" w:type="dxa"/>
              <w:right w:w="65" w:type="dxa"/>
            </w:tcMar>
            <w:vAlign w:val="center"/>
          </w:tcPr>
          <w:p w14:paraId="79FF6AFD">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2F75A87B">
            <w:pPr>
              <w:keepNext/>
              <w:spacing w:before="0" w:after="0" w:line="320" w:lineRule="exact"/>
              <w:ind w:firstLine="0"/>
              <w:jc w:val="center"/>
            </w:pPr>
            <w:r>
              <w:rPr>
                <w:b w:val="0"/>
                <w:sz w:val="20"/>
              </w:rPr>
              <w:t>6,656.1390</w:t>
            </w:r>
          </w:p>
        </w:tc>
        <w:tc>
          <w:tcPr>
            <w:tcW w:w="1474" w:type="dxa"/>
            <w:tcBorders>
              <w:top w:val="nil"/>
              <w:left w:val="nil"/>
              <w:bottom w:val="nil"/>
              <w:right w:val="nil"/>
            </w:tcBorders>
            <w:tcMar>
              <w:top w:w="65" w:type="dxa"/>
              <w:left w:w="65" w:type="dxa"/>
              <w:bottom w:w="65" w:type="dxa"/>
              <w:right w:w="65" w:type="dxa"/>
            </w:tcMar>
            <w:vAlign w:val="center"/>
          </w:tcPr>
          <w:p w14:paraId="17526DC7">
            <w:pPr>
              <w:keepNext/>
              <w:spacing w:before="0" w:after="0" w:line="320" w:lineRule="exact"/>
              <w:ind w:firstLine="0"/>
              <w:jc w:val="center"/>
            </w:pPr>
            <w:r>
              <w:rPr>
                <w:b w:val="0"/>
                <w:sz w:val="20"/>
              </w:rPr>
              <w:t>294.4557</w:t>
            </w:r>
          </w:p>
        </w:tc>
      </w:tr>
      <w:tr w14:paraId="31FF3F5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9D03211">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669875EF">
            <w:pPr>
              <w:keepNext/>
              <w:spacing w:before="0" w:after="0" w:line="320" w:lineRule="exact"/>
              <w:ind w:firstLine="0"/>
              <w:jc w:val="center"/>
            </w:pPr>
            <w:r>
              <w:rPr>
                <w:b w:val="0"/>
                <w:sz w:val="20"/>
              </w:rPr>
              <w:t>174.5376</w:t>
            </w:r>
          </w:p>
        </w:tc>
        <w:tc>
          <w:tcPr>
            <w:tcW w:w="1474" w:type="dxa"/>
            <w:tcBorders>
              <w:top w:val="nil"/>
              <w:left w:val="nil"/>
              <w:bottom w:val="nil"/>
              <w:right w:val="nil"/>
            </w:tcBorders>
            <w:tcMar>
              <w:top w:w="65" w:type="dxa"/>
              <w:left w:w="65" w:type="dxa"/>
              <w:bottom w:w="65" w:type="dxa"/>
              <w:right w:w="65" w:type="dxa"/>
            </w:tcMar>
            <w:vAlign w:val="center"/>
          </w:tcPr>
          <w:p w14:paraId="3B797B7B">
            <w:pPr>
              <w:keepNext/>
              <w:spacing w:before="0" w:after="0" w:line="320" w:lineRule="exact"/>
              <w:ind w:firstLine="0"/>
              <w:jc w:val="center"/>
            </w:pPr>
            <w:r>
              <w:rPr>
                <w:b w:val="0"/>
                <w:sz w:val="20"/>
              </w:rPr>
              <w:t>5,709.0510</w:t>
            </w:r>
          </w:p>
        </w:tc>
        <w:tc>
          <w:tcPr>
            <w:tcW w:w="1587" w:type="dxa"/>
            <w:tcBorders>
              <w:top w:val="nil"/>
              <w:left w:val="nil"/>
              <w:bottom w:val="nil"/>
              <w:right w:val="nil"/>
            </w:tcBorders>
            <w:tcMar>
              <w:top w:w="65" w:type="dxa"/>
              <w:left w:w="65" w:type="dxa"/>
              <w:bottom w:w="65" w:type="dxa"/>
              <w:right w:w="65" w:type="dxa"/>
            </w:tcMar>
            <w:vAlign w:val="center"/>
          </w:tcPr>
          <w:p w14:paraId="6C00F851">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179F413E">
            <w:pPr>
              <w:keepNext/>
              <w:spacing w:before="0" w:after="0" w:line="320" w:lineRule="exact"/>
              <w:ind w:firstLine="0"/>
              <w:jc w:val="center"/>
            </w:pPr>
            <w:r>
              <w:rPr>
                <w:b w:val="0"/>
                <w:sz w:val="20"/>
              </w:rPr>
              <w:t>586.5721</w:t>
            </w:r>
          </w:p>
        </w:tc>
        <w:tc>
          <w:tcPr>
            <w:tcW w:w="1474" w:type="dxa"/>
            <w:tcBorders>
              <w:top w:val="nil"/>
              <w:left w:val="nil"/>
              <w:bottom w:val="nil"/>
              <w:right w:val="nil"/>
            </w:tcBorders>
            <w:tcMar>
              <w:top w:w="65" w:type="dxa"/>
              <w:left w:w="65" w:type="dxa"/>
              <w:bottom w:w="65" w:type="dxa"/>
              <w:right w:w="65" w:type="dxa"/>
            </w:tcMar>
            <w:vAlign w:val="center"/>
          </w:tcPr>
          <w:p w14:paraId="37A2C3B1">
            <w:pPr>
              <w:keepNext/>
              <w:spacing w:before="0" w:after="0" w:line="320" w:lineRule="exact"/>
              <w:ind w:firstLine="0"/>
              <w:jc w:val="center"/>
            </w:pPr>
            <w:r>
              <w:rPr>
                <w:b w:val="0"/>
                <w:sz w:val="20"/>
              </w:rPr>
              <w:t>3,044.0926</w:t>
            </w:r>
          </w:p>
        </w:tc>
      </w:tr>
      <w:tr w14:paraId="6202FF46">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51311C5">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636031A">
            <w:pPr>
              <w:keepNext w:val="0"/>
              <w:spacing w:before="0" w:after="0" w:line="320" w:lineRule="exact"/>
              <w:ind w:firstLine="0"/>
              <w:jc w:val="center"/>
            </w:pPr>
            <w:r>
              <w:rPr>
                <w:b w:val="0"/>
                <w:sz w:val="20"/>
              </w:rPr>
              <w:t>2,202.1144</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848229D">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ECA8254">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ADE8FDC">
            <w:pPr>
              <w:keepNext w:val="0"/>
              <w:spacing w:before="0" w:after="0" w:line="320" w:lineRule="exact"/>
              <w:ind w:firstLine="0"/>
              <w:jc w:val="center"/>
            </w:pPr>
            <w:r>
              <w:rPr>
                <w:b w:val="0"/>
                <w:sz w:val="20"/>
              </w:rPr>
              <w:t>1,680.4504</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C6F9BE9">
            <w:pPr>
              <w:keepNext w:val="0"/>
              <w:spacing w:before="0" w:after="0" w:line="320" w:lineRule="exact"/>
              <w:ind w:firstLine="0"/>
              <w:jc w:val="center"/>
            </w:pPr>
          </w:p>
        </w:tc>
      </w:tr>
    </w:tbl>
    <w:p w14:paraId="0CC224C5">
      <w:pPr>
        <w:keepNext/>
        <w:spacing w:before="100" w:after="60" w:line="360" w:lineRule="exact"/>
        <w:ind w:firstLine="0"/>
        <w:jc w:val="center"/>
      </w:pPr>
      <w:r>
        <w:rPr>
          <w:sz w:val="21"/>
        </w:rPr>
        <w:t>表5-20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6C942A39">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10A58A1">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616343F">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481C000">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B32843C">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B83D0E9">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842CC00">
            <w:pPr>
              <w:keepNext/>
              <w:spacing w:before="0" w:after="0" w:line="320" w:lineRule="exact"/>
              <w:ind w:firstLine="0"/>
              <w:jc w:val="center"/>
            </w:pPr>
            <w:r>
              <w:rPr>
                <w:b/>
                <w:sz w:val="20"/>
              </w:rPr>
              <w:t>购电量</w:t>
            </w:r>
          </w:p>
        </w:tc>
      </w:tr>
      <w:tr w14:paraId="17343B6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7B308E9">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468AD356">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3891E87">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224EE469">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3C73942">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7C63D93F">
            <w:pPr>
              <w:keepNext/>
              <w:spacing w:before="0" w:after="0" w:line="320" w:lineRule="exact"/>
              <w:ind w:firstLine="0"/>
              <w:jc w:val="center"/>
            </w:pPr>
            <w:r>
              <w:rPr>
                <w:b w:val="0"/>
                <w:sz w:val="20"/>
              </w:rPr>
              <w:t>0.0000</w:t>
            </w:r>
          </w:p>
        </w:tc>
      </w:tr>
      <w:tr w14:paraId="7F75C2C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F31B73E">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1514369B">
            <w:pPr>
              <w:keepNext/>
              <w:spacing w:before="0" w:after="0" w:line="320" w:lineRule="exact"/>
              <w:ind w:firstLine="0"/>
              <w:jc w:val="center"/>
            </w:pPr>
            <w:r>
              <w:rPr>
                <w:b w:val="0"/>
                <w:sz w:val="20"/>
              </w:rPr>
              <w:t>124.7031</w:t>
            </w:r>
          </w:p>
        </w:tc>
        <w:tc>
          <w:tcPr>
            <w:tcW w:w="1587" w:type="dxa"/>
            <w:tcBorders>
              <w:top w:val="nil"/>
              <w:left w:val="nil"/>
              <w:bottom w:val="nil"/>
              <w:right w:val="nil"/>
            </w:tcBorders>
            <w:tcMar>
              <w:top w:w="65" w:type="dxa"/>
              <w:left w:w="65" w:type="dxa"/>
              <w:bottom w:w="65" w:type="dxa"/>
              <w:right w:w="65" w:type="dxa"/>
            </w:tcMar>
            <w:vAlign w:val="center"/>
          </w:tcPr>
          <w:p w14:paraId="6A30B64D">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4BC85E79">
            <w:pPr>
              <w:keepNext/>
              <w:spacing w:before="0" w:after="0" w:line="320" w:lineRule="exact"/>
              <w:ind w:firstLine="0"/>
              <w:jc w:val="center"/>
            </w:pPr>
            <w:r>
              <w:rPr>
                <w:b w:val="0"/>
                <w:sz w:val="20"/>
              </w:rPr>
              <w:t>421.8987</w:t>
            </w:r>
          </w:p>
        </w:tc>
        <w:tc>
          <w:tcPr>
            <w:tcW w:w="1587" w:type="dxa"/>
            <w:tcBorders>
              <w:top w:val="nil"/>
              <w:left w:val="nil"/>
              <w:bottom w:val="nil"/>
              <w:right w:val="nil"/>
            </w:tcBorders>
            <w:tcMar>
              <w:top w:w="65" w:type="dxa"/>
              <w:left w:w="65" w:type="dxa"/>
              <w:bottom w:w="65" w:type="dxa"/>
              <w:right w:w="65" w:type="dxa"/>
            </w:tcMar>
            <w:vAlign w:val="center"/>
          </w:tcPr>
          <w:p w14:paraId="61218F0B">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37BF5261">
            <w:pPr>
              <w:keepNext/>
              <w:spacing w:before="0" w:after="0" w:line="320" w:lineRule="exact"/>
              <w:ind w:firstLine="0"/>
              <w:jc w:val="center"/>
            </w:pPr>
            <w:r>
              <w:rPr>
                <w:b w:val="0"/>
                <w:sz w:val="20"/>
              </w:rPr>
              <w:t>0.0000</w:t>
            </w:r>
          </w:p>
        </w:tc>
      </w:tr>
      <w:tr w14:paraId="4E872655">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85D63F7">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7F1E4C00">
            <w:pPr>
              <w:keepNext w:val="0"/>
              <w:spacing w:before="0" w:after="0" w:line="320" w:lineRule="exact"/>
              <w:ind w:firstLine="0"/>
              <w:jc w:val="center"/>
            </w:pPr>
            <w:r>
              <w:rPr>
                <w:b w:val="0"/>
                <w:sz w:val="20"/>
              </w:rPr>
              <w:t>39,195.5367</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DFDB5F4">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C623296">
            <w:pPr>
              <w:keepNext w:val="0"/>
              <w:spacing w:before="0" w:after="0" w:line="320" w:lineRule="exact"/>
              <w:ind w:firstLine="0"/>
              <w:jc w:val="center"/>
            </w:pPr>
            <w:r>
              <w:rPr>
                <w:b w:val="0"/>
                <w:sz w:val="20"/>
              </w:rPr>
              <w:t>23,534.86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052B47D">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2CEEC196">
            <w:pPr>
              <w:keepNext w:val="0"/>
              <w:spacing w:before="0" w:after="0" w:line="320" w:lineRule="exact"/>
              <w:ind w:firstLine="0"/>
              <w:jc w:val="center"/>
            </w:pPr>
          </w:p>
        </w:tc>
      </w:tr>
    </w:tbl>
    <w:p w14:paraId="7DF81B8E">
      <w:pPr>
        <w:keepNext/>
        <w:spacing w:before="100" w:after="60" w:line="360" w:lineRule="exact"/>
        <w:ind w:firstLine="0"/>
        <w:jc w:val="center"/>
      </w:pPr>
      <w:r>
        <w:rPr>
          <w:sz w:val="21"/>
        </w:rPr>
        <w:t>表5-21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0922AA81">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D3B85B2">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64FF97A">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48909D7">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09B9270">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5696256">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1BDE794">
            <w:pPr>
              <w:keepNext/>
              <w:spacing w:before="0" w:after="0" w:line="320" w:lineRule="exact"/>
              <w:ind w:firstLine="0"/>
              <w:jc w:val="center"/>
            </w:pPr>
            <w:r>
              <w:rPr>
                <w:b/>
                <w:sz w:val="20"/>
              </w:rPr>
              <w:t>放电量</w:t>
            </w:r>
          </w:p>
        </w:tc>
      </w:tr>
      <w:tr w14:paraId="061774A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3780812">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16F2850D">
            <w:pPr>
              <w:keepNext/>
              <w:spacing w:before="0" w:after="0" w:line="320" w:lineRule="exact"/>
              <w:ind w:firstLine="0"/>
              <w:jc w:val="center"/>
            </w:pPr>
            <w:r>
              <w:rPr>
                <w:b w:val="0"/>
                <w:sz w:val="20"/>
              </w:rPr>
              <w:t>2,025.1162</w:t>
            </w:r>
          </w:p>
        </w:tc>
        <w:tc>
          <w:tcPr>
            <w:tcW w:w="1474" w:type="dxa"/>
            <w:tcBorders>
              <w:top w:val="nil"/>
              <w:left w:val="nil"/>
              <w:bottom w:val="nil"/>
              <w:right w:val="nil"/>
            </w:tcBorders>
            <w:tcMar>
              <w:top w:w="65" w:type="dxa"/>
              <w:left w:w="65" w:type="dxa"/>
              <w:bottom w:w="65" w:type="dxa"/>
              <w:right w:w="65" w:type="dxa"/>
            </w:tcMar>
            <w:vAlign w:val="center"/>
          </w:tcPr>
          <w:p w14:paraId="3CC59374">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85F1EB1">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5FF6601F">
            <w:pPr>
              <w:keepNext/>
              <w:spacing w:before="0" w:after="0" w:line="320" w:lineRule="exact"/>
              <w:ind w:firstLine="0"/>
              <w:jc w:val="center"/>
            </w:pPr>
            <w:r>
              <w:rPr>
                <w:b w:val="0"/>
                <w:sz w:val="20"/>
              </w:rPr>
              <w:t>1,380.7565</w:t>
            </w:r>
          </w:p>
        </w:tc>
        <w:tc>
          <w:tcPr>
            <w:tcW w:w="1474" w:type="dxa"/>
            <w:tcBorders>
              <w:top w:val="nil"/>
              <w:left w:val="nil"/>
              <w:bottom w:val="nil"/>
              <w:right w:val="nil"/>
            </w:tcBorders>
            <w:tcMar>
              <w:top w:w="65" w:type="dxa"/>
              <w:left w:w="65" w:type="dxa"/>
              <w:bottom w:w="65" w:type="dxa"/>
              <w:right w:w="65" w:type="dxa"/>
            </w:tcMar>
            <w:vAlign w:val="center"/>
          </w:tcPr>
          <w:p w14:paraId="28ABEF3C">
            <w:pPr>
              <w:keepNext/>
              <w:spacing w:before="0" w:after="0" w:line="320" w:lineRule="exact"/>
              <w:ind w:firstLine="0"/>
              <w:jc w:val="center"/>
            </w:pPr>
            <w:r>
              <w:rPr>
                <w:b w:val="0"/>
                <w:sz w:val="20"/>
              </w:rPr>
              <w:t>1,799.5612</w:t>
            </w:r>
          </w:p>
        </w:tc>
      </w:tr>
      <w:tr w14:paraId="551ABD3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84CD1A4">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2D5D92DF">
            <w:pPr>
              <w:keepNext/>
              <w:spacing w:before="0" w:after="0" w:line="320" w:lineRule="exact"/>
              <w:ind w:firstLine="0"/>
              <w:jc w:val="center"/>
            </w:pPr>
            <w:r>
              <w:rPr>
                <w:b w:val="0"/>
                <w:sz w:val="20"/>
              </w:rPr>
              <w:t>7,883.0107</w:t>
            </w:r>
          </w:p>
        </w:tc>
        <w:tc>
          <w:tcPr>
            <w:tcW w:w="1474" w:type="dxa"/>
            <w:tcBorders>
              <w:top w:val="nil"/>
              <w:left w:val="nil"/>
              <w:bottom w:val="nil"/>
              <w:right w:val="nil"/>
            </w:tcBorders>
            <w:tcMar>
              <w:top w:w="65" w:type="dxa"/>
              <w:left w:w="65" w:type="dxa"/>
              <w:bottom w:w="65" w:type="dxa"/>
              <w:right w:w="65" w:type="dxa"/>
            </w:tcMar>
            <w:vAlign w:val="center"/>
          </w:tcPr>
          <w:p w14:paraId="225BBF7A">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595BD293">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17799039">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4DE1EB31">
            <w:pPr>
              <w:keepNext/>
              <w:spacing w:before="0" w:after="0" w:line="320" w:lineRule="exact"/>
              <w:ind w:firstLine="0"/>
              <w:jc w:val="center"/>
            </w:pPr>
            <w:r>
              <w:rPr>
                <w:b w:val="0"/>
                <w:sz w:val="20"/>
              </w:rPr>
              <w:t>0.0000</w:t>
            </w:r>
          </w:p>
        </w:tc>
      </w:tr>
      <w:tr w14:paraId="0110DC0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EB54B7F">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7F120701">
            <w:pPr>
              <w:keepNext/>
              <w:spacing w:before="0" w:after="0" w:line="320" w:lineRule="exact"/>
              <w:ind w:firstLine="0"/>
              <w:jc w:val="center"/>
            </w:pPr>
            <w:r>
              <w:rPr>
                <w:b w:val="0"/>
                <w:sz w:val="20"/>
              </w:rPr>
              <w:t>3.3184</w:t>
            </w:r>
          </w:p>
        </w:tc>
        <w:tc>
          <w:tcPr>
            <w:tcW w:w="1474" w:type="dxa"/>
            <w:tcBorders>
              <w:top w:val="nil"/>
              <w:left w:val="nil"/>
              <w:bottom w:val="nil"/>
              <w:right w:val="nil"/>
            </w:tcBorders>
            <w:tcMar>
              <w:top w:w="65" w:type="dxa"/>
              <w:left w:w="65" w:type="dxa"/>
              <w:bottom w:w="65" w:type="dxa"/>
              <w:right w:w="65" w:type="dxa"/>
            </w:tcMar>
            <w:vAlign w:val="center"/>
          </w:tcPr>
          <w:p w14:paraId="36E0A075">
            <w:pPr>
              <w:keepNext/>
              <w:spacing w:before="0" w:after="0" w:line="320" w:lineRule="exact"/>
              <w:ind w:firstLine="0"/>
              <w:jc w:val="center"/>
            </w:pPr>
            <w:r>
              <w:rPr>
                <w:b w:val="0"/>
                <w:sz w:val="20"/>
              </w:rPr>
              <w:t>5,533.8769</w:t>
            </w:r>
          </w:p>
        </w:tc>
        <w:tc>
          <w:tcPr>
            <w:tcW w:w="1587" w:type="dxa"/>
            <w:tcBorders>
              <w:top w:val="nil"/>
              <w:left w:val="nil"/>
              <w:bottom w:val="nil"/>
              <w:right w:val="nil"/>
            </w:tcBorders>
            <w:tcMar>
              <w:top w:w="65" w:type="dxa"/>
              <w:left w:w="65" w:type="dxa"/>
              <w:bottom w:w="65" w:type="dxa"/>
              <w:right w:w="65" w:type="dxa"/>
            </w:tcMar>
            <w:vAlign w:val="center"/>
          </w:tcPr>
          <w:p w14:paraId="5CF0B492">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12FC707D">
            <w:pPr>
              <w:keepNext/>
              <w:spacing w:before="0" w:after="0" w:line="320" w:lineRule="exact"/>
              <w:ind w:firstLine="0"/>
              <w:jc w:val="center"/>
            </w:pPr>
            <w:r>
              <w:rPr>
                <w:b w:val="0"/>
                <w:sz w:val="20"/>
              </w:rPr>
              <w:t>2,357.3932</w:t>
            </w:r>
          </w:p>
        </w:tc>
        <w:tc>
          <w:tcPr>
            <w:tcW w:w="1474" w:type="dxa"/>
            <w:tcBorders>
              <w:top w:val="nil"/>
              <w:left w:val="nil"/>
              <w:bottom w:val="nil"/>
              <w:right w:val="nil"/>
            </w:tcBorders>
            <w:tcMar>
              <w:top w:w="65" w:type="dxa"/>
              <w:left w:w="65" w:type="dxa"/>
              <w:bottom w:w="65" w:type="dxa"/>
              <w:right w:w="65" w:type="dxa"/>
            </w:tcMar>
            <w:vAlign w:val="center"/>
          </w:tcPr>
          <w:p w14:paraId="1A73CA58">
            <w:pPr>
              <w:keepNext/>
              <w:spacing w:before="0" w:after="0" w:line="320" w:lineRule="exact"/>
              <w:ind w:firstLine="0"/>
              <w:jc w:val="center"/>
            </w:pPr>
            <w:r>
              <w:rPr>
                <w:b w:val="0"/>
                <w:sz w:val="20"/>
              </w:rPr>
              <w:t>2,506.6821</w:t>
            </w:r>
          </w:p>
        </w:tc>
      </w:tr>
      <w:tr w14:paraId="231E3A66">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F928317">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AE27CA5">
            <w:pPr>
              <w:keepNext w:val="0"/>
              <w:spacing w:before="0" w:after="0" w:line="320" w:lineRule="exact"/>
              <w:ind w:firstLine="0"/>
              <w:jc w:val="center"/>
            </w:pPr>
            <w:r>
              <w:rPr>
                <w:b w:val="0"/>
                <w:sz w:val="20"/>
              </w:rPr>
              <w:t>2,639.5173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EBEC987">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93F2E8C">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B1127DF">
            <w:pPr>
              <w:keepNext w:val="0"/>
              <w:spacing w:before="0" w:after="0" w:line="320" w:lineRule="exact"/>
              <w:ind w:firstLine="0"/>
              <w:jc w:val="center"/>
            </w:pPr>
            <w:r>
              <w:rPr>
                <w:b w:val="0"/>
                <w:sz w:val="20"/>
              </w:rPr>
              <w:t>3,990.6860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DEEA548">
            <w:pPr>
              <w:keepNext w:val="0"/>
              <w:spacing w:before="0" w:after="0" w:line="320" w:lineRule="exact"/>
              <w:ind w:firstLine="0"/>
              <w:jc w:val="center"/>
            </w:pPr>
          </w:p>
        </w:tc>
      </w:tr>
    </w:tbl>
    <w:p w14:paraId="325281D0">
      <w:pPr>
        <w:keepNext/>
        <w:spacing w:before="100" w:after="60" w:line="360" w:lineRule="exact"/>
        <w:ind w:firstLine="0"/>
        <w:jc w:val="center"/>
      </w:pPr>
      <w:r>
        <w:rPr>
          <w:sz w:val="21"/>
        </w:rPr>
        <w:t>表5-22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4C6D7771">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D33670A">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E3149F3">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55E2861">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745484D">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34C5C30">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B76D3F2">
            <w:pPr>
              <w:keepNext/>
              <w:spacing w:before="0" w:after="0" w:line="320" w:lineRule="exact"/>
              <w:ind w:firstLine="0"/>
              <w:jc w:val="center"/>
            </w:pPr>
            <w:r>
              <w:rPr>
                <w:b/>
                <w:sz w:val="20"/>
              </w:rPr>
              <w:t>购电量</w:t>
            </w:r>
          </w:p>
        </w:tc>
      </w:tr>
      <w:tr w14:paraId="03E7CA4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A17361E">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7535065A">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92EBE3B">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9284E1D">
            <w:pPr>
              <w:keepNext/>
              <w:spacing w:before="0" w:after="0" w:line="320" w:lineRule="exact"/>
              <w:ind w:firstLine="0"/>
              <w:jc w:val="center"/>
            </w:pPr>
            <w:r>
              <w:rPr>
                <w:b w:val="0"/>
                <w:sz w:val="20"/>
              </w:rPr>
              <w:t>439.0507</w:t>
            </w:r>
          </w:p>
        </w:tc>
        <w:tc>
          <w:tcPr>
            <w:tcW w:w="1587" w:type="dxa"/>
            <w:tcBorders>
              <w:top w:val="nil"/>
              <w:left w:val="nil"/>
              <w:bottom w:val="nil"/>
              <w:right w:val="nil"/>
            </w:tcBorders>
            <w:tcMar>
              <w:top w:w="65" w:type="dxa"/>
              <w:left w:w="65" w:type="dxa"/>
              <w:bottom w:w="65" w:type="dxa"/>
              <w:right w:w="65" w:type="dxa"/>
            </w:tcMar>
            <w:vAlign w:val="center"/>
          </w:tcPr>
          <w:p w14:paraId="60492436">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357DB147">
            <w:pPr>
              <w:keepNext/>
              <w:spacing w:before="0" w:after="0" w:line="320" w:lineRule="exact"/>
              <w:ind w:firstLine="0"/>
              <w:jc w:val="center"/>
            </w:pPr>
            <w:r>
              <w:rPr>
                <w:b w:val="0"/>
                <w:sz w:val="20"/>
              </w:rPr>
              <w:t>0.0000</w:t>
            </w:r>
          </w:p>
        </w:tc>
      </w:tr>
      <w:tr w14:paraId="2830442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13C4578">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5400D0BA">
            <w:pPr>
              <w:keepNext/>
              <w:spacing w:before="0" w:after="0" w:line="320" w:lineRule="exact"/>
              <w:ind w:firstLine="0"/>
              <w:jc w:val="center"/>
            </w:pPr>
            <w:r>
              <w:rPr>
                <w:b w:val="0"/>
                <w:sz w:val="20"/>
              </w:rPr>
              <w:t>582.8025</w:t>
            </w:r>
          </w:p>
        </w:tc>
        <w:tc>
          <w:tcPr>
            <w:tcW w:w="1587" w:type="dxa"/>
            <w:tcBorders>
              <w:top w:val="nil"/>
              <w:left w:val="nil"/>
              <w:bottom w:val="nil"/>
              <w:right w:val="nil"/>
            </w:tcBorders>
            <w:tcMar>
              <w:top w:w="65" w:type="dxa"/>
              <w:left w:w="65" w:type="dxa"/>
              <w:bottom w:w="65" w:type="dxa"/>
              <w:right w:w="65" w:type="dxa"/>
            </w:tcMar>
            <w:vAlign w:val="center"/>
          </w:tcPr>
          <w:p w14:paraId="306B0A2D">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2869553F">
            <w:pPr>
              <w:keepNext/>
              <w:spacing w:before="0" w:after="0" w:line="320" w:lineRule="exact"/>
              <w:ind w:firstLine="0"/>
              <w:jc w:val="center"/>
            </w:pPr>
            <w:r>
              <w:rPr>
                <w:b w:val="0"/>
                <w:sz w:val="20"/>
              </w:rPr>
              <w:t>676.0235</w:t>
            </w:r>
          </w:p>
        </w:tc>
        <w:tc>
          <w:tcPr>
            <w:tcW w:w="1587" w:type="dxa"/>
            <w:tcBorders>
              <w:top w:val="nil"/>
              <w:left w:val="nil"/>
              <w:bottom w:val="nil"/>
              <w:right w:val="nil"/>
            </w:tcBorders>
            <w:tcMar>
              <w:top w:w="65" w:type="dxa"/>
              <w:left w:w="65" w:type="dxa"/>
              <w:bottom w:w="65" w:type="dxa"/>
              <w:right w:w="65" w:type="dxa"/>
            </w:tcMar>
            <w:vAlign w:val="center"/>
          </w:tcPr>
          <w:p w14:paraId="6DF6E10F">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7733F85">
            <w:pPr>
              <w:keepNext/>
              <w:spacing w:before="0" w:after="0" w:line="320" w:lineRule="exact"/>
              <w:ind w:firstLine="0"/>
              <w:jc w:val="center"/>
            </w:pPr>
            <w:r>
              <w:rPr>
                <w:b w:val="0"/>
                <w:sz w:val="20"/>
              </w:rPr>
              <w:t>0.0000</w:t>
            </w:r>
          </w:p>
        </w:tc>
      </w:tr>
      <w:tr w14:paraId="7409615B">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F0903B7">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73FB8569">
            <w:pPr>
              <w:keepNext w:val="0"/>
              <w:spacing w:before="0" w:after="0" w:line="320" w:lineRule="exact"/>
              <w:ind w:firstLine="0"/>
              <w:jc w:val="center"/>
            </w:pPr>
            <w:r>
              <w:rPr>
                <w:b w:val="0"/>
                <w:sz w:val="20"/>
              </w:rPr>
              <w:t>72,730.8991</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95E6E30">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6228D5A">
            <w:pPr>
              <w:keepNext w:val="0"/>
              <w:spacing w:before="0" w:after="0" w:line="320" w:lineRule="exact"/>
              <w:ind w:firstLine="0"/>
              <w:jc w:val="center"/>
            </w:pPr>
            <w:r>
              <w:rPr>
                <w:b w:val="0"/>
                <w:sz w:val="20"/>
              </w:rPr>
              <w:t>45,783.96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4653A6C">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597211B2">
            <w:pPr>
              <w:keepNext w:val="0"/>
              <w:spacing w:before="0" w:after="0" w:line="320" w:lineRule="exact"/>
              <w:ind w:firstLine="0"/>
              <w:jc w:val="center"/>
            </w:pPr>
          </w:p>
        </w:tc>
      </w:tr>
    </w:tbl>
    <w:p w14:paraId="38C361CF">
      <w:pPr>
        <w:keepNext/>
        <w:spacing w:before="100" w:after="60" w:line="360" w:lineRule="exact"/>
        <w:ind w:firstLine="0"/>
        <w:jc w:val="center"/>
      </w:pPr>
      <w:r>
        <w:rPr>
          <w:sz w:val="21"/>
        </w:rPr>
        <w:t>表5-23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2FE3E0E0">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A592187">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AA09848">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407908A">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3D951DB">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09CFD2B">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D2E781B">
            <w:pPr>
              <w:keepNext/>
              <w:spacing w:before="0" w:after="0" w:line="320" w:lineRule="exact"/>
              <w:ind w:firstLine="0"/>
              <w:jc w:val="center"/>
            </w:pPr>
            <w:r>
              <w:rPr>
                <w:b/>
                <w:sz w:val="20"/>
              </w:rPr>
              <w:t>放电量</w:t>
            </w:r>
          </w:p>
        </w:tc>
      </w:tr>
      <w:tr w14:paraId="7AACF6F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31EB91E">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2664AE6D">
            <w:pPr>
              <w:keepNext/>
              <w:spacing w:before="0" w:after="0" w:line="320" w:lineRule="exact"/>
              <w:ind w:firstLine="0"/>
              <w:jc w:val="center"/>
            </w:pPr>
            <w:r>
              <w:rPr>
                <w:b w:val="0"/>
                <w:sz w:val="20"/>
              </w:rPr>
              <w:t>8,522.5849</w:t>
            </w:r>
          </w:p>
        </w:tc>
        <w:tc>
          <w:tcPr>
            <w:tcW w:w="1474" w:type="dxa"/>
            <w:tcBorders>
              <w:top w:val="nil"/>
              <w:left w:val="nil"/>
              <w:bottom w:val="nil"/>
              <w:right w:val="nil"/>
            </w:tcBorders>
            <w:tcMar>
              <w:top w:w="65" w:type="dxa"/>
              <w:left w:w="65" w:type="dxa"/>
              <w:bottom w:w="65" w:type="dxa"/>
              <w:right w:w="65" w:type="dxa"/>
            </w:tcMar>
            <w:vAlign w:val="center"/>
          </w:tcPr>
          <w:p w14:paraId="3B1330B1">
            <w:pPr>
              <w:keepNext/>
              <w:spacing w:before="0" w:after="0" w:line="320" w:lineRule="exact"/>
              <w:ind w:firstLine="0"/>
              <w:jc w:val="center"/>
            </w:pPr>
            <w:r>
              <w:rPr>
                <w:b w:val="0"/>
                <w:sz w:val="20"/>
              </w:rPr>
              <w:t>76.4939</w:t>
            </w:r>
          </w:p>
        </w:tc>
        <w:tc>
          <w:tcPr>
            <w:tcW w:w="1587" w:type="dxa"/>
            <w:tcBorders>
              <w:top w:val="nil"/>
              <w:left w:val="nil"/>
              <w:bottom w:val="nil"/>
              <w:right w:val="nil"/>
            </w:tcBorders>
            <w:tcMar>
              <w:top w:w="65" w:type="dxa"/>
              <w:left w:w="65" w:type="dxa"/>
              <w:bottom w:w="65" w:type="dxa"/>
              <w:right w:w="65" w:type="dxa"/>
            </w:tcMar>
            <w:vAlign w:val="center"/>
          </w:tcPr>
          <w:p w14:paraId="557277B6">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0CAEB12F">
            <w:pPr>
              <w:keepNext/>
              <w:spacing w:before="0" w:after="0" w:line="320" w:lineRule="exact"/>
              <w:ind w:firstLine="0"/>
              <w:jc w:val="center"/>
            </w:pPr>
            <w:r>
              <w:rPr>
                <w:b w:val="0"/>
                <w:sz w:val="20"/>
              </w:rPr>
              <w:t>1,864.4549</w:t>
            </w:r>
          </w:p>
        </w:tc>
        <w:tc>
          <w:tcPr>
            <w:tcW w:w="1474" w:type="dxa"/>
            <w:tcBorders>
              <w:top w:val="nil"/>
              <w:left w:val="nil"/>
              <w:bottom w:val="nil"/>
              <w:right w:val="nil"/>
            </w:tcBorders>
            <w:tcMar>
              <w:top w:w="65" w:type="dxa"/>
              <w:left w:w="65" w:type="dxa"/>
              <w:bottom w:w="65" w:type="dxa"/>
              <w:right w:w="65" w:type="dxa"/>
            </w:tcMar>
            <w:vAlign w:val="center"/>
          </w:tcPr>
          <w:p w14:paraId="6D442C76">
            <w:pPr>
              <w:keepNext/>
              <w:spacing w:before="0" w:after="0" w:line="320" w:lineRule="exact"/>
              <w:ind w:firstLine="0"/>
              <w:jc w:val="center"/>
            </w:pPr>
            <w:r>
              <w:rPr>
                <w:b w:val="0"/>
                <w:sz w:val="20"/>
              </w:rPr>
              <w:t>6,721.1732</w:t>
            </w:r>
          </w:p>
        </w:tc>
      </w:tr>
      <w:tr w14:paraId="07B154A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FDF4215">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713F9056">
            <w:pPr>
              <w:keepNext/>
              <w:spacing w:before="0" w:after="0" w:line="320" w:lineRule="exact"/>
              <w:ind w:firstLine="0"/>
              <w:jc w:val="center"/>
            </w:pPr>
            <w:r>
              <w:rPr>
                <w:b w:val="0"/>
                <w:sz w:val="20"/>
              </w:rPr>
              <w:t>5,898.2149</w:t>
            </w:r>
          </w:p>
        </w:tc>
        <w:tc>
          <w:tcPr>
            <w:tcW w:w="1474" w:type="dxa"/>
            <w:tcBorders>
              <w:top w:val="nil"/>
              <w:left w:val="nil"/>
              <w:bottom w:val="nil"/>
              <w:right w:val="nil"/>
            </w:tcBorders>
            <w:tcMar>
              <w:top w:w="65" w:type="dxa"/>
              <w:left w:w="65" w:type="dxa"/>
              <w:bottom w:w="65" w:type="dxa"/>
              <w:right w:w="65" w:type="dxa"/>
            </w:tcMar>
            <w:vAlign w:val="center"/>
          </w:tcPr>
          <w:p w14:paraId="306B5741">
            <w:pPr>
              <w:keepNext/>
              <w:spacing w:before="0" w:after="0" w:line="320" w:lineRule="exact"/>
              <w:ind w:firstLine="0"/>
              <w:jc w:val="center"/>
            </w:pPr>
            <w:r>
              <w:rPr>
                <w:b w:val="0"/>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2DA2C85A">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7C4FDFBB">
            <w:pPr>
              <w:keepNext/>
              <w:spacing w:before="0" w:after="0" w:line="320" w:lineRule="exact"/>
              <w:ind w:firstLine="0"/>
              <w:jc w:val="center"/>
            </w:pPr>
            <w:r>
              <w:rPr>
                <w:b w:val="0"/>
                <w:sz w:val="20"/>
              </w:rPr>
              <w:t>4,937.7984</w:t>
            </w:r>
          </w:p>
        </w:tc>
        <w:tc>
          <w:tcPr>
            <w:tcW w:w="1474" w:type="dxa"/>
            <w:tcBorders>
              <w:top w:val="nil"/>
              <w:left w:val="nil"/>
              <w:bottom w:val="nil"/>
              <w:right w:val="nil"/>
            </w:tcBorders>
            <w:tcMar>
              <w:top w:w="65" w:type="dxa"/>
              <w:left w:w="65" w:type="dxa"/>
              <w:bottom w:w="65" w:type="dxa"/>
              <w:right w:w="65" w:type="dxa"/>
            </w:tcMar>
            <w:vAlign w:val="center"/>
          </w:tcPr>
          <w:p w14:paraId="38D0D198">
            <w:pPr>
              <w:keepNext/>
              <w:spacing w:before="0" w:after="0" w:line="320" w:lineRule="exact"/>
              <w:ind w:firstLine="0"/>
              <w:jc w:val="center"/>
            </w:pPr>
            <w:r>
              <w:rPr>
                <w:b w:val="0"/>
                <w:sz w:val="20"/>
              </w:rPr>
              <w:t>412.1953</w:t>
            </w:r>
          </w:p>
        </w:tc>
      </w:tr>
      <w:tr w14:paraId="725590A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1478767">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6770C88F">
            <w:pPr>
              <w:keepNext/>
              <w:spacing w:before="0" w:after="0" w:line="320" w:lineRule="exact"/>
              <w:ind w:firstLine="0"/>
              <w:jc w:val="center"/>
            </w:pPr>
            <w:r>
              <w:rPr>
                <w:b w:val="0"/>
                <w:sz w:val="20"/>
              </w:rPr>
              <w:t>182.4415</w:t>
            </w:r>
          </w:p>
        </w:tc>
        <w:tc>
          <w:tcPr>
            <w:tcW w:w="1474" w:type="dxa"/>
            <w:tcBorders>
              <w:top w:val="nil"/>
              <w:left w:val="nil"/>
              <w:bottom w:val="nil"/>
              <w:right w:val="nil"/>
            </w:tcBorders>
            <w:tcMar>
              <w:top w:w="65" w:type="dxa"/>
              <w:left w:w="65" w:type="dxa"/>
              <w:bottom w:w="65" w:type="dxa"/>
              <w:right w:w="65" w:type="dxa"/>
            </w:tcMar>
            <w:vAlign w:val="center"/>
          </w:tcPr>
          <w:p w14:paraId="3E8D6478">
            <w:pPr>
              <w:keepNext/>
              <w:spacing w:before="0" w:after="0" w:line="320" w:lineRule="exact"/>
              <w:ind w:firstLine="0"/>
              <w:jc w:val="center"/>
            </w:pPr>
            <w:r>
              <w:rPr>
                <w:b w:val="0"/>
                <w:sz w:val="20"/>
              </w:rPr>
              <w:t>5,975.3091</w:t>
            </w:r>
          </w:p>
        </w:tc>
        <w:tc>
          <w:tcPr>
            <w:tcW w:w="1587" w:type="dxa"/>
            <w:tcBorders>
              <w:top w:val="nil"/>
              <w:left w:val="nil"/>
              <w:bottom w:val="nil"/>
              <w:right w:val="nil"/>
            </w:tcBorders>
            <w:tcMar>
              <w:top w:w="65" w:type="dxa"/>
              <w:left w:w="65" w:type="dxa"/>
              <w:bottom w:w="65" w:type="dxa"/>
              <w:right w:w="65" w:type="dxa"/>
            </w:tcMar>
            <w:vAlign w:val="center"/>
          </w:tcPr>
          <w:p w14:paraId="36F106EC">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76C41B05">
            <w:pPr>
              <w:keepNext/>
              <w:spacing w:before="0" w:after="0" w:line="320" w:lineRule="exact"/>
              <w:ind w:firstLine="0"/>
              <w:jc w:val="center"/>
            </w:pPr>
            <w:r>
              <w:rPr>
                <w:b w:val="0"/>
                <w:sz w:val="20"/>
              </w:rPr>
              <w:t>925.2721</w:t>
            </w:r>
          </w:p>
        </w:tc>
        <w:tc>
          <w:tcPr>
            <w:tcW w:w="1474" w:type="dxa"/>
            <w:tcBorders>
              <w:top w:val="nil"/>
              <w:left w:val="nil"/>
              <w:bottom w:val="nil"/>
              <w:right w:val="nil"/>
            </w:tcBorders>
            <w:tcMar>
              <w:top w:w="65" w:type="dxa"/>
              <w:left w:w="65" w:type="dxa"/>
              <w:bottom w:w="65" w:type="dxa"/>
              <w:right w:w="65" w:type="dxa"/>
            </w:tcMar>
            <w:vAlign w:val="center"/>
          </w:tcPr>
          <w:p w14:paraId="15C24267">
            <w:pPr>
              <w:keepNext/>
              <w:spacing w:before="0" w:after="0" w:line="320" w:lineRule="exact"/>
              <w:ind w:firstLine="0"/>
              <w:jc w:val="center"/>
            </w:pPr>
            <w:r>
              <w:rPr>
                <w:b w:val="0"/>
                <w:sz w:val="20"/>
              </w:rPr>
              <w:t>2,805.0885</w:t>
            </w:r>
          </w:p>
        </w:tc>
      </w:tr>
      <w:tr w14:paraId="25871C8F">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0BFDAD09">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DC07E97">
            <w:pPr>
              <w:keepNext w:val="0"/>
              <w:spacing w:before="0" w:after="0" w:line="320" w:lineRule="exact"/>
              <w:ind w:firstLine="0"/>
              <w:jc w:val="center"/>
            </w:pPr>
            <w:r>
              <w:rPr>
                <w:b w:val="0"/>
                <w:sz w:val="20"/>
              </w:rPr>
              <w:t>1,808.0385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81201AB">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5654AB9">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259BBE2">
            <w:pPr>
              <w:keepNext w:val="0"/>
              <w:spacing w:before="0" w:after="0" w:line="320" w:lineRule="exact"/>
              <w:ind w:firstLine="0"/>
              <w:jc w:val="center"/>
            </w:pPr>
            <w:r>
              <w:rPr>
                <w:b w:val="0"/>
                <w:sz w:val="20"/>
              </w:rPr>
              <w:t>2,031.4222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C65EE60">
            <w:pPr>
              <w:keepNext w:val="0"/>
              <w:spacing w:before="0" w:after="0" w:line="320" w:lineRule="exact"/>
              <w:ind w:firstLine="0"/>
              <w:jc w:val="center"/>
            </w:pPr>
          </w:p>
        </w:tc>
      </w:tr>
    </w:tbl>
    <w:p w14:paraId="6134B3D5">
      <w:pPr>
        <w:keepNext/>
        <w:spacing w:before="100" w:after="60" w:line="360" w:lineRule="exact"/>
        <w:ind w:firstLine="0"/>
        <w:jc w:val="center"/>
      </w:pPr>
      <w:r>
        <w:rPr>
          <w:sz w:val="21"/>
        </w:rPr>
        <w:t>表5-24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767FF7B2">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3B49E88">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AFDE493">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7FF2AFE">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7CA72EA">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F7CDA35">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BF880AB">
            <w:pPr>
              <w:keepNext/>
              <w:spacing w:before="0" w:after="0" w:line="320" w:lineRule="exact"/>
              <w:ind w:firstLine="0"/>
              <w:jc w:val="center"/>
            </w:pPr>
            <w:r>
              <w:rPr>
                <w:b/>
                <w:sz w:val="20"/>
              </w:rPr>
              <w:t>购电量</w:t>
            </w:r>
          </w:p>
        </w:tc>
      </w:tr>
      <w:tr w14:paraId="6C4A733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9B30B83">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54DD3FEC">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EE94EF9">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6A0AC6DD">
            <w:pPr>
              <w:keepNext/>
              <w:spacing w:before="0" w:after="0" w:line="320" w:lineRule="exact"/>
              <w:ind w:firstLine="0"/>
              <w:jc w:val="center"/>
            </w:pPr>
            <w:r>
              <w:rPr>
                <w:b w:val="0"/>
                <w:sz w:val="20"/>
              </w:rPr>
              <w:t>952.2926</w:t>
            </w:r>
          </w:p>
        </w:tc>
        <w:tc>
          <w:tcPr>
            <w:tcW w:w="1587" w:type="dxa"/>
            <w:tcBorders>
              <w:top w:val="nil"/>
              <w:left w:val="nil"/>
              <w:bottom w:val="nil"/>
              <w:right w:val="nil"/>
            </w:tcBorders>
            <w:tcMar>
              <w:top w:w="65" w:type="dxa"/>
              <w:left w:w="65" w:type="dxa"/>
              <w:bottom w:w="65" w:type="dxa"/>
              <w:right w:w="65" w:type="dxa"/>
            </w:tcMar>
            <w:vAlign w:val="center"/>
          </w:tcPr>
          <w:p w14:paraId="5E752470">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4D993E6E">
            <w:pPr>
              <w:keepNext/>
              <w:spacing w:before="0" w:after="0" w:line="320" w:lineRule="exact"/>
              <w:ind w:firstLine="0"/>
              <w:jc w:val="center"/>
            </w:pPr>
            <w:r>
              <w:rPr>
                <w:b w:val="0"/>
                <w:sz w:val="20"/>
              </w:rPr>
              <w:t>0.0000</w:t>
            </w:r>
          </w:p>
        </w:tc>
      </w:tr>
      <w:tr w14:paraId="2410F01B">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6D2EAA4">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6370A15B">
            <w:pPr>
              <w:keepNext/>
              <w:spacing w:before="0" w:after="0" w:line="320" w:lineRule="exact"/>
              <w:ind w:firstLine="0"/>
              <w:jc w:val="center"/>
            </w:pPr>
            <w:r>
              <w:rPr>
                <w:b w:val="0"/>
                <w:sz w:val="20"/>
              </w:rPr>
              <w:t>774.1051</w:t>
            </w:r>
          </w:p>
        </w:tc>
        <w:tc>
          <w:tcPr>
            <w:tcW w:w="1587" w:type="dxa"/>
            <w:tcBorders>
              <w:top w:val="nil"/>
              <w:left w:val="nil"/>
              <w:bottom w:val="nil"/>
              <w:right w:val="nil"/>
            </w:tcBorders>
            <w:tcMar>
              <w:top w:w="65" w:type="dxa"/>
              <w:left w:w="65" w:type="dxa"/>
              <w:bottom w:w="65" w:type="dxa"/>
              <w:right w:w="65" w:type="dxa"/>
            </w:tcMar>
            <w:vAlign w:val="center"/>
          </w:tcPr>
          <w:p w14:paraId="5101A6A5">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050CDD7F">
            <w:pPr>
              <w:keepNext/>
              <w:spacing w:before="0" w:after="0" w:line="320" w:lineRule="exact"/>
              <w:ind w:firstLine="0"/>
              <w:jc w:val="center"/>
            </w:pPr>
            <w:r>
              <w:rPr>
                <w:b w:val="0"/>
                <w:sz w:val="20"/>
              </w:rPr>
              <w:t>730.2102</w:t>
            </w:r>
          </w:p>
        </w:tc>
        <w:tc>
          <w:tcPr>
            <w:tcW w:w="1587" w:type="dxa"/>
            <w:tcBorders>
              <w:top w:val="nil"/>
              <w:left w:val="nil"/>
              <w:bottom w:val="nil"/>
              <w:right w:val="nil"/>
            </w:tcBorders>
            <w:tcMar>
              <w:top w:w="65" w:type="dxa"/>
              <w:left w:w="65" w:type="dxa"/>
              <w:bottom w:w="65" w:type="dxa"/>
              <w:right w:w="65" w:type="dxa"/>
            </w:tcMar>
            <w:vAlign w:val="center"/>
          </w:tcPr>
          <w:p w14:paraId="65B1A362">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0282E74E">
            <w:pPr>
              <w:keepNext/>
              <w:spacing w:before="0" w:after="0" w:line="320" w:lineRule="exact"/>
              <w:ind w:firstLine="0"/>
              <w:jc w:val="center"/>
            </w:pPr>
            <w:r>
              <w:rPr>
                <w:b w:val="0"/>
                <w:sz w:val="20"/>
              </w:rPr>
              <w:t>0.0000</w:t>
            </w:r>
          </w:p>
        </w:tc>
      </w:tr>
      <w:tr w14:paraId="5360DADF">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5D0A272">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616E8BBC">
            <w:pPr>
              <w:keepNext w:val="0"/>
              <w:spacing w:before="0" w:after="0" w:line="320" w:lineRule="exact"/>
              <w:ind w:firstLine="0"/>
              <w:jc w:val="center"/>
            </w:pPr>
            <w:r>
              <w:rPr>
                <w:b w:val="0"/>
                <w:sz w:val="20"/>
              </w:rPr>
              <w:t>97,742.2025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688E864">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B04F722">
            <w:pPr>
              <w:keepNext w:val="0"/>
              <w:spacing w:before="0" w:after="0" w:line="320" w:lineRule="exact"/>
              <w:ind w:firstLine="0"/>
              <w:jc w:val="center"/>
            </w:pPr>
            <w:r>
              <w:rPr>
                <w:b w:val="0"/>
                <w:sz w:val="20"/>
              </w:rPr>
              <w:t>62,649.23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744BE60">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7AAE94ED">
            <w:pPr>
              <w:keepNext w:val="0"/>
              <w:spacing w:before="0" w:after="0" w:line="320" w:lineRule="exact"/>
              <w:ind w:firstLine="0"/>
              <w:jc w:val="center"/>
            </w:pPr>
          </w:p>
        </w:tc>
      </w:tr>
    </w:tbl>
    <w:p w14:paraId="2B829DC5">
      <w:pPr>
        <w:keepNext/>
        <w:spacing w:before="100" w:after="60" w:line="360" w:lineRule="exact"/>
        <w:ind w:firstLine="0"/>
        <w:jc w:val="center"/>
      </w:pPr>
      <w:r>
        <w:rPr>
          <w:sz w:val="21"/>
        </w:rPr>
        <w:t>表5-25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2DDA5245">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617CCBE">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6AA7E9E">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BAF38F5">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22ACE6D">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279BC4">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2CF7A0E">
            <w:pPr>
              <w:keepNext/>
              <w:spacing w:before="0" w:after="0" w:line="320" w:lineRule="exact"/>
              <w:ind w:firstLine="0"/>
              <w:jc w:val="center"/>
            </w:pPr>
            <w:r>
              <w:rPr>
                <w:b/>
                <w:sz w:val="20"/>
              </w:rPr>
              <w:t>放电量</w:t>
            </w:r>
          </w:p>
        </w:tc>
      </w:tr>
      <w:tr w14:paraId="3B47509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F9E6327">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0BB7E890">
            <w:pPr>
              <w:keepNext/>
              <w:spacing w:before="0" w:after="0" w:line="320" w:lineRule="exact"/>
              <w:ind w:firstLine="0"/>
              <w:jc w:val="center"/>
            </w:pPr>
            <w:r>
              <w:rPr>
                <w:b w:val="0"/>
                <w:sz w:val="20"/>
              </w:rPr>
              <w:t>9,014.6331</w:t>
            </w:r>
          </w:p>
        </w:tc>
        <w:tc>
          <w:tcPr>
            <w:tcW w:w="1474" w:type="dxa"/>
            <w:tcBorders>
              <w:top w:val="nil"/>
              <w:left w:val="nil"/>
              <w:bottom w:val="nil"/>
              <w:right w:val="nil"/>
            </w:tcBorders>
            <w:tcMar>
              <w:top w:w="65" w:type="dxa"/>
              <w:left w:w="65" w:type="dxa"/>
              <w:bottom w:w="65" w:type="dxa"/>
              <w:right w:w="65" w:type="dxa"/>
            </w:tcMar>
            <w:vAlign w:val="center"/>
          </w:tcPr>
          <w:p w14:paraId="2A52FAF2">
            <w:pPr>
              <w:keepNext/>
              <w:spacing w:before="0" w:after="0" w:line="320" w:lineRule="exact"/>
              <w:ind w:firstLine="0"/>
              <w:jc w:val="center"/>
            </w:pPr>
            <w:r>
              <w:rPr>
                <w:b w:val="0"/>
                <w:sz w:val="20"/>
              </w:rPr>
              <w:t>42.3126</w:t>
            </w:r>
          </w:p>
        </w:tc>
        <w:tc>
          <w:tcPr>
            <w:tcW w:w="1587" w:type="dxa"/>
            <w:tcBorders>
              <w:top w:val="nil"/>
              <w:left w:val="nil"/>
              <w:bottom w:val="nil"/>
              <w:right w:val="nil"/>
            </w:tcBorders>
            <w:tcMar>
              <w:top w:w="65" w:type="dxa"/>
              <w:left w:w="65" w:type="dxa"/>
              <w:bottom w:w="65" w:type="dxa"/>
              <w:right w:w="65" w:type="dxa"/>
            </w:tcMar>
            <w:vAlign w:val="center"/>
          </w:tcPr>
          <w:p w14:paraId="33E7B15B">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14C687DF">
            <w:pPr>
              <w:keepNext/>
              <w:spacing w:before="0" w:after="0" w:line="320" w:lineRule="exact"/>
              <w:ind w:firstLine="0"/>
              <w:jc w:val="center"/>
            </w:pPr>
            <w:r>
              <w:rPr>
                <w:b w:val="0"/>
                <w:sz w:val="20"/>
              </w:rPr>
              <w:t>1,882.7950</w:t>
            </w:r>
          </w:p>
        </w:tc>
        <w:tc>
          <w:tcPr>
            <w:tcW w:w="1474" w:type="dxa"/>
            <w:tcBorders>
              <w:top w:val="nil"/>
              <w:left w:val="nil"/>
              <w:bottom w:val="nil"/>
              <w:right w:val="nil"/>
            </w:tcBorders>
            <w:tcMar>
              <w:top w:w="65" w:type="dxa"/>
              <w:left w:w="65" w:type="dxa"/>
              <w:bottom w:w="65" w:type="dxa"/>
              <w:right w:w="65" w:type="dxa"/>
            </w:tcMar>
            <w:vAlign w:val="center"/>
          </w:tcPr>
          <w:p w14:paraId="3A329C92">
            <w:pPr>
              <w:keepNext/>
              <w:spacing w:before="0" w:after="0" w:line="320" w:lineRule="exact"/>
              <w:ind w:firstLine="0"/>
              <w:jc w:val="center"/>
            </w:pPr>
            <w:r>
              <w:rPr>
                <w:b w:val="0"/>
                <w:sz w:val="20"/>
              </w:rPr>
              <w:t>1,669.3056</w:t>
            </w:r>
          </w:p>
        </w:tc>
      </w:tr>
      <w:tr w14:paraId="62DB16B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DDF7EDC">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5198C322">
            <w:pPr>
              <w:keepNext/>
              <w:spacing w:before="0" w:after="0" w:line="320" w:lineRule="exact"/>
              <w:ind w:firstLine="0"/>
              <w:jc w:val="center"/>
            </w:pPr>
            <w:r>
              <w:rPr>
                <w:b w:val="0"/>
                <w:sz w:val="20"/>
              </w:rPr>
              <w:t>5,494.4980</w:t>
            </w:r>
          </w:p>
        </w:tc>
        <w:tc>
          <w:tcPr>
            <w:tcW w:w="1474" w:type="dxa"/>
            <w:tcBorders>
              <w:top w:val="nil"/>
              <w:left w:val="nil"/>
              <w:bottom w:val="nil"/>
              <w:right w:val="nil"/>
            </w:tcBorders>
            <w:tcMar>
              <w:top w:w="65" w:type="dxa"/>
              <w:left w:w="65" w:type="dxa"/>
              <w:bottom w:w="65" w:type="dxa"/>
              <w:right w:w="65" w:type="dxa"/>
            </w:tcMar>
            <w:vAlign w:val="center"/>
          </w:tcPr>
          <w:p w14:paraId="454588CA">
            <w:pPr>
              <w:keepNext/>
              <w:spacing w:before="0" w:after="0" w:line="320" w:lineRule="exact"/>
              <w:ind w:firstLine="0"/>
              <w:jc w:val="center"/>
            </w:pPr>
            <w:r>
              <w:rPr>
                <w:b w:val="0"/>
                <w:sz w:val="20"/>
              </w:rPr>
              <w:t>7,236.4164</w:t>
            </w:r>
          </w:p>
        </w:tc>
        <w:tc>
          <w:tcPr>
            <w:tcW w:w="1587" w:type="dxa"/>
            <w:tcBorders>
              <w:top w:val="nil"/>
              <w:left w:val="nil"/>
              <w:bottom w:val="nil"/>
              <w:right w:val="nil"/>
            </w:tcBorders>
            <w:tcMar>
              <w:top w:w="65" w:type="dxa"/>
              <w:left w:w="65" w:type="dxa"/>
              <w:bottom w:w="65" w:type="dxa"/>
              <w:right w:w="65" w:type="dxa"/>
            </w:tcMar>
            <w:vAlign w:val="center"/>
          </w:tcPr>
          <w:p w14:paraId="0EBB1E21">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4FD88B42">
            <w:pPr>
              <w:keepNext/>
              <w:spacing w:before="0" w:after="0" w:line="320" w:lineRule="exact"/>
              <w:ind w:firstLine="0"/>
              <w:jc w:val="center"/>
            </w:pPr>
            <w:r>
              <w:rPr>
                <w:b w:val="0"/>
                <w:sz w:val="20"/>
              </w:rPr>
              <w:t>7,333.5369</w:t>
            </w:r>
          </w:p>
        </w:tc>
        <w:tc>
          <w:tcPr>
            <w:tcW w:w="1474" w:type="dxa"/>
            <w:tcBorders>
              <w:top w:val="nil"/>
              <w:left w:val="nil"/>
              <w:bottom w:val="nil"/>
              <w:right w:val="nil"/>
            </w:tcBorders>
            <w:tcMar>
              <w:top w:w="65" w:type="dxa"/>
              <w:left w:w="65" w:type="dxa"/>
              <w:bottom w:w="65" w:type="dxa"/>
              <w:right w:w="65" w:type="dxa"/>
            </w:tcMar>
            <w:vAlign w:val="center"/>
          </w:tcPr>
          <w:p w14:paraId="4923972E">
            <w:pPr>
              <w:keepNext/>
              <w:spacing w:before="0" w:after="0" w:line="320" w:lineRule="exact"/>
              <w:ind w:firstLine="0"/>
              <w:jc w:val="center"/>
            </w:pPr>
            <w:r>
              <w:rPr>
                <w:b w:val="0"/>
                <w:sz w:val="20"/>
              </w:rPr>
              <w:t>2,306.5261</w:t>
            </w:r>
          </w:p>
        </w:tc>
      </w:tr>
      <w:tr w14:paraId="769D591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A62A031">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1B9A5743">
            <w:pPr>
              <w:keepNext/>
              <w:spacing w:before="0" w:after="0" w:line="320" w:lineRule="exact"/>
              <w:ind w:firstLine="0"/>
              <w:jc w:val="center"/>
            </w:pPr>
            <w:r>
              <w:rPr>
                <w:b w:val="0"/>
                <w:sz w:val="20"/>
              </w:rPr>
              <w:t>20.6683</w:t>
            </w:r>
          </w:p>
        </w:tc>
        <w:tc>
          <w:tcPr>
            <w:tcW w:w="1474" w:type="dxa"/>
            <w:tcBorders>
              <w:top w:val="nil"/>
              <w:left w:val="nil"/>
              <w:bottom w:val="nil"/>
              <w:right w:val="nil"/>
            </w:tcBorders>
            <w:tcMar>
              <w:top w:w="65" w:type="dxa"/>
              <w:left w:w="65" w:type="dxa"/>
              <w:bottom w:w="65" w:type="dxa"/>
              <w:right w:w="65" w:type="dxa"/>
            </w:tcMar>
            <w:vAlign w:val="center"/>
          </w:tcPr>
          <w:p w14:paraId="7913C9BF">
            <w:pPr>
              <w:keepNext/>
              <w:spacing w:before="0" w:after="0" w:line="320" w:lineRule="exact"/>
              <w:ind w:firstLine="0"/>
              <w:jc w:val="center"/>
            </w:pPr>
            <w:r>
              <w:rPr>
                <w:b w:val="0"/>
                <w:sz w:val="20"/>
              </w:rPr>
              <w:t>5,541.6255</w:t>
            </w:r>
          </w:p>
        </w:tc>
        <w:tc>
          <w:tcPr>
            <w:tcW w:w="1587" w:type="dxa"/>
            <w:tcBorders>
              <w:top w:val="nil"/>
              <w:left w:val="nil"/>
              <w:bottom w:val="nil"/>
              <w:right w:val="nil"/>
            </w:tcBorders>
            <w:tcMar>
              <w:top w:w="65" w:type="dxa"/>
              <w:left w:w="65" w:type="dxa"/>
              <w:bottom w:w="65" w:type="dxa"/>
              <w:right w:w="65" w:type="dxa"/>
            </w:tcMar>
            <w:vAlign w:val="center"/>
          </w:tcPr>
          <w:p w14:paraId="32E798D3">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6BC62CA4">
            <w:pPr>
              <w:keepNext/>
              <w:spacing w:before="0" w:after="0" w:line="320" w:lineRule="exact"/>
              <w:ind w:firstLine="0"/>
              <w:jc w:val="center"/>
            </w:pPr>
            <w:r>
              <w:rPr>
                <w:b w:val="0"/>
                <w:sz w:val="20"/>
              </w:rPr>
              <w:t>444.7648</w:t>
            </w:r>
          </w:p>
        </w:tc>
        <w:tc>
          <w:tcPr>
            <w:tcW w:w="1474" w:type="dxa"/>
            <w:tcBorders>
              <w:top w:val="nil"/>
              <w:left w:val="nil"/>
              <w:bottom w:val="nil"/>
              <w:right w:val="nil"/>
            </w:tcBorders>
            <w:tcMar>
              <w:top w:w="65" w:type="dxa"/>
              <w:left w:w="65" w:type="dxa"/>
              <w:bottom w:w="65" w:type="dxa"/>
              <w:right w:w="65" w:type="dxa"/>
            </w:tcMar>
            <w:vAlign w:val="center"/>
          </w:tcPr>
          <w:p w14:paraId="2F929E32">
            <w:pPr>
              <w:keepNext/>
              <w:spacing w:before="0" w:after="0" w:line="320" w:lineRule="exact"/>
              <w:ind w:firstLine="0"/>
              <w:jc w:val="center"/>
            </w:pPr>
            <w:r>
              <w:rPr>
                <w:b w:val="0"/>
                <w:sz w:val="20"/>
              </w:rPr>
              <w:t>2,994.5754</w:t>
            </w:r>
          </w:p>
        </w:tc>
      </w:tr>
      <w:tr w14:paraId="1D185AEB">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2478EF20">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E0934BB">
            <w:pPr>
              <w:keepNext w:val="0"/>
              <w:spacing w:before="0" w:after="0" w:line="320" w:lineRule="exact"/>
              <w:ind w:firstLine="0"/>
              <w:jc w:val="center"/>
            </w:pPr>
            <w:r>
              <w:rPr>
                <w:b w:val="0"/>
                <w:sz w:val="20"/>
              </w:rPr>
              <w:t>1,952.1507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9DE9ECD">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375C8D4">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FB480AA">
            <w:pPr>
              <w:keepNext w:val="0"/>
              <w:spacing w:before="0" w:after="0" w:line="320" w:lineRule="exact"/>
              <w:ind w:firstLine="0"/>
              <w:jc w:val="center"/>
            </w:pPr>
            <w:r>
              <w:rPr>
                <w:b w:val="0"/>
                <w:sz w:val="20"/>
              </w:rPr>
              <w:t>1,734.2221</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AACFA87">
            <w:pPr>
              <w:keepNext w:val="0"/>
              <w:spacing w:before="0" w:after="0" w:line="320" w:lineRule="exact"/>
              <w:ind w:firstLine="0"/>
              <w:jc w:val="center"/>
            </w:pPr>
          </w:p>
        </w:tc>
      </w:tr>
    </w:tbl>
    <w:p w14:paraId="35A9EFF4">
      <w:pPr>
        <w:keepNext/>
        <w:spacing w:before="100" w:after="60" w:line="360" w:lineRule="exact"/>
        <w:ind w:firstLine="0"/>
        <w:jc w:val="center"/>
      </w:pPr>
      <w:r>
        <w:rPr>
          <w:sz w:val="21"/>
        </w:rPr>
        <w:t>表5-26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74FC6481">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33818D9">
            <w:pPr>
              <w:keepNext/>
              <w:spacing w:before="0" w:after="0" w:line="32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BFE2952">
            <w:pPr>
              <w:keepNext/>
              <w:spacing w:before="0" w:after="0" w:line="32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7E327B5">
            <w:pPr>
              <w:keepNext/>
              <w:spacing w:before="0" w:after="0" w:line="32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4B8DE3D">
            <w:pPr>
              <w:keepNext/>
              <w:spacing w:before="0" w:after="0" w:line="32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13C72AC">
            <w:pPr>
              <w:keepNext/>
              <w:spacing w:before="0" w:after="0" w:line="32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FDE446F">
            <w:pPr>
              <w:keepNext/>
              <w:spacing w:before="0" w:after="0" w:line="32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BAAB1DB">
            <w:pPr>
              <w:keepNext/>
              <w:spacing w:before="0" w:after="0" w:line="32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7BFD88F">
            <w:pPr>
              <w:keepNext/>
              <w:spacing w:before="0" w:after="0" w:line="320" w:lineRule="exact"/>
              <w:ind w:firstLine="0"/>
              <w:jc w:val="center"/>
            </w:pPr>
            <w:r>
              <w:rPr>
                <w:b/>
                <w:sz w:val="18"/>
              </w:rPr>
              <w:t>12-21购电量</w:t>
            </w:r>
          </w:p>
        </w:tc>
      </w:tr>
      <w:tr w14:paraId="39FCB772">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4BF133E1">
            <w:pPr>
              <w:keepNext/>
              <w:spacing w:before="0" w:after="0" w:line="320" w:lineRule="exact"/>
              <w:ind w:firstLine="0"/>
              <w:jc w:val="center"/>
            </w:pPr>
            <w:r>
              <w:rPr>
                <w:b w:val="0"/>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0ACFF817">
            <w:pPr>
              <w:keepNext/>
              <w:spacing w:before="0" w:after="0" w:line="320" w:lineRule="exact"/>
              <w:ind w:firstLine="0"/>
              <w:jc w:val="center"/>
            </w:pPr>
            <w:r>
              <w:rPr>
                <w:b w:val="0"/>
                <w:sz w:val="18"/>
              </w:rPr>
              <w:t>212.2604</w:t>
            </w:r>
          </w:p>
        </w:tc>
        <w:tc>
          <w:tcPr>
            <w:tcW w:w="1247" w:type="dxa"/>
            <w:tcBorders>
              <w:top w:val="nil"/>
              <w:left w:val="nil"/>
              <w:bottom w:val="nil"/>
              <w:right w:val="nil"/>
            </w:tcBorders>
            <w:tcMar>
              <w:top w:w="65" w:type="dxa"/>
              <w:left w:w="65" w:type="dxa"/>
              <w:bottom w:w="65" w:type="dxa"/>
              <w:right w:w="65" w:type="dxa"/>
            </w:tcMar>
            <w:vAlign w:val="center"/>
          </w:tcPr>
          <w:p w14:paraId="27A5A531">
            <w:pPr>
              <w:keepNext/>
              <w:spacing w:before="0" w:after="0" w:line="320" w:lineRule="exact"/>
              <w:ind w:firstLine="0"/>
              <w:jc w:val="center"/>
            </w:pPr>
            <w:r>
              <w:rPr>
                <w:b w:val="0"/>
                <w:sz w:val="18"/>
              </w:rPr>
              <w:t>无</w:t>
            </w:r>
          </w:p>
        </w:tc>
        <w:tc>
          <w:tcPr>
            <w:tcW w:w="1020" w:type="dxa"/>
            <w:tcBorders>
              <w:top w:val="nil"/>
              <w:left w:val="nil"/>
              <w:bottom w:val="nil"/>
              <w:right w:val="nil"/>
            </w:tcBorders>
            <w:tcMar>
              <w:top w:w="65" w:type="dxa"/>
              <w:left w:w="65" w:type="dxa"/>
              <w:bottom w:w="65" w:type="dxa"/>
              <w:right w:w="65" w:type="dxa"/>
            </w:tcMar>
            <w:vAlign w:val="center"/>
          </w:tcPr>
          <w:p w14:paraId="785D02E4">
            <w:pPr>
              <w:keepNext/>
              <w:spacing w:before="0" w:after="0" w:line="320" w:lineRule="exact"/>
              <w:ind w:firstLine="0"/>
              <w:jc w:val="center"/>
            </w:pPr>
            <w:r>
              <w:rPr>
                <w:b w:val="0"/>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2F5050D0">
            <w:pPr>
              <w:keepNext/>
              <w:spacing w:before="0" w:after="0" w:line="320" w:lineRule="exact"/>
              <w:ind w:firstLine="0"/>
              <w:jc w:val="center"/>
            </w:pPr>
            <w:r>
              <w:rPr>
                <w:b w:val="0"/>
                <w:sz w:val="18"/>
              </w:rPr>
              <w:t>20:20-20:30</w:t>
            </w:r>
          </w:p>
        </w:tc>
        <w:tc>
          <w:tcPr>
            <w:tcW w:w="1020" w:type="dxa"/>
            <w:tcBorders>
              <w:top w:val="nil"/>
              <w:left w:val="nil"/>
              <w:bottom w:val="nil"/>
              <w:right w:val="nil"/>
            </w:tcBorders>
            <w:tcMar>
              <w:top w:w="65" w:type="dxa"/>
              <w:left w:w="65" w:type="dxa"/>
              <w:bottom w:w="65" w:type="dxa"/>
              <w:right w:w="65" w:type="dxa"/>
            </w:tcMar>
            <w:vAlign w:val="center"/>
          </w:tcPr>
          <w:p w14:paraId="04724347">
            <w:pPr>
              <w:keepNext/>
              <w:spacing w:before="0" w:after="0" w:line="320" w:lineRule="exact"/>
              <w:ind w:firstLine="0"/>
              <w:jc w:val="center"/>
            </w:pPr>
            <w:r>
              <w:rPr>
                <w:b w:val="0"/>
                <w:sz w:val="18"/>
              </w:rPr>
              <w:t>6.3750</w:t>
            </w:r>
          </w:p>
        </w:tc>
        <w:tc>
          <w:tcPr>
            <w:tcW w:w="1247" w:type="dxa"/>
            <w:tcBorders>
              <w:top w:val="nil"/>
              <w:left w:val="nil"/>
              <w:bottom w:val="nil"/>
              <w:right w:val="nil"/>
            </w:tcBorders>
            <w:tcMar>
              <w:top w:w="65" w:type="dxa"/>
              <w:left w:w="65" w:type="dxa"/>
              <w:bottom w:w="65" w:type="dxa"/>
              <w:right w:w="65" w:type="dxa"/>
            </w:tcMar>
            <w:vAlign w:val="center"/>
          </w:tcPr>
          <w:p w14:paraId="3836D8B2">
            <w:pPr>
              <w:keepNext/>
              <w:spacing w:before="0" w:after="0" w:line="320" w:lineRule="exact"/>
              <w:ind w:firstLine="0"/>
              <w:jc w:val="center"/>
            </w:pPr>
            <w:r>
              <w:rPr>
                <w:b w:val="0"/>
                <w:sz w:val="18"/>
              </w:rPr>
              <w:t>07:50-08:00</w:t>
            </w:r>
          </w:p>
        </w:tc>
        <w:tc>
          <w:tcPr>
            <w:tcW w:w="1020" w:type="dxa"/>
            <w:tcBorders>
              <w:top w:val="nil"/>
              <w:left w:val="nil"/>
              <w:bottom w:val="nil"/>
              <w:right w:val="nil"/>
            </w:tcBorders>
            <w:tcMar>
              <w:top w:w="65" w:type="dxa"/>
              <w:left w:w="65" w:type="dxa"/>
              <w:bottom w:w="65" w:type="dxa"/>
              <w:right w:w="65" w:type="dxa"/>
            </w:tcMar>
            <w:vAlign w:val="center"/>
          </w:tcPr>
          <w:p w14:paraId="0472D474">
            <w:pPr>
              <w:keepNext/>
              <w:spacing w:before="0" w:after="0" w:line="320" w:lineRule="exact"/>
              <w:ind w:firstLine="0"/>
              <w:jc w:val="center"/>
            </w:pPr>
            <w:r>
              <w:rPr>
                <w:b w:val="0"/>
                <w:sz w:val="18"/>
              </w:rPr>
              <w:t>12.0105</w:t>
            </w:r>
          </w:p>
        </w:tc>
      </w:tr>
      <w:tr w14:paraId="0DAFC1EB">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223CF8FE">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15F38A8">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52A8787D">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DCC0126">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6EAB0165">
            <w:pPr>
              <w:keepNext w:val="0"/>
              <w:spacing w:before="0" w:after="0" w:line="320" w:lineRule="exact"/>
              <w:ind w:firstLine="0"/>
              <w:jc w:val="center"/>
            </w:pPr>
            <w:r>
              <w:rPr>
                <w:b w:val="0"/>
                <w:sz w:val="18"/>
              </w:rPr>
              <w:t>21:20-21:50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903CE34">
            <w:pPr>
              <w:keepNext w:val="0"/>
              <w:spacing w:before="0" w:after="0" w:line="320" w:lineRule="exact"/>
              <w:ind w:firstLine="0"/>
              <w:jc w:val="center"/>
            </w:pPr>
            <w:r>
              <w:rPr>
                <w:b w:val="0"/>
                <w:sz w:val="18"/>
              </w:rPr>
              <w:t>138.4320</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1575D956">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4A9AEC20">
            <w:pPr>
              <w:keepNext w:val="0"/>
              <w:spacing w:before="0" w:after="0" w:line="320" w:lineRule="exact"/>
              <w:ind w:firstLine="0"/>
              <w:jc w:val="center"/>
            </w:pPr>
            <w:r>
              <w:rPr>
                <w:b w:val="0"/>
                <w:sz w:val="18"/>
              </w:rPr>
              <w:t>—</w:t>
            </w:r>
          </w:p>
        </w:tc>
      </w:tr>
    </w:tbl>
    <w:p w14:paraId="57E1B8B0">
      <w:pPr>
        <w:keepNext/>
        <w:spacing w:before="100" w:after="60" w:line="360" w:lineRule="exact"/>
        <w:ind w:firstLine="0"/>
        <w:jc w:val="center"/>
      </w:pPr>
      <w:r>
        <w:rPr>
          <w:sz w:val="21"/>
        </w:rPr>
        <w:t>表5-27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18C45C0C">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F72D71">
            <w:pPr>
              <w:keepNext/>
              <w:spacing w:before="0" w:after="0" w:line="32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B683D6">
            <w:pPr>
              <w:keepNext/>
              <w:spacing w:before="0" w:after="0" w:line="32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5745FCA">
            <w:pPr>
              <w:keepNext/>
              <w:spacing w:before="0" w:after="0" w:line="32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2DE2C3E">
            <w:pPr>
              <w:keepNext/>
              <w:spacing w:before="0" w:after="0" w:line="32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511CEFF">
            <w:pPr>
              <w:keepNext/>
              <w:spacing w:before="0" w:after="0" w:line="320" w:lineRule="exact"/>
              <w:ind w:firstLine="0"/>
              <w:jc w:val="center"/>
            </w:pPr>
            <w:r>
              <w:rPr>
                <w:b/>
                <w:sz w:val="20"/>
              </w:rPr>
              <w:t>总费用</w:t>
            </w:r>
          </w:p>
        </w:tc>
      </w:tr>
      <w:tr w14:paraId="2B7754BD">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74C95A57">
            <w:pPr>
              <w:keepNext/>
              <w:spacing w:before="0" w:after="0" w:line="320" w:lineRule="exact"/>
              <w:ind w:firstLine="0"/>
              <w:jc w:val="center"/>
            </w:pPr>
            <w:r>
              <w:rPr>
                <w:b w:val="0"/>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50FDA79C">
            <w:pPr>
              <w:keepNext/>
              <w:spacing w:before="0" w:after="0" w:line="320" w:lineRule="exact"/>
              <w:ind w:firstLine="0"/>
              <w:jc w:val="center"/>
            </w:pPr>
            <w:r>
              <w:rPr>
                <w:b w:val="0"/>
                <w:sz w:val="20"/>
              </w:rPr>
              <w:t>41,927.74</w:t>
            </w:r>
          </w:p>
        </w:tc>
        <w:tc>
          <w:tcPr>
            <w:tcW w:w="1814" w:type="dxa"/>
            <w:tcBorders>
              <w:top w:val="nil"/>
              <w:left w:val="nil"/>
              <w:bottom w:val="nil"/>
              <w:right w:val="nil"/>
            </w:tcBorders>
            <w:tcMar>
              <w:top w:w="65" w:type="dxa"/>
              <w:left w:w="65" w:type="dxa"/>
              <w:bottom w:w="65" w:type="dxa"/>
              <w:right w:w="65" w:type="dxa"/>
            </w:tcMar>
            <w:vAlign w:val="center"/>
          </w:tcPr>
          <w:p w14:paraId="2D879C17">
            <w:pPr>
              <w:keepNext/>
              <w:spacing w:before="0" w:after="0" w:line="320" w:lineRule="exact"/>
              <w:ind w:firstLine="0"/>
              <w:jc w:val="center"/>
            </w:pPr>
            <w:r>
              <w:rPr>
                <w:b w:val="0"/>
                <w:sz w:val="20"/>
              </w:rPr>
              <w:t>3,100.82</w:t>
            </w:r>
          </w:p>
        </w:tc>
        <w:tc>
          <w:tcPr>
            <w:tcW w:w="1814" w:type="dxa"/>
            <w:tcBorders>
              <w:top w:val="nil"/>
              <w:left w:val="nil"/>
              <w:bottom w:val="nil"/>
              <w:right w:val="nil"/>
            </w:tcBorders>
            <w:tcMar>
              <w:top w:w="65" w:type="dxa"/>
              <w:left w:w="65" w:type="dxa"/>
              <w:bottom w:w="65" w:type="dxa"/>
              <w:right w:w="65" w:type="dxa"/>
            </w:tcMar>
            <w:vAlign w:val="center"/>
          </w:tcPr>
          <w:p w14:paraId="158556D0">
            <w:pPr>
              <w:keepNext/>
              <w:spacing w:before="0" w:after="0" w:line="320" w:lineRule="exact"/>
              <w:ind w:firstLine="0"/>
              <w:jc w:val="center"/>
            </w:pPr>
            <w:r>
              <w:rPr>
                <w:b w:val="0"/>
                <w:sz w:val="20"/>
              </w:rPr>
              <w:t>1,029.39</w:t>
            </w:r>
          </w:p>
        </w:tc>
        <w:tc>
          <w:tcPr>
            <w:tcW w:w="1928" w:type="dxa"/>
            <w:tcBorders>
              <w:top w:val="nil"/>
              <w:left w:val="nil"/>
              <w:bottom w:val="nil"/>
              <w:right w:val="nil"/>
            </w:tcBorders>
            <w:tcMar>
              <w:top w:w="65" w:type="dxa"/>
              <w:left w:w="65" w:type="dxa"/>
              <w:bottom w:w="65" w:type="dxa"/>
              <w:right w:w="65" w:type="dxa"/>
            </w:tcMar>
            <w:vAlign w:val="center"/>
          </w:tcPr>
          <w:p w14:paraId="6C2D0156">
            <w:pPr>
              <w:keepNext/>
              <w:spacing w:before="0" w:after="0" w:line="320" w:lineRule="exact"/>
              <w:ind w:firstLine="0"/>
              <w:jc w:val="center"/>
            </w:pPr>
            <w:r>
              <w:rPr>
                <w:b w:val="0"/>
                <w:sz w:val="20"/>
              </w:rPr>
              <w:t>46,057.96</w:t>
            </w:r>
          </w:p>
        </w:tc>
      </w:tr>
      <w:tr w14:paraId="527BF004">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5BAC459C">
            <w:pPr>
              <w:keepNext/>
              <w:spacing w:before="0" w:after="0" w:line="320" w:lineRule="exact"/>
              <w:ind w:firstLine="0"/>
              <w:jc w:val="center"/>
            </w:pPr>
            <w:r>
              <w:rPr>
                <w:b w:val="0"/>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36ED98EC">
            <w:pPr>
              <w:keepNext/>
              <w:spacing w:before="0" w:after="0" w:line="320" w:lineRule="exact"/>
              <w:ind w:firstLine="0"/>
              <w:jc w:val="center"/>
            </w:pPr>
            <w:r>
              <w:rPr>
                <w:b w:val="0"/>
                <w:sz w:val="20"/>
              </w:rPr>
              <w:t>23,534.86</w:t>
            </w:r>
          </w:p>
        </w:tc>
        <w:tc>
          <w:tcPr>
            <w:tcW w:w="1814" w:type="dxa"/>
            <w:tcBorders>
              <w:top w:val="nil"/>
              <w:left w:val="nil"/>
              <w:bottom w:val="nil"/>
              <w:right w:val="nil"/>
            </w:tcBorders>
            <w:tcMar>
              <w:top w:w="65" w:type="dxa"/>
              <w:left w:w="65" w:type="dxa"/>
              <w:bottom w:w="65" w:type="dxa"/>
              <w:right w:w="65" w:type="dxa"/>
            </w:tcMar>
            <w:vAlign w:val="center"/>
          </w:tcPr>
          <w:p w14:paraId="4DAB8E19">
            <w:pPr>
              <w:keepNext/>
              <w:spacing w:before="0" w:after="0" w:line="320" w:lineRule="exact"/>
              <w:ind w:firstLine="0"/>
              <w:jc w:val="center"/>
            </w:pPr>
            <w:r>
              <w:rPr>
                <w:b w:val="0"/>
                <w:sz w:val="20"/>
              </w:rPr>
              <w:t>-449.60</w:t>
            </w:r>
          </w:p>
        </w:tc>
        <w:tc>
          <w:tcPr>
            <w:tcW w:w="1814" w:type="dxa"/>
            <w:tcBorders>
              <w:top w:val="nil"/>
              <w:left w:val="nil"/>
              <w:bottom w:val="nil"/>
              <w:right w:val="nil"/>
            </w:tcBorders>
            <w:tcMar>
              <w:top w:w="65" w:type="dxa"/>
              <w:left w:w="65" w:type="dxa"/>
              <w:bottom w:w="65" w:type="dxa"/>
              <w:right w:w="65" w:type="dxa"/>
            </w:tcMar>
            <w:vAlign w:val="center"/>
          </w:tcPr>
          <w:p w14:paraId="6123645F">
            <w:pPr>
              <w:keepNext/>
              <w:spacing w:before="0" w:after="0" w:line="320" w:lineRule="exact"/>
              <w:ind w:firstLine="0"/>
              <w:jc w:val="center"/>
            </w:pPr>
            <w:r>
              <w:rPr>
                <w:b w:val="0"/>
                <w:sz w:val="20"/>
              </w:rPr>
              <w:t>0.00</w:t>
            </w:r>
          </w:p>
        </w:tc>
        <w:tc>
          <w:tcPr>
            <w:tcW w:w="1928" w:type="dxa"/>
            <w:tcBorders>
              <w:top w:val="nil"/>
              <w:left w:val="nil"/>
              <w:bottom w:val="nil"/>
              <w:right w:val="nil"/>
            </w:tcBorders>
            <w:tcMar>
              <w:top w:w="65" w:type="dxa"/>
              <w:left w:w="65" w:type="dxa"/>
              <w:bottom w:w="65" w:type="dxa"/>
              <w:right w:w="65" w:type="dxa"/>
            </w:tcMar>
            <w:vAlign w:val="center"/>
          </w:tcPr>
          <w:p w14:paraId="220685F8">
            <w:pPr>
              <w:keepNext/>
              <w:spacing w:before="0" w:after="0" w:line="320" w:lineRule="exact"/>
              <w:ind w:firstLine="0"/>
              <w:jc w:val="center"/>
            </w:pPr>
            <w:r>
              <w:rPr>
                <w:b w:val="0"/>
                <w:sz w:val="20"/>
              </w:rPr>
              <w:t>23,085.25</w:t>
            </w:r>
          </w:p>
        </w:tc>
      </w:tr>
      <w:tr w14:paraId="0A2E3397">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515F8145">
            <w:pPr>
              <w:keepNext/>
              <w:spacing w:before="0" w:after="0" w:line="320" w:lineRule="exact"/>
              <w:ind w:firstLine="0"/>
              <w:jc w:val="center"/>
            </w:pPr>
            <w:r>
              <w:rPr>
                <w:b w:val="0"/>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7AAD86D4">
            <w:pPr>
              <w:keepNext/>
              <w:spacing w:before="0" w:after="0" w:line="320" w:lineRule="exact"/>
              <w:ind w:firstLine="0"/>
              <w:jc w:val="center"/>
            </w:pPr>
            <w:r>
              <w:rPr>
                <w:b w:val="0"/>
                <w:sz w:val="20"/>
              </w:rPr>
              <w:t>45,783.96</w:t>
            </w:r>
          </w:p>
        </w:tc>
        <w:tc>
          <w:tcPr>
            <w:tcW w:w="1814" w:type="dxa"/>
            <w:tcBorders>
              <w:top w:val="nil"/>
              <w:left w:val="nil"/>
              <w:bottom w:val="nil"/>
              <w:right w:val="nil"/>
            </w:tcBorders>
            <w:tcMar>
              <w:top w:w="65" w:type="dxa"/>
              <w:left w:w="65" w:type="dxa"/>
              <w:bottom w:w="65" w:type="dxa"/>
              <w:right w:w="65" w:type="dxa"/>
            </w:tcMar>
            <w:vAlign w:val="center"/>
          </w:tcPr>
          <w:p w14:paraId="486979B6">
            <w:pPr>
              <w:keepNext/>
              <w:spacing w:before="0" w:after="0" w:line="320" w:lineRule="exact"/>
              <w:ind w:firstLine="0"/>
              <w:jc w:val="center"/>
            </w:pPr>
            <w:r>
              <w:rPr>
                <w:b w:val="0"/>
                <w:sz w:val="20"/>
              </w:rPr>
              <w:t>-1,483.70</w:t>
            </w:r>
          </w:p>
        </w:tc>
        <w:tc>
          <w:tcPr>
            <w:tcW w:w="1814" w:type="dxa"/>
            <w:tcBorders>
              <w:top w:val="nil"/>
              <w:left w:val="nil"/>
              <w:bottom w:val="nil"/>
              <w:right w:val="nil"/>
            </w:tcBorders>
            <w:tcMar>
              <w:top w:w="65" w:type="dxa"/>
              <w:left w:w="65" w:type="dxa"/>
              <w:bottom w:w="65" w:type="dxa"/>
              <w:right w:w="65" w:type="dxa"/>
            </w:tcMar>
            <w:vAlign w:val="center"/>
          </w:tcPr>
          <w:p w14:paraId="148BF383">
            <w:pPr>
              <w:keepNext/>
              <w:spacing w:before="0" w:after="0" w:line="320" w:lineRule="exact"/>
              <w:ind w:firstLine="0"/>
              <w:jc w:val="center"/>
            </w:pPr>
            <w:r>
              <w:rPr>
                <w:b w:val="0"/>
                <w:sz w:val="20"/>
              </w:rPr>
              <w:t>678.98</w:t>
            </w:r>
          </w:p>
        </w:tc>
        <w:tc>
          <w:tcPr>
            <w:tcW w:w="1928" w:type="dxa"/>
            <w:tcBorders>
              <w:top w:val="nil"/>
              <w:left w:val="nil"/>
              <w:bottom w:val="nil"/>
              <w:right w:val="nil"/>
            </w:tcBorders>
            <w:tcMar>
              <w:top w:w="65" w:type="dxa"/>
              <w:left w:w="65" w:type="dxa"/>
              <w:bottom w:w="65" w:type="dxa"/>
              <w:right w:w="65" w:type="dxa"/>
            </w:tcMar>
            <w:vAlign w:val="center"/>
          </w:tcPr>
          <w:p w14:paraId="42810967">
            <w:pPr>
              <w:keepNext/>
              <w:spacing w:before="0" w:after="0" w:line="320" w:lineRule="exact"/>
              <w:ind w:firstLine="0"/>
              <w:jc w:val="center"/>
            </w:pPr>
            <w:r>
              <w:rPr>
                <w:b w:val="0"/>
                <w:sz w:val="20"/>
              </w:rPr>
              <w:t>44,979.24</w:t>
            </w:r>
          </w:p>
        </w:tc>
      </w:tr>
      <w:tr w14:paraId="0C762477">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5880903D">
            <w:pPr>
              <w:keepNext w:val="0"/>
              <w:spacing w:before="0" w:after="0" w:line="320" w:lineRule="exact"/>
              <w:ind w:firstLine="0"/>
              <w:jc w:val="center"/>
            </w:pPr>
            <w:r>
              <w:rPr>
                <w:b w:val="0"/>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0A0B71B2">
            <w:pPr>
              <w:keepNext w:val="0"/>
              <w:spacing w:before="0" w:after="0" w:line="320" w:lineRule="exact"/>
              <w:ind w:firstLine="0"/>
              <w:jc w:val="center"/>
            </w:pPr>
            <w:r>
              <w:rPr>
                <w:b w:val="0"/>
                <w:sz w:val="20"/>
              </w:rPr>
              <w:t>62,649.23</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6245C306">
            <w:pPr>
              <w:keepNext w:val="0"/>
              <w:spacing w:before="0" w:after="0" w:line="320" w:lineRule="exact"/>
              <w:ind w:firstLine="0"/>
              <w:jc w:val="center"/>
            </w:pPr>
            <w:r>
              <w:rPr>
                <w:b w:val="0"/>
                <w:sz w:val="20"/>
              </w:rPr>
              <w:t>1,781.88</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19AE382C">
            <w:pPr>
              <w:keepNext w:val="0"/>
              <w:spacing w:before="0" w:after="0" w:line="320" w:lineRule="exact"/>
              <w:ind w:firstLine="0"/>
              <w:jc w:val="center"/>
            </w:pPr>
            <w:r>
              <w:rPr>
                <w:b w:val="0"/>
                <w:sz w:val="20"/>
              </w:rPr>
              <w:t>69.76</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372C196A">
            <w:pPr>
              <w:keepNext w:val="0"/>
              <w:spacing w:before="0" w:after="0" w:line="320" w:lineRule="exact"/>
              <w:ind w:firstLine="0"/>
              <w:jc w:val="center"/>
            </w:pPr>
            <w:r>
              <w:rPr>
                <w:b w:val="0"/>
                <w:sz w:val="20"/>
              </w:rPr>
              <w:t>64,500.87</w:t>
            </w:r>
          </w:p>
        </w:tc>
      </w:tr>
    </w:tbl>
    <w:p w14:paraId="060E86AB">
      <w:pPr>
        <w:keepNext/>
        <w:spacing w:before="100" w:after="60" w:line="360" w:lineRule="exact"/>
        <w:ind w:firstLine="0"/>
        <w:jc w:val="center"/>
      </w:pPr>
      <w:r>
        <w:rPr>
          <w:sz w:val="21"/>
        </w:rPr>
        <w:t>表5-28 调整后的最终常规购电量</w:t>
      </w:r>
    </w:p>
    <w:tbl>
      <w:tblPr>
        <w:tblStyle w:val="32"/>
        <w:tblW w:w="0" w:type="auto"/>
        <w:jc w:val="center"/>
        <w:tblLayout w:type="fixed"/>
        <w:tblCellMar>
          <w:top w:w="0" w:type="dxa"/>
          <w:left w:w="108" w:type="dxa"/>
          <w:bottom w:w="0" w:type="dxa"/>
          <w:right w:w="108" w:type="dxa"/>
        </w:tblCellMar>
      </w:tblPr>
      <w:tblGrid>
        <w:gridCol w:w="794"/>
        <w:gridCol w:w="1020"/>
        <w:gridCol w:w="1020"/>
        <w:gridCol w:w="1020"/>
        <w:gridCol w:w="1020"/>
        <w:gridCol w:w="1020"/>
        <w:gridCol w:w="1020"/>
        <w:gridCol w:w="2154"/>
      </w:tblGrid>
      <w:tr w14:paraId="39FC0CB9">
        <w:tblPrEx>
          <w:tblCellMar>
            <w:top w:w="0" w:type="dxa"/>
            <w:left w:w="108" w:type="dxa"/>
            <w:bottom w:w="0" w:type="dxa"/>
            <w:right w:w="108" w:type="dxa"/>
          </w:tblCellMar>
        </w:tblPrEx>
        <w:trPr>
          <w:cantSplit/>
          <w:tblHeader/>
          <w:jc w:val="center"/>
        </w:trPr>
        <w:tc>
          <w:tcPr>
            <w:tcW w:w="79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A1672D4">
            <w:pPr>
              <w:keepNext/>
              <w:spacing w:before="0" w:after="0" w:line="320" w:lineRule="exact"/>
              <w:ind w:firstLine="0"/>
              <w:jc w:val="center"/>
            </w:pPr>
            <w:r>
              <w:rPr>
                <w:b/>
                <w:sz w:val="19"/>
              </w:rPr>
              <w:t>日期</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E12375F">
            <w:pPr>
              <w:keepNext/>
              <w:spacing w:before="0" w:after="0" w:line="320" w:lineRule="exact"/>
              <w:ind w:firstLine="0"/>
              <w:jc w:val="center"/>
            </w:pPr>
            <w:r>
              <w:rPr>
                <w:b/>
                <w:sz w:val="19"/>
              </w:rPr>
              <w:t>10:00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75B6722">
            <w:pPr>
              <w:keepNext/>
              <w:spacing w:before="0" w:after="0" w:line="320" w:lineRule="exact"/>
              <w:ind w:firstLine="0"/>
              <w:jc w:val="center"/>
            </w:pPr>
            <w:r>
              <w:rPr>
                <w:b/>
                <w:sz w:val="19"/>
              </w:rPr>
              <w:t>12:00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77E13F2">
            <w:pPr>
              <w:keepNext/>
              <w:spacing w:before="0" w:after="0" w:line="320" w:lineRule="exact"/>
              <w:ind w:firstLine="0"/>
              <w:jc w:val="center"/>
            </w:pPr>
            <w:r>
              <w:rPr>
                <w:b/>
                <w:sz w:val="19"/>
              </w:rPr>
              <w:t>14:00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4EBA3C3">
            <w:pPr>
              <w:keepNext/>
              <w:spacing w:before="0" w:after="0" w:line="320" w:lineRule="exact"/>
              <w:ind w:firstLine="0"/>
              <w:jc w:val="center"/>
            </w:pPr>
            <w:r>
              <w:rPr>
                <w:b/>
                <w:sz w:val="19"/>
              </w:rPr>
              <w:t>16:00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4C67DCE">
            <w:pPr>
              <w:keepNext/>
              <w:spacing w:before="0" w:after="0" w:line="320" w:lineRule="exact"/>
              <w:ind w:firstLine="0"/>
              <w:jc w:val="center"/>
            </w:pPr>
            <w:r>
              <w:rPr>
                <w:b/>
                <w:sz w:val="19"/>
              </w:rPr>
              <w:t>18:00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1D88D59">
            <w:pPr>
              <w:keepNext/>
              <w:spacing w:before="0" w:after="0" w:line="320" w:lineRule="exact"/>
              <w:ind w:firstLine="0"/>
              <w:jc w:val="center"/>
            </w:pPr>
            <w:r>
              <w:rPr>
                <w:b/>
                <w:sz w:val="19"/>
              </w:rPr>
              <w:t>20:00</w:t>
            </w:r>
          </w:p>
        </w:tc>
        <w:tc>
          <w:tcPr>
            <w:tcW w:w="215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B31B1A1">
            <w:pPr>
              <w:keepNext/>
              <w:spacing w:before="0" w:after="0" w:line="320" w:lineRule="exact"/>
              <w:ind w:firstLine="0"/>
              <w:jc w:val="center"/>
            </w:pPr>
            <w:r>
              <w:rPr>
                <w:b/>
                <w:sz w:val="19"/>
              </w:rPr>
              <w:t>全天</w:t>
            </w:r>
          </w:p>
        </w:tc>
      </w:tr>
      <w:tr w14:paraId="23079479">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27CAEABA">
            <w:pPr>
              <w:keepNext/>
              <w:spacing w:before="0" w:after="0" w:line="320" w:lineRule="exact"/>
              <w:ind w:firstLine="0"/>
              <w:jc w:val="center"/>
            </w:pPr>
            <w:r>
              <w:rPr>
                <w:b w:val="0"/>
                <w:sz w:val="19"/>
              </w:rPr>
              <w:t>03-20</w:t>
            </w:r>
          </w:p>
        </w:tc>
        <w:tc>
          <w:tcPr>
            <w:tcW w:w="1020" w:type="dxa"/>
            <w:tcBorders>
              <w:top w:val="nil"/>
              <w:left w:val="nil"/>
              <w:bottom w:val="nil"/>
              <w:right w:val="nil"/>
            </w:tcBorders>
            <w:tcMar>
              <w:top w:w="65" w:type="dxa"/>
              <w:left w:w="65" w:type="dxa"/>
              <w:bottom w:w="65" w:type="dxa"/>
              <w:right w:w="65" w:type="dxa"/>
            </w:tcMar>
            <w:vAlign w:val="center"/>
          </w:tcPr>
          <w:p w14:paraId="4651A516">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49BF9C4A">
            <w:pPr>
              <w:keepNext/>
              <w:spacing w:before="0" w:after="0" w:line="320" w:lineRule="exact"/>
              <w:ind w:firstLine="0"/>
              <w:jc w:val="center"/>
            </w:pPr>
            <w:r>
              <w:rPr>
                <w:b w:val="0"/>
                <w:sz w:val="19"/>
              </w:rPr>
              <w:t>530.09</w:t>
            </w:r>
          </w:p>
        </w:tc>
        <w:tc>
          <w:tcPr>
            <w:tcW w:w="1020" w:type="dxa"/>
            <w:tcBorders>
              <w:top w:val="nil"/>
              <w:left w:val="nil"/>
              <w:bottom w:val="nil"/>
              <w:right w:val="nil"/>
            </w:tcBorders>
            <w:tcMar>
              <w:top w:w="65" w:type="dxa"/>
              <w:left w:w="65" w:type="dxa"/>
              <w:bottom w:w="65" w:type="dxa"/>
              <w:right w:w="65" w:type="dxa"/>
            </w:tcMar>
            <w:vAlign w:val="center"/>
          </w:tcPr>
          <w:p w14:paraId="54658C6B">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498B6A2E">
            <w:pPr>
              <w:keepNext/>
              <w:spacing w:before="0" w:after="0" w:line="320" w:lineRule="exact"/>
              <w:ind w:firstLine="0"/>
              <w:jc w:val="center"/>
            </w:pPr>
            <w:r>
              <w:rPr>
                <w:b w:val="0"/>
                <w:sz w:val="19"/>
              </w:rPr>
              <w:t>524.60</w:t>
            </w:r>
          </w:p>
        </w:tc>
        <w:tc>
          <w:tcPr>
            <w:tcW w:w="1020" w:type="dxa"/>
            <w:tcBorders>
              <w:top w:val="nil"/>
              <w:left w:val="nil"/>
              <w:bottom w:val="nil"/>
              <w:right w:val="nil"/>
            </w:tcBorders>
            <w:tcMar>
              <w:top w:w="65" w:type="dxa"/>
              <w:left w:w="65" w:type="dxa"/>
              <w:bottom w:w="65" w:type="dxa"/>
              <w:right w:w="65" w:type="dxa"/>
            </w:tcMar>
            <w:vAlign w:val="center"/>
          </w:tcPr>
          <w:p w14:paraId="2D98AA61">
            <w:pPr>
              <w:keepNext/>
              <w:spacing w:before="0" w:after="0" w:line="320" w:lineRule="exact"/>
              <w:ind w:firstLine="0"/>
              <w:jc w:val="center"/>
            </w:pPr>
            <w:r>
              <w:rPr>
                <w:b w:val="0"/>
                <w:sz w:val="19"/>
              </w:rPr>
              <w:t>657.37</w:t>
            </w:r>
          </w:p>
        </w:tc>
        <w:tc>
          <w:tcPr>
            <w:tcW w:w="1020" w:type="dxa"/>
            <w:tcBorders>
              <w:top w:val="nil"/>
              <w:left w:val="nil"/>
              <w:bottom w:val="nil"/>
              <w:right w:val="nil"/>
            </w:tcBorders>
            <w:tcMar>
              <w:top w:w="65" w:type="dxa"/>
              <w:left w:w="65" w:type="dxa"/>
              <w:bottom w:w="65" w:type="dxa"/>
              <w:right w:w="65" w:type="dxa"/>
            </w:tcMar>
            <w:vAlign w:val="center"/>
          </w:tcPr>
          <w:p w14:paraId="0C52CC5B">
            <w:pPr>
              <w:keepNext/>
              <w:spacing w:before="0" w:after="0" w:line="320" w:lineRule="exact"/>
              <w:ind w:firstLine="0"/>
              <w:jc w:val="center"/>
            </w:pPr>
            <w:r>
              <w:rPr>
                <w:b w:val="0"/>
                <w:sz w:val="19"/>
              </w:rPr>
              <w:t>0.00</w:t>
            </w:r>
          </w:p>
        </w:tc>
        <w:tc>
          <w:tcPr>
            <w:tcW w:w="2154" w:type="dxa"/>
            <w:tcBorders>
              <w:top w:val="nil"/>
              <w:left w:val="nil"/>
              <w:bottom w:val="nil"/>
              <w:right w:val="nil"/>
            </w:tcBorders>
            <w:tcMar>
              <w:top w:w="65" w:type="dxa"/>
              <w:left w:w="65" w:type="dxa"/>
              <w:bottom w:w="65" w:type="dxa"/>
              <w:right w:w="65" w:type="dxa"/>
            </w:tcMar>
            <w:vAlign w:val="center"/>
          </w:tcPr>
          <w:p w14:paraId="2D838BCB">
            <w:pPr>
              <w:keepNext/>
              <w:spacing w:before="0" w:after="0" w:line="320" w:lineRule="exact"/>
              <w:ind w:firstLine="0"/>
              <w:jc w:val="center"/>
            </w:pPr>
            <w:r>
              <w:rPr>
                <w:b w:val="0"/>
                <w:sz w:val="19"/>
              </w:rPr>
              <w:t>66,290.74</w:t>
            </w:r>
          </w:p>
        </w:tc>
      </w:tr>
      <w:tr w14:paraId="37402E96">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0BBC49C3">
            <w:pPr>
              <w:keepNext/>
              <w:spacing w:before="0" w:after="0" w:line="320" w:lineRule="exact"/>
              <w:ind w:firstLine="0"/>
              <w:jc w:val="center"/>
            </w:pPr>
            <w:r>
              <w:rPr>
                <w:b w:val="0"/>
                <w:sz w:val="19"/>
              </w:rPr>
              <w:t>06-21</w:t>
            </w:r>
          </w:p>
        </w:tc>
        <w:tc>
          <w:tcPr>
            <w:tcW w:w="1020" w:type="dxa"/>
            <w:tcBorders>
              <w:top w:val="nil"/>
              <w:left w:val="nil"/>
              <w:bottom w:val="nil"/>
              <w:right w:val="nil"/>
            </w:tcBorders>
            <w:tcMar>
              <w:top w:w="65" w:type="dxa"/>
              <w:left w:w="65" w:type="dxa"/>
              <w:bottom w:w="65" w:type="dxa"/>
              <w:right w:w="65" w:type="dxa"/>
            </w:tcMar>
            <w:vAlign w:val="center"/>
          </w:tcPr>
          <w:p w14:paraId="24DB3028">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40939767">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4DA37E87">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101527B6">
            <w:pPr>
              <w:keepNext/>
              <w:spacing w:before="0" w:after="0" w:line="320" w:lineRule="exact"/>
              <w:ind w:firstLine="0"/>
              <w:jc w:val="center"/>
            </w:pPr>
            <w:r>
              <w:rPr>
                <w:b w:val="0"/>
                <w:sz w:val="19"/>
              </w:rPr>
              <w:t>142.42</w:t>
            </w:r>
          </w:p>
        </w:tc>
        <w:tc>
          <w:tcPr>
            <w:tcW w:w="1020" w:type="dxa"/>
            <w:tcBorders>
              <w:top w:val="nil"/>
              <w:left w:val="nil"/>
              <w:bottom w:val="nil"/>
              <w:right w:val="nil"/>
            </w:tcBorders>
            <w:tcMar>
              <w:top w:w="65" w:type="dxa"/>
              <w:left w:w="65" w:type="dxa"/>
              <w:bottom w:w="65" w:type="dxa"/>
              <w:right w:w="65" w:type="dxa"/>
            </w:tcMar>
            <w:vAlign w:val="center"/>
          </w:tcPr>
          <w:p w14:paraId="2DDBF2AD">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04B1B3CB">
            <w:pPr>
              <w:keepNext/>
              <w:spacing w:before="0" w:after="0" w:line="320" w:lineRule="exact"/>
              <w:ind w:firstLine="0"/>
              <w:jc w:val="center"/>
            </w:pPr>
            <w:r>
              <w:rPr>
                <w:b w:val="0"/>
                <w:sz w:val="19"/>
              </w:rPr>
              <w:t>0.00</w:t>
            </w:r>
          </w:p>
        </w:tc>
        <w:tc>
          <w:tcPr>
            <w:tcW w:w="2154" w:type="dxa"/>
            <w:tcBorders>
              <w:top w:val="nil"/>
              <w:left w:val="nil"/>
              <w:bottom w:val="nil"/>
              <w:right w:val="nil"/>
            </w:tcBorders>
            <w:tcMar>
              <w:top w:w="65" w:type="dxa"/>
              <w:left w:w="65" w:type="dxa"/>
              <w:bottom w:w="65" w:type="dxa"/>
              <w:right w:w="65" w:type="dxa"/>
            </w:tcMar>
            <w:vAlign w:val="center"/>
          </w:tcPr>
          <w:p w14:paraId="3BE97FE8">
            <w:pPr>
              <w:keepNext/>
              <w:spacing w:before="0" w:after="0" w:line="320" w:lineRule="exact"/>
              <w:ind w:firstLine="0"/>
              <w:jc w:val="center"/>
            </w:pPr>
            <w:r>
              <w:rPr>
                <w:b w:val="0"/>
                <w:sz w:val="19"/>
              </w:rPr>
              <w:t>37,757.00</w:t>
            </w:r>
          </w:p>
        </w:tc>
      </w:tr>
      <w:tr w14:paraId="6787AEB4">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68502350">
            <w:pPr>
              <w:keepNext/>
              <w:spacing w:before="0" w:after="0" w:line="320" w:lineRule="exact"/>
              <w:ind w:firstLine="0"/>
              <w:jc w:val="center"/>
            </w:pPr>
            <w:r>
              <w:rPr>
                <w:b w:val="0"/>
                <w:sz w:val="19"/>
              </w:rPr>
              <w:t>09-23</w:t>
            </w:r>
          </w:p>
        </w:tc>
        <w:tc>
          <w:tcPr>
            <w:tcW w:w="1020" w:type="dxa"/>
            <w:tcBorders>
              <w:top w:val="nil"/>
              <w:left w:val="nil"/>
              <w:bottom w:val="nil"/>
              <w:right w:val="nil"/>
            </w:tcBorders>
            <w:tcMar>
              <w:top w:w="65" w:type="dxa"/>
              <w:left w:w="65" w:type="dxa"/>
              <w:bottom w:w="65" w:type="dxa"/>
              <w:right w:w="65" w:type="dxa"/>
            </w:tcMar>
            <w:vAlign w:val="center"/>
          </w:tcPr>
          <w:p w14:paraId="1352C730">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3E651BA3">
            <w:pPr>
              <w:keepNext/>
              <w:spacing w:before="0" w:after="0" w:line="320" w:lineRule="exact"/>
              <w:ind w:firstLine="0"/>
              <w:jc w:val="center"/>
            </w:pPr>
            <w:r>
              <w:rPr>
                <w:b w:val="0"/>
                <w:sz w:val="19"/>
              </w:rPr>
              <w:t>320.23</w:t>
            </w:r>
          </w:p>
        </w:tc>
        <w:tc>
          <w:tcPr>
            <w:tcW w:w="1020" w:type="dxa"/>
            <w:tcBorders>
              <w:top w:val="nil"/>
              <w:left w:val="nil"/>
              <w:bottom w:val="nil"/>
              <w:right w:val="nil"/>
            </w:tcBorders>
            <w:tcMar>
              <w:top w:w="65" w:type="dxa"/>
              <w:left w:w="65" w:type="dxa"/>
              <w:bottom w:w="65" w:type="dxa"/>
              <w:right w:w="65" w:type="dxa"/>
            </w:tcMar>
            <w:vAlign w:val="center"/>
          </w:tcPr>
          <w:p w14:paraId="384735F4">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3125BC75">
            <w:pPr>
              <w:keepNext/>
              <w:spacing w:before="0" w:after="0" w:line="320" w:lineRule="exact"/>
              <w:ind w:firstLine="0"/>
              <w:jc w:val="center"/>
            </w:pPr>
            <w:r>
              <w:rPr>
                <w:b w:val="0"/>
                <w:sz w:val="19"/>
              </w:rPr>
              <w:t>520.84</w:t>
            </w:r>
          </w:p>
        </w:tc>
        <w:tc>
          <w:tcPr>
            <w:tcW w:w="1020" w:type="dxa"/>
            <w:tcBorders>
              <w:top w:val="nil"/>
              <w:left w:val="nil"/>
              <w:bottom w:val="nil"/>
              <w:right w:val="nil"/>
            </w:tcBorders>
            <w:tcMar>
              <w:top w:w="65" w:type="dxa"/>
              <w:left w:w="65" w:type="dxa"/>
              <w:bottom w:w="65" w:type="dxa"/>
              <w:right w:w="65" w:type="dxa"/>
            </w:tcMar>
            <w:vAlign w:val="center"/>
          </w:tcPr>
          <w:p w14:paraId="491EED3F">
            <w:pPr>
              <w:keepNext/>
              <w:spacing w:before="0" w:after="0" w:line="320" w:lineRule="exact"/>
              <w:ind w:firstLine="0"/>
              <w:jc w:val="center"/>
            </w:pPr>
            <w:r>
              <w:rPr>
                <w:b w:val="0"/>
                <w:sz w:val="19"/>
              </w:rPr>
              <w:t>676.02</w:t>
            </w:r>
          </w:p>
        </w:tc>
        <w:tc>
          <w:tcPr>
            <w:tcW w:w="1020" w:type="dxa"/>
            <w:tcBorders>
              <w:top w:val="nil"/>
              <w:left w:val="nil"/>
              <w:bottom w:val="nil"/>
              <w:right w:val="nil"/>
            </w:tcBorders>
            <w:tcMar>
              <w:top w:w="65" w:type="dxa"/>
              <w:left w:w="65" w:type="dxa"/>
              <w:bottom w:w="65" w:type="dxa"/>
              <w:right w:w="65" w:type="dxa"/>
            </w:tcMar>
            <w:vAlign w:val="center"/>
          </w:tcPr>
          <w:p w14:paraId="15F0D450">
            <w:pPr>
              <w:keepNext/>
              <w:spacing w:before="0" w:after="0" w:line="320" w:lineRule="exact"/>
              <w:ind w:firstLine="0"/>
              <w:jc w:val="center"/>
            </w:pPr>
            <w:r>
              <w:rPr>
                <w:b w:val="0"/>
                <w:sz w:val="19"/>
              </w:rPr>
              <w:t>3.63</w:t>
            </w:r>
          </w:p>
        </w:tc>
        <w:tc>
          <w:tcPr>
            <w:tcW w:w="2154" w:type="dxa"/>
            <w:tcBorders>
              <w:top w:val="nil"/>
              <w:left w:val="nil"/>
              <w:bottom w:val="nil"/>
              <w:right w:val="nil"/>
            </w:tcBorders>
            <w:tcMar>
              <w:top w:w="65" w:type="dxa"/>
              <w:left w:w="65" w:type="dxa"/>
              <w:bottom w:w="65" w:type="dxa"/>
              <w:right w:w="65" w:type="dxa"/>
            </w:tcMar>
            <w:vAlign w:val="center"/>
          </w:tcPr>
          <w:p w14:paraId="7EA0106C">
            <w:pPr>
              <w:keepNext/>
              <w:spacing w:before="0" w:after="0" w:line="320" w:lineRule="exact"/>
              <w:ind w:firstLine="0"/>
              <w:jc w:val="center"/>
            </w:pPr>
            <w:r>
              <w:rPr>
                <w:b w:val="0"/>
                <w:sz w:val="19"/>
              </w:rPr>
              <w:t>67,830.15</w:t>
            </w:r>
          </w:p>
        </w:tc>
      </w:tr>
      <w:tr w14:paraId="4DF73084">
        <w:tblPrEx>
          <w:tblCellMar>
            <w:top w:w="0" w:type="dxa"/>
            <w:left w:w="108" w:type="dxa"/>
            <w:bottom w:w="0" w:type="dxa"/>
            <w:right w:w="108" w:type="dxa"/>
          </w:tblCellMar>
        </w:tblPrEx>
        <w:trPr>
          <w:cantSplit/>
          <w:jc w:val="center"/>
        </w:trPr>
        <w:tc>
          <w:tcPr>
            <w:tcW w:w="794" w:type="dxa"/>
            <w:tcBorders>
              <w:top w:val="nil"/>
              <w:left w:val="nil"/>
              <w:bottom w:val="single" w:color="000000" w:sz="12" w:space="0"/>
              <w:right w:val="nil"/>
            </w:tcBorders>
            <w:tcMar>
              <w:top w:w="65" w:type="dxa"/>
              <w:left w:w="65" w:type="dxa"/>
              <w:bottom w:w="65" w:type="dxa"/>
              <w:right w:w="65" w:type="dxa"/>
            </w:tcMar>
            <w:vAlign w:val="center"/>
          </w:tcPr>
          <w:p w14:paraId="2D1AE4EF">
            <w:pPr>
              <w:keepNext w:val="0"/>
              <w:spacing w:before="0" w:after="0" w:line="320" w:lineRule="exact"/>
              <w:ind w:firstLine="0"/>
              <w:jc w:val="center"/>
            </w:pPr>
            <w:r>
              <w:rPr>
                <w:b w:val="0"/>
                <w:sz w:val="19"/>
              </w:rPr>
              <w:t>12-21</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40B3A097">
            <w:pPr>
              <w:keepNext w:val="0"/>
              <w:spacing w:before="0" w:after="0" w:line="320" w:lineRule="exact"/>
              <w:ind w:firstLine="0"/>
              <w:jc w:val="center"/>
            </w:pPr>
            <w:r>
              <w:rPr>
                <w:b w:val="0"/>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5AFB4C6A">
            <w:pPr>
              <w:keepNext w:val="0"/>
              <w:spacing w:before="0" w:after="0" w:line="320" w:lineRule="exact"/>
              <w:ind w:firstLine="0"/>
              <w:jc w:val="center"/>
            </w:pPr>
            <w:r>
              <w:rPr>
                <w:b w:val="0"/>
                <w:sz w:val="19"/>
              </w:rPr>
              <w:t>952.80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7333D9C9">
            <w:pPr>
              <w:keepNext w:val="0"/>
              <w:spacing w:before="0" w:after="0" w:line="320" w:lineRule="exact"/>
              <w:ind w:firstLine="0"/>
              <w:jc w:val="center"/>
            </w:pPr>
            <w:r>
              <w:rPr>
                <w:b w:val="0"/>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CA92E9C">
            <w:pPr>
              <w:keepNext w:val="0"/>
              <w:spacing w:before="0" w:after="0" w:line="320" w:lineRule="exact"/>
              <w:ind w:firstLine="0"/>
              <w:jc w:val="center"/>
            </w:pPr>
            <w:r>
              <w:rPr>
                <w:b w:val="0"/>
                <w:sz w:val="19"/>
              </w:rPr>
              <w:t>852.73</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64B9FC2A">
            <w:pPr>
              <w:keepNext w:val="0"/>
              <w:spacing w:before="0" w:after="0" w:line="320" w:lineRule="exact"/>
              <w:ind w:firstLine="0"/>
              <w:jc w:val="center"/>
            </w:pPr>
            <w:r>
              <w:rPr>
                <w:b w:val="0"/>
                <w:sz w:val="19"/>
              </w:rPr>
              <w:t>730.21</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6697CF13">
            <w:pPr>
              <w:keepNext w:val="0"/>
              <w:spacing w:before="0" w:after="0" w:line="320" w:lineRule="exact"/>
              <w:ind w:firstLine="0"/>
              <w:jc w:val="center"/>
            </w:pPr>
            <w:r>
              <w:rPr>
                <w:b w:val="0"/>
                <w:sz w:val="19"/>
              </w:rPr>
              <w:t>0.00</w:t>
            </w:r>
          </w:p>
        </w:tc>
        <w:tc>
          <w:tcPr>
            <w:tcW w:w="2154" w:type="dxa"/>
            <w:tcBorders>
              <w:top w:val="nil"/>
              <w:left w:val="nil"/>
              <w:bottom w:val="single" w:color="000000" w:sz="12" w:space="0"/>
              <w:right w:val="nil"/>
            </w:tcBorders>
            <w:tcMar>
              <w:top w:w="65" w:type="dxa"/>
              <w:left w:w="65" w:type="dxa"/>
              <w:bottom w:w="65" w:type="dxa"/>
              <w:right w:w="65" w:type="dxa"/>
            </w:tcMar>
            <w:vAlign w:val="center"/>
          </w:tcPr>
          <w:p w14:paraId="70BA2FDF">
            <w:pPr>
              <w:keepNext w:val="0"/>
              <w:spacing w:before="0" w:after="0" w:line="320" w:lineRule="exact"/>
              <w:ind w:firstLine="0"/>
              <w:jc w:val="center"/>
            </w:pPr>
            <w:r>
              <w:rPr>
                <w:b w:val="0"/>
                <w:sz w:val="19"/>
              </w:rPr>
              <w:t>97,256.84</w:t>
            </w:r>
          </w:p>
        </w:tc>
      </w:tr>
    </w:tbl>
    <w:p w14:paraId="42DE9C43">
      <w:pPr>
        <w:ind w:firstLine="480"/>
      </w:pPr>
      <w:r>
        <w:t>上表各整点列表示该时刻开始的10分钟购电量，展示精度为两位小数，完整精度见结果表。“最终常规购电”已包含各次调整，不能再与增购量重复相加。</w:t>
      </w:r>
    </w:p>
    <w:p w14:paraId="37867462">
      <w:pPr>
        <w:ind w:firstLine="480"/>
      </w:pPr>
      <w:r>
        <w:t>同一四小时区间内充、放电累计量均为正，表示不同10分钟时段之间发生运行切换，并不表示同一时刻同时充放电。紧急区间由相邻正值时段合并，空余位置以横线表示。</w:t>
      </w:r>
    </w:p>
    <w:p w14:paraId="70A0D151">
      <w:pPr>
        <w:pStyle w:val="5"/>
      </w:pPr>
      <w:r>
        <w:t>5.6.3 问题4-2的指定日期结果</w:t>
      </w:r>
    </w:p>
    <w:p w14:paraId="127B18E7">
      <w:pPr>
        <w:keepNext/>
        <w:spacing w:before="100" w:after="60" w:line="360" w:lineRule="exact"/>
        <w:ind w:firstLine="0"/>
        <w:jc w:val="center"/>
      </w:pPr>
      <w:r>
        <w:rPr>
          <w:sz w:val="21"/>
        </w:rPr>
        <w:t>表5-29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34151371">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2363B06">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A1A10BA">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E80378E">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F20F34A">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D8248DB">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F2EB3C6">
            <w:pPr>
              <w:keepNext/>
              <w:spacing w:before="0" w:after="0" w:line="320" w:lineRule="exact"/>
              <w:ind w:firstLine="0"/>
              <w:jc w:val="center"/>
            </w:pPr>
            <w:r>
              <w:rPr>
                <w:b/>
                <w:sz w:val="20"/>
              </w:rPr>
              <w:t>购电量</w:t>
            </w:r>
          </w:p>
        </w:tc>
      </w:tr>
      <w:tr w14:paraId="6DB3DD7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5E0D96E">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08570E0F">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42A6EA7">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3503F2B2">
            <w:pPr>
              <w:keepNext/>
              <w:spacing w:before="0" w:after="0" w:line="320" w:lineRule="exact"/>
              <w:ind w:firstLine="0"/>
              <w:jc w:val="center"/>
            </w:pPr>
            <w:r>
              <w:rPr>
                <w:b w:val="0"/>
                <w:sz w:val="20"/>
              </w:rPr>
              <w:t>771.3945</w:t>
            </w:r>
          </w:p>
        </w:tc>
        <w:tc>
          <w:tcPr>
            <w:tcW w:w="1587" w:type="dxa"/>
            <w:tcBorders>
              <w:top w:val="nil"/>
              <w:left w:val="nil"/>
              <w:bottom w:val="nil"/>
              <w:right w:val="nil"/>
            </w:tcBorders>
            <w:tcMar>
              <w:top w:w="65" w:type="dxa"/>
              <w:left w:w="65" w:type="dxa"/>
              <w:bottom w:w="65" w:type="dxa"/>
              <w:right w:w="65" w:type="dxa"/>
            </w:tcMar>
            <w:vAlign w:val="center"/>
          </w:tcPr>
          <w:p w14:paraId="2AA714E4">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747F99F6">
            <w:pPr>
              <w:keepNext/>
              <w:spacing w:before="0" w:after="0" w:line="320" w:lineRule="exact"/>
              <w:ind w:firstLine="0"/>
              <w:jc w:val="center"/>
            </w:pPr>
            <w:r>
              <w:rPr>
                <w:b w:val="0"/>
                <w:sz w:val="20"/>
              </w:rPr>
              <w:t>0.0000</w:t>
            </w:r>
          </w:p>
        </w:tc>
      </w:tr>
      <w:tr w14:paraId="6ACA860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CD88722">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3A73DE74">
            <w:pPr>
              <w:keepNext/>
              <w:spacing w:before="0" w:after="0" w:line="320" w:lineRule="exact"/>
              <w:ind w:firstLine="0"/>
              <w:jc w:val="center"/>
            </w:pPr>
            <w:r>
              <w:rPr>
                <w:b w:val="0"/>
                <w:sz w:val="20"/>
              </w:rPr>
              <w:t>461.5890</w:t>
            </w:r>
          </w:p>
        </w:tc>
        <w:tc>
          <w:tcPr>
            <w:tcW w:w="1587" w:type="dxa"/>
            <w:tcBorders>
              <w:top w:val="nil"/>
              <w:left w:val="nil"/>
              <w:bottom w:val="nil"/>
              <w:right w:val="nil"/>
            </w:tcBorders>
            <w:tcMar>
              <w:top w:w="65" w:type="dxa"/>
              <w:left w:w="65" w:type="dxa"/>
              <w:bottom w:w="65" w:type="dxa"/>
              <w:right w:w="65" w:type="dxa"/>
            </w:tcMar>
            <w:vAlign w:val="center"/>
          </w:tcPr>
          <w:p w14:paraId="68CAC183">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30957270">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7D3917A">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7A4C407E">
            <w:pPr>
              <w:keepNext/>
              <w:spacing w:before="0" w:after="0" w:line="320" w:lineRule="exact"/>
              <w:ind w:firstLine="0"/>
              <w:jc w:val="center"/>
            </w:pPr>
            <w:r>
              <w:rPr>
                <w:b w:val="0"/>
                <w:sz w:val="20"/>
              </w:rPr>
              <w:t>0.0000</w:t>
            </w:r>
          </w:p>
        </w:tc>
      </w:tr>
      <w:tr w14:paraId="2F8C4235">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E2B5B1C">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35E342E">
            <w:pPr>
              <w:keepNext w:val="0"/>
              <w:spacing w:before="0" w:after="0" w:line="320" w:lineRule="exact"/>
              <w:ind w:firstLine="0"/>
              <w:jc w:val="center"/>
            </w:pPr>
            <w:r>
              <w:rPr>
                <w:b w:val="0"/>
                <w:sz w:val="20"/>
              </w:rPr>
              <w:t>67,716.3431</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B3486F1">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54A985E">
            <w:pPr>
              <w:keepNext w:val="0"/>
              <w:spacing w:before="0" w:after="0" w:line="320" w:lineRule="exact"/>
              <w:ind w:firstLine="0"/>
              <w:jc w:val="center"/>
            </w:pPr>
            <w:r>
              <w:rPr>
                <w:b w:val="0"/>
                <w:sz w:val="20"/>
              </w:rPr>
              <w:t>41,113.08</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3E5DDCA">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563014BD">
            <w:pPr>
              <w:keepNext w:val="0"/>
              <w:spacing w:before="0" w:after="0" w:line="320" w:lineRule="exact"/>
              <w:ind w:firstLine="0"/>
              <w:jc w:val="center"/>
            </w:pPr>
          </w:p>
        </w:tc>
      </w:tr>
    </w:tbl>
    <w:p w14:paraId="6374052F">
      <w:pPr>
        <w:keepNext/>
        <w:spacing w:before="100" w:after="60" w:line="360" w:lineRule="exact"/>
        <w:ind w:firstLine="0"/>
        <w:jc w:val="center"/>
      </w:pPr>
      <w:r>
        <w:rPr>
          <w:sz w:val="21"/>
        </w:rPr>
        <w:t>表5-30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6FE380B5">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3B49FCE">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ECC480F">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9F9F935">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33E4FF3">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EE55DC0">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656A2EE">
            <w:pPr>
              <w:keepNext/>
              <w:spacing w:before="0" w:after="0" w:line="320" w:lineRule="exact"/>
              <w:ind w:firstLine="0"/>
              <w:jc w:val="center"/>
            </w:pPr>
            <w:r>
              <w:rPr>
                <w:b/>
                <w:sz w:val="20"/>
              </w:rPr>
              <w:t>放电量</w:t>
            </w:r>
          </w:p>
        </w:tc>
      </w:tr>
      <w:tr w14:paraId="3EB5100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635D178">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441B2EC4">
            <w:pPr>
              <w:keepNext/>
              <w:spacing w:before="0" w:after="0" w:line="320" w:lineRule="exact"/>
              <w:ind w:firstLine="0"/>
              <w:jc w:val="center"/>
            </w:pPr>
            <w:r>
              <w:rPr>
                <w:b w:val="0"/>
                <w:sz w:val="20"/>
              </w:rPr>
              <w:t>6,706.3072</w:t>
            </w:r>
          </w:p>
        </w:tc>
        <w:tc>
          <w:tcPr>
            <w:tcW w:w="1474" w:type="dxa"/>
            <w:tcBorders>
              <w:top w:val="nil"/>
              <w:left w:val="nil"/>
              <w:bottom w:val="nil"/>
              <w:right w:val="nil"/>
            </w:tcBorders>
            <w:tcMar>
              <w:top w:w="65" w:type="dxa"/>
              <w:left w:w="65" w:type="dxa"/>
              <w:bottom w:w="65" w:type="dxa"/>
              <w:right w:w="65" w:type="dxa"/>
            </w:tcMar>
            <w:vAlign w:val="center"/>
          </w:tcPr>
          <w:p w14:paraId="51D9896F">
            <w:pPr>
              <w:keepNext/>
              <w:spacing w:before="0" w:after="0" w:line="320" w:lineRule="exact"/>
              <w:ind w:firstLine="0"/>
              <w:jc w:val="center"/>
            </w:pPr>
            <w:r>
              <w:rPr>
                <w:b w:val="0"/>
                <w:sz w:val="20"/>
              </w:rPr>
              <w:t>512.6354</w:t>
            </w:r>
          </w:p>
        </w:tc>
        <w:tc>
          <w:tcPr>
            <w:tcW w:w="1587" w:type="dxa"/>
            <w:tcBorders>
              <w:top w:val="nil"/>
              <w:left w:val="nil"/>
              <w:bottom w:val="nil"/>
              <w:right w:val="nil"/>
            </w:tcBorders>
            <w:tcMar>
              <w:top w:w="65" w:type="dxa"/>
              <w:left w:w="65" w:type="dxa"/>
              <w:bottom w:w="65" w:type="dxa"/>
              <w:right w:w="65" w:type="dxa"/>
            </w:tcMar>
            <w:vAlign w:val="center"/>
          </w:tcPr>
          <w:p w14:paraId="7C128E60">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738DA85F">
            <w:pPr>
              <w:keepNext/>
              <w:spacing w:before="0" w:after="0" w:line="320" w:lineRule="exact"/>
              <w:ind w:firstLine="0"/>
              <w:jc w:val="center"/>
            </w:pPr>
            <w:r>
              <w:rPr>
                <w:b w:val="0"/>
                <w:sz w:val="20"/>
              </w:rPr>
              <w:t>3,753.2098</w:t>
            </w:r>
          </w:p>
        </w:tc>
        <w:tc>
          <w:tcPr>
            <w:tcW w:w="1474" w:type="dxa"/>
            <w:tcBorders>
              <w:top w:val="nil"/>
              <w:left w:val="nil"/>
              <w:bottom w:val="nil"/>
              <w:right w:val="nil"/>
            </w:tcBorders>
            <w:tcMar>
              <w:top w:w="65" w:type="dxa"/>
              <w:left w:w="65" w:type="dxa"/>
              <w:bottom w:w="65" w:type="dxa"/>
              <w:right w:w="65" w:type="dxa"/>
            </w:tcMar>
            <w:vAlign w:val="center"/>
          </w:tcPr>
          <w:p w14:paraId="1FA5173B">
            <w:pPr>
              <w:keepNext/>
              <w:spacing w:before="0" w:after="0" w:line="320" w:lineRule="exact"/>
              <w:ind w:firstLine="0"/>
              <w:jc w:val="center"/>
            </w:pPr>
            <w:r>
              <w:rPr>
                <w:b w:val="0"/>
                <w:sz w:val="20"/>
              </w:rPr>
              <w:t>5,752.8951</w:t>
            </w:r>
          </w:p>
        </w:tc>
      </w:tr>
      <w:tr w14:paraId="02F67B4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4D1178C">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2E9B45DB">
            <w:pPr>
              <w:keepNext/>
              <w:spacing w:before="0" w:after="0" w:line="320" w:lineRule="exact"/>
              <w:ind w:firstLine="0"/>
              <w:jc w:val="center"/>
            </w:pPr>
            <w:r>
              <w:rPr>
                <w:b w:val="0"/>
                <w:sz w:val="20"/>
              </w:rPr>
              <w:t>6,268.6252</w:t>
            </w:r>
          </w:p>
        </w:tc>
        <w:tc>
          <w:tcPr>
            <w:tcW w:w="1474" w:type="dxa"/>
            <w:tcBorders>
              <w:top w:val="nil"/>
              <w:left w:val="nil"/>
              <w:bottom w:val="nil"/>
              <w:right w:val="nil"/>
            </w:tcBorders>
            <w:tcMar>
              <w:top w:w="65" w:type="dxa"/>
              <w:left w:w="65" w:type="dxa"/>
              <w:bottom w:w="65" w:type="dxa"/>
              <w:right w:w="65" w:type="dxa"/>
            </w:tcMar>
            <w:vAlign w:val="center"/>
          </w:tcPr>
          <w:p w14:paraId="2EDCDCBB">
            <w:pPr>
              <w:keepNext/>
              <w:spacing w:before="0" w:after="0" w:line="320" w:lineRule="exact"/>
              <w:ind w:firstLine="0"/>
              <w:jc w:val="center"/>
            </w:pPr>
            <w:r>
              <w:rPr>
                <w:b w:val="0"/>
                <w:sz w:val="20"/>
              </w:rPr>
              <w:t>2,548.0120</w:t>
            </w:r>
          </w:p>
        </w:tc>
        <w:tc>
          <w:tcPr>
            <w:tcW w:w="1587" w:type="dxa"/>
            <w:tcBorders>
              <w:top w:val="nil"/>
              <w:left w:val="nil"/>
              <w:bottom w:val="nil"/>
              <w:right w:val="nil"/>
            </w:tcBorders>
            <w:tcMar>
              <w:top w:w="65" w:type="dxa"/>
              <w:left w:w="65" w:type="dxa"/>
              <w:bottom w:w="65" w:type="dxa"/>
              <w:right w:w="65" w:type="dxa"/>
            </w:tcMar>
            <w:vAlign w:val="center"/>
          </w:tcPr>
          <w:p w14:paraId="6251CD3D">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59B899CC">
            <w:pPr>
              <w:keepNext/>
              <w:spacing w:before="0" w:after="0" w:line="320" w:lineRule="exact"/>
              <w:ind w:firstLine="0"/>
              <w:jc w:val="center"/>
            </w:pPr>
            <w:r>
              <w:rPr>
                <w:b w:val="0"/>
                <w:sz w:val="20"/>
              </w:rPr>
              <w:t>4,632.0511</w:t>
            </w:r>
          </w:p>
        </w:tc>
        <w:tc>
          <w:tcPr>
            <w:tcW w:w="1474" w:type="dxa"/>
            <w:tcBorders>
              <w:top w:val="nil"/>
              <w:left w:val="nil"/>
              <w:bottom w:val="nil"/>
              <w:right w:val="nil"/>
            </w:tcBorders>
            <w:tcMar>
              <w:top w:w="65" w:type="dxa"/>
              <w:left w:w="65" w:type="dxa"/>
              <w:bottom w:w="65" w:type="dxa"/>
              <w:right w:w="65" w:type="dxa"/>
            </w:tcMar>
            <w:vAlign w:val="center"/>
          </w:tcPr>
          <w:p w14:paraId="7C280320">
            <w:pPr>
              <w:keepNext/>
              <w:spacing w:before="0" w:after="0" w:line="320" w:lineRule="exact"/>
              <w:ind w:firstLine="0"/>
              <w:jc w:val="center"/>
            </w:pPr>
            <w:r>
              <w:rPr>
                <w:b w:val="0"/>
                <w:sz w:val="20"/>
              </w:rPr>
              <w:t>719.4601</w:t>
            </w:r>
          </w:p>
        </w:tc>
      </w:tr>
      <w:tr w14:paraId="16455FE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2BB5FEF">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0D2808BA">
            <w:pPr>
              <w:keepNext/>
              <w:spacing w:before="0" w:after="0" w:line="320" w:lineRule="exact"/>
              <w:ind w:firstLine="0"/>
              <w:jc w:val="center"/>
            </w:pPr>
            <w:r>
              <w:rPr>
                <w:b w:val="0"/>
                <w:sz w:val="20"/>
              </w:rPr>
              <w:t>144.4381</w:t>
            </w:r>
          </w:p>
        </w:tc>
        <w:tc>
          <w:tcPr>
            <w:tcW w:w="1474" w:type="dxa"/>
            <w:tcBorders>
              <w:top w:val="nil"/>
              <w:left w:val="nil"/>
              <w:bottom w:val="nil"/>
              <w:right w:val="nil"/>
            </w:tcBorders>
            <w:tcMar>
              <w:top w:w="65" w:type="dxa"/>
              <w:left w:w="65" w:type="dxa"/>
              <w:bottom w:w="65" w:type="dxa"/>
              <w:right w:w="65" w:type="dxa"/>
            </w:tcMar>
            <w:vAlign w:val="center"/>
          </w:tcPr>
          <w:p w14:paraId="78E1A14E">
            <w:pPr>
              <w:keepNext/>
              <w:spacing w:before="0" w:after="0" w:line="320" w:lineRule="exact"/>
              <w:ind w:firstLine="0"/>
              <w:jc w:val="center"/>
            </w:pPr>
            <w:r>
              <w:rPr>
                <w:b w:val="0"/>
                <w:sz w:val="20"/>
              </w:rPr>
              <w:t>6,685.6107</w:t>
            </w:r>
          </w:p>
        </w:tc>
        <w:tc>
          <w:tcPr>
            <w:tcW w:w="1587" w:type="dxa"/>
            <w:tcBorders>
              <w:top w:val="nil"/>
              <w:left w:val="nil"/>
              <w:bottom w:val="nil"/>
              <w:right w:val="nil"/>
            </w:tcBorders>
            <w:tcMar>
              <w:top w:w="65" w:type="dxa"/>
              <w:left w:w="65" w:type="dxa"/>
              <w:bottom w:w="65" w:type="dxa"/>
              <w:right w:w="65" w:type="dxa"/>
            </w:tcMar>
            <w:vAlign w:val="center"/>
          </w:tcPr>
          <w:p w14:paraId="667C9E57">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0AC93DDC">
            <w:pPr>
              <w:keepNext/>
              <w:spacing w:before="0" w:after="0" w:line="320" w:lineRule="exact"/>
              <w:ind w:firstLine="0"/>
              <w:jc w:val="center"/>
            </w:pPr>
            <w:r>
              <w:rPr>
                <w:b w:val="0"/>
                <w:sz w:val="20"/>
              </w:rPr>
              <w:t>1,868.8262</w:t>
            </w:r>
          </w:p>
        </w:tc>
        <w:tc>
          <w:tcPr>
            <w:tcW w:w="1474" w:type="dxa"/>
            <w:tcBorders>
              <w:top w:val="nil"/>
              <w:left w:val="nil"/>
              <w:bottom w:val="nil"/>
              <w:right w:val="nil"/>
            </w:tcBorders>
            <w:tcMar>
              <w:top w:w="65" w:type="dxa"/>
              <w:left w:w="65" w:type="dxa"/>
              <w:bottom w:w="65" w:type="dxa"/>
              <w:right w:w="65" w:type="dxa"/>
            </w:tcMar>
            <w:vAlign w:val="center"/>
          </w:tcPr>
          <w:p w14:paraId="4D44639F">
            <w:pPr>
              <w:keepNext/>
              <w:spacing w:before="0" w:after="0" w:line="320" w:lineRule="exact"/>
              <w:ind w:firstLine="0"/>
              <w:jc w:val="center"/>
            </w:pPr>
            <w:r>
              <w:rPr>
                <w:b w:val="0"/>
                <w:sz w:val="20"/>
              </w:rPr>
              <w:t>2,214.3473</w:t>
            </w:r>
          </w:p>
        </w:tc>
      </w:tr>
      <w:tr w14:paraId="0F6F6DC4">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75B0C70">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5BA0EC8">
            <w:pPr>
              <w:keepNext w:val="0"/>
              <w:spacing w:before="0" w:after="0" w:line="320" w:lineRule="exact"/>
              <w:ind w:firstLine="0"/>
              <w:jc w:val="center"/>
            </w:pPr>
            <w:r>
              <w:rPr>
                <w:b w:val="0"/>
                <w:sz w:val="20"/>
              </w:rPr>
              <w:t>1,579.2597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2E41CF7">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DEE7CB5">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DACADA8">
            <w:pPr>
              <w:keepNext w:val="0"/>
              <w:spacing w:before="0" w:after="0" w:line="320" w:lineRule="exact"/>
              <w:ind w:firstLine="0"/>
              <w:jc w:val="center"/>
            </w:pPr>
            <w:r>
              <w:rPr>
                <w:b w:val="0"/>
                <w:sz w:val="20"/>
              </w:rPr>
              <w:t>2,134.3043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ABC62E6">
            <w:pPr>
              <w:keepNext w:val="0"/>
              <w:spacing w:before="0" w:after="0" w:line="320" w:lineRule="exact"/>
              <w:ind w:firstLine="0"/>
              <w:jc w:val="center"/>
            </w:pPr>
          </w:p>
        </w:tc>
      </w:tr>
    </w:tbl>
    <w:p w14:paraId="43208BFB">
      <w:pPr>
        <w:keepNext/>
        <w:spacing w:before="100" w:after="60" w:line="360" w:lineRule="exact"/>
        <w:ind w:firstLine="0"/>
        <w:jc w:val="center"/>
      </w:pPr>
      <w:r>
        <w:rPr>
          <w:sz w:val="21"/>
        </w:rPr>
        <w:t>表5-31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3F959F5F">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93839DE">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E402DB2">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815D6CC">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D557743">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41FE162">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89A9CBE">
            <w:pPr>
              <w:keepNext/>
              <w:spacing w:before="0" w:after="0" w:line="320" w:lineRule="exact"/>
              <w:ind w:firstLine="0"/>
              <w:jc w:val="center"/>
            </w:pPr>
            <w:r>
              <w:rPr>
                <w:b/>
                <w:sz w:val="20"/>
              </w:rPr>
              <w:t>购电量</w:t>
            </w:r>
          </w:p>
        </w:tc>
      </w:tr>
      <w:tr w14:paraId="27C84AC2">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769AFCD">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022280E2">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E51B0D2">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C4CCEDD">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0E85875">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2D382D6C">
            <w:pPr>
              <w:keepNext/>
              <w:spacing w:before="0" w:after="0" w:line="320" w:lineRule="exact"/>
              <w:ind w:firstLine="0"/>
              <w:jc w:val="center"/>
            </w:pPr>
            <w:r>
              <w:rPr>
                <w:b w:val="0"/>
                <w:sz w:val="20"/>
              </w:rPr>
              <w:t>0.0000</w:t>
            </w:r>
          </w:p>
        </w:tc>
      </w:tr>
      <w:tr w14:paraId="7D9E8D76">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4E0887A">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1A04854E">
            <w:pPr>
              <w:keepNext/>
              <w:spacing w:before="0" w:after="0" w:line="320" w:lineRule="exact"/>
              <w:ind w:firstLine="0"/>
              <w:jc w:val="center"/>
            </w:pPr>
            <w:r>
              <w:rPr>
                <w:b w:val="0"/>
                <w:sz w:val="20"/>
              </w:rPr>
              <w:t>243.6957</w:t>
            </w:r>
          </w:p>
        </w:tc>
        <w:tc>
          <w:tcPr>
            <w:tcW w:w="1587" w:type="dxa"/>
            <w:tcBorders>
              <w:top w:val="nil"/>
              <w:left w:val="nil"/>
              <w:bottom w:val="nil"/>
              <w:right w:val="nil"/>
            </w:tcBorders>
            <w:tcMar>
              <w:top w:w="65" w:type="dxa"/>
              <w:left w:w="65" w:type="dxa"/>
              <w:bottom w:w="65" w:type="dxa"/>
              <w:right w:w="65" w:type="dxa"/>
            </w:tcMar>
            <w:vAlign w:val="center"/>
          </w:tcPr>
          <w:p w14:paraId="35742C46">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6767E7D6">
            <w:pPr>
              <w:keepNext/>
              <w:spacing w:before="0" w:after="0" w:line="320" w:lineRule="exact"/>
              <w:ind w:firstLine="0"/>
              <w:jc w:val="center"/>
            </w:pPr>
            <w:r>
              <w:rPr>
                <w:b w:val="0"/>
                <w:sz w:val="20"/>
              </w:rPr>
              <w:t>429.7072</w:t>
            </w:r>
          </w:p>
        </w:tc>
        <w:tc>
          <w:tcPr>
            <w:tcW w:w="1587" w:type="dxa"/>
            <w:tcBorders>
              <w:top w:val="nil"/>
              <w:left w:val="nil"/>
              <w:bottom w:val="nil"/>
              <w:right w:val="nil"/>
            </w:tcBorders>
            <w:tcMar>
              <w:top w:w="65" w:type="dxa"/>
              <w:left w:w="65" w:type="dxa"/>
              <w:bottom w:w="65" w:type="dxa"/>
              <w:right w:w="65" w:type="dxa"/>
            </w:tcMar>
            <w:vAlign w:val="center"/>
          </w:tcPr>
          <w:p w14:paraId="5CD09AD2">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761B69B8">
            <w:pPr>
              <w:keepNext/>
              <w:spacing w:before="0" w:after="0" w:line="320" w:lineRule="exact"/>
              <w:ind w:firstLine="0"/>
              <w:jc w:val="center"/>
            </w:pPr>
            <w:r>
              <w:rPr>
                <w:b w:val="0"/>
                <w:sz w:val="20"/>
              </w:rPr>
              <w:t>0.0000</w:t>
            </w:r>
          </w:p>
        </w:tc>
      </w:tr>
      <w:tr w14:paraId="69EDB4B0">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2E684529">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99DB944">
            <w:pPr>
              <w:keepNext w:val="0"/>
              <w:spacing w:before="0" w:after="0" w:line="320" w:lineRule="exact"/>
              <w:ind w:firstLine="0"/>
              <w:jc w:val="center"/>
            </w:pPr>
            <w:r>
              <w:rPr>
                <w:b w:val="0"/>
                <w:sz w:val="20"/>
              </w:rPr>
              <w:t>39,414.3625</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B2BA538">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84929CF">
            <w:pPr>
              <w:keepNext w:val="0"/>
              <w:spacing w:before="0" w:after="0" w:line="320" w:lineRule="exact"/>
              <w:ind w:firstLine="0"/>
              <w:jc w:val="center"/>
            </w:pPr>
            <w:r>
              <w:rPr>
                <w:b w:val="0"/>
                <w:sz w:val="20"/>
              </w:rPr>
              <w:t>20,287.91</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F3AF881">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2166753E">
            <w:pPr>
              <w:keepNext w:val="0"/>
              <w:spacing w:before="0" w:after="0" w:line="320" w:lineRule="exact"/>
              <w:ind w:firstLine="0"/>
              <w:jc w:val="center"/>
            </w:pPr>
          </w:p>
        </w:tc>
      </w:tr>
    </w:tbl>
    <w:p w14:paraId="027A2829">
      <w:pPr>
        <w:keepNext/>
        <w:spacing w:before="100" w:after="60" w:line="360" w:lineRule="exact"/>
        <w:ind w:firstLine="0"/>
        <w:jc w:val="center"/>
      </w:pPr>
      <w:r>
        <w:rPr>
          <w:sz w:val="21"/>
        </w:rPr>
        <w:t>表5-32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73D4AA7F">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C1DC3E">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65811FA">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577635C">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47ED27F">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B83C3B1">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C989AF">
            <w:pPr>
              <w:keepNext/>
              <w:spacing w:before="0" w:after="0" w:line="320" w:lineRule="exact"/>
              <w:ind w:firstLine="0"/>
              <w:jc w:val="center"/>
            </w:pPr>
            <w:r>
              <w:rPr>
                <w:b/>
                <w:sz w:val="20"/>
              </w:rPr>
              <w:t>放电量</w:t>
            </w:r>
          </w:p>
        </w:tc>
      </w:tr>
      <w:tr w14:paraId="324581F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4DFED07">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307B60BF">
            <w:pPr>
              <w:keepNext/>
              <w:spacing w:before="0" w:after="0" w:line="320" w:lineRule="exact"/>
              <w:ind w:firstLine="0"/>
              <w:jc w:val="center"/>
            </w:pPr>
            <w:r>
              <w:rPr>
                <w:b w:val="0"/>
                <w:sz w:val="20"/>
              </w:rPr>
              <w:t>1,982.4727</w:t>
            </w:r>
          </w:p>
        </w:tc>
        <w:tc>
          <w:tcPr>
            <w:tcW w:w="1474" w:type="dxa"/>
            <w:tcBorders>
              <w:top w:val="nil"/>
              <w:left w:val="nil"/>
              <w:bottom w:val="nil"/>
              <w:right w:val="nil"/>
            </w:tcBorders>
            <w:tcMar>
              <w:top w:w="65" w:type="dxa"/>
              <w:left w:w="65" w:type="dxa"/>
              <w:bottom w:w="65" w:type="dxa"/>
              <w:right w:w="65" w:type="dxa"/>
            </w:tcMar>
            <w:vAlign w:val="center"/>
          </w:tcPr>
          <w:p w14:paraId="46F4CC23">
            <w:pPr>
              <w:keepNext/>
              <w:spacing w:before="0" w:after="0" w:line="320" w:lineRule="exact"/>
              <w:ind w:firstLine="0"/>
              <w:jc w:val="center"/>
            </w:pPr>
            <w:r>
              <w:rPr>
                <w:b w:val="0"/>
                <w:sz w:val="20"/>
              </w:rPr>
              <w:t>3,695.4480</w:t>
            </w:r>
          </w:p>
        </w:tc>
        <w:tc>
          <w:tcPr>
            <w:tcW w:w="1587" w:type="dxa"/>
            <w:tcBorders>
              <w:top w:val="nil"/>
              <w:left w:val="nil"/>
              <w:bottom w:val="nil"/>
              <w:right w:val="nil"/>
            </w:tcBorders>
            <w:tcMar>
              <w:top w:w="65" w:type="dxa"/>
              <w:left w:w="65" w:type="dxa"/>
              <w:bottom w:w="65" w:type="dxa"/>
              <w:right w:w="65" w:type="dxa"/>
            </w:tcMar>
            <w:vAlign w:val="center"/>
          </w:tcPr>
          <w:p w14:paraId="0E591662">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07F4B0A9">
            <w:pPr>
              <w:keepNext/>
              <w:spacing w:before="0" w:after="0" w:line="320" w:lineRule="exact"/>
              <w:ind w:firstLine="0"/>
              <w:jc w:val="center"/>
            </w:pPr>
            <w:r>
              <w:rPr>
                <w:b w:val="0"/>
                <w:sz w:val="20"/>
              </w:rPr>
              <w:t>3,305.5459</w:t>
            </w:r>
          </w:p>
        </w:tc>
        <w:tc>
          <w:tcPr>
            <w:tcW w:w="1474" w:type="dxa"/>
            <w:tcBorders>
              <w:top w:val="nil"/>
              <w:left w:val="nil"/>
              <w:bottom w:val="nil"/>
              <w:right w:val="nil"/>
            </w:tcBorders>
            <w:tcMar>
              <w:top w:w="65" w:type="dxa"/>
              <w:left w:w="65" w:type="dxa"/>
              <w:bottom w:w="65" w:type="dxa"/>
              <w:right w:w="65" w:type="dxa"/>
            </w:tcMar>
            <w:vAlign w:val="center"/>
          </w:tcPr>
          <w:p w14:paraId="74598817">
            <w:pPr>
              <w:keepNext/>
              <w:spacing w:before="0" w:after="0" w:line="320" w:lineRule="exact"/>
              <w:ind w:firstLine="0"/>
              <w:jc w:val="center"/>
            </w:pPr>
            <w:r>
              <w:rPr>
                <w:b w:val="0"/>
                <w:sz w:val="20"/>
              </w:rPr>
              <w:t>1,719.9540</w:t>
            </w:r>
          </w:p>
        </w:tc>
      </w:tr>
      <w:tr w14:paraId="4F2736D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DDF48D0">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1E9273C2">
            <w:pPr>
              <w:keepNext/>
              <w:spacing w:before="0" w:after="0" w:line="320" w:lineRule="exact"/>
              <w:ind w:firstLine="0"/>
              <w:jc w:val="center"/>
            </w:pPr>
            <w:r>
              <w:rPr>
                <w:b w:val="0"/>
                <w:sz w:val="20"/>
              </w:rPr>
              <w:t>7,621.6876</w:t>
            </w:r>
          </w:p>
        </w:tc>
        <w:tc>
          <w:tcPr>
            <w:tcW w:w="1474" w:type="dxa"/>
            <w:tcBorders>
              <w:top w:val="nil"/>
              <w:left w:val="nil"/>
              <w:bottom w:val="nil"/>
              <w:right w:val="nil"/>
            </w:tcBorders>
            <w:tcMar>
              <w:top w:w="65" w:type="dxa"/>
              <w:left w:w="65" w:type="dxa"/>
              <w:bottom w:w="65" w:type="dxa"/>
              <w:right w:w="65" w:type="dxa"/>
            </w:tcMar>
            <w:vAlign w:val="center"/>
          </w:tcPr>
          <w:p w14:paraId="48249257">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26786D5">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3F016CBD">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06D60E90">
            <w:pPr>
              <w:keepNext/>
              <w:spacing w:before="0" w:after="0" w:line="320" w:lineRule="exact"/>
              <w:ind w:firstLine="0"/>
              <w:jc w:val="center"/>
            </w:pPr>
            <w:r>
              <w:rPr>
                <w:b w:val="0"/>
                <w:sz w:val="20"/>
              </w:rPr>
              <w:t>0.0000</w:t>
            </w:r>
          </w:p>
        </w:tc>
      </w:tr>
      <w:tr w14:paraId="559453D6">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D2BB742">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27A73E4C">
            <w:pPr>
              <w:keepNext/>
              <w:spacing w:before="0" w:after="0" w:line="320" w:lineRule="exact"/>
              <w:ind w:firstLine="0"/>
              <w:jc w:val="center"/>
            </w:pPr>
            <w:r>
              <w:rPr>
                <w:b w:val="0"/>
                <w:sz w:val="20"/>
              </w:rPr>
              <w:t>15.6893</w:t>
            </w:r>
          </w:p>
        </w:tc>
        <w:tc>
          <w:tcPr>
            <w:tcW w:w="1474" w:type="dxa"/>
            <w:tcBorders>
              <w:top w:val="nil"/>
              <w:left w:val="nil"/>
              <w:bottom w:val="nil"/>
              <w:right w:val="nil"/>
            </w:tcBorders>
            <w:tcMar>
              <w:top w:w="65" w:type="dxa"/>
              <w:left w:w="65" w:type="dxa"/>
              <w:bottom w:w="65" w:type="dxa"/>
              <w:right w:w="65" w:type="dxa"/>
            </w:tcMar>
            <w:vAlign w:val="center"/>
          </w:tcPr>
          <w:p w14:paraId="2CB918AF">
            <w:pPr>
              <w:keepNext/>
              <w:spacing w:before="0" w:after="0" w:line="320" w:lineRule="exact"/>
              <w:ind w:firstLine="0"/>
              <w:jc w:val="center"/>
            </w:pPr>
            <w:r>
              <w:rPr>
                <w:b w:val="0"/>
                <w:sz w:val="20"/>
              </w:rPr>
              <w:t>4,170.5899</w:t>
            </w:r>
          </w:p>
        </w:tc>
        <w:tc>
          <w:tcPr>
            <w:tcW w:w="1587" w:type="dxa"/>
            <w:tcBorders>
              <w:top w:val="nil"/>
              <w:left w:val="nil"/>
              <w:bottom w:val="nil"/>
              <w:right w:val="nil"/>
            </w:tcBorders>
            <w:tcMar>
              <w:top w:w="65" w:type="dxa"/>
              <w:left w:w="65" w:type="dxa"/>
              <w:bottom w:w="65" w:type="dxa"/>
              <w:right w:w="65" w:type="dxa"/>
            </w:tcMar>
            <w:vAlign w:val="center"/>
          </w:tcPr>
          <w:p w14:paraId="05DA82C7">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490A9781">
            <w:pPr>
              <w:keepNext/>
              <w:spacing w:before="0" w:after="0" w:line="320" w:lineRule="exact"/>
              <w:ind w:firstLine="0"/>
              <w:jc w:val="center"/>
            </w:pPr>
            <w:r>
              <w:rPr>
                <w:b w:val="0"/>
                <w:sz w:val="20"/>
              </w:rPr>
              <w:t>3,258.6098</w:t>
            </w:r>
          </w:p>
        </w:tc>
        <w:tc>
          <w:tcPr>
            <w:tcW w:w="1474" w:type="dxa"/>
            <w:tcBorders>
              <w:top w:val="nil"/>
              <w:left w:val="nil"/>
              <w:bottom w:val="nil"/>
              <w:right w:val="nil"/>
            </w:tcBorders>
            <w:tcMar>
              <w:top w:w="65" w:type="dxa"/>
              <w:left w:w="65" w:type="dxa"/>
              <w:bottom w:w="65" w:type="dxa"/>
              <w:right w:w="65" w:type="dxa"/>
            </w:tcMar>
            <w:vAlign w:val="center"/>
          </w:tcPr>
          <w:p w14:paraId="31ED0F0E">
            <w:pPr>
              <w:keepNext/>
              <w:spacing w:before="0" w:after="0" w:line="320" w:lineRule="exact"/>
              <w:ind w:firstLine="0"/>
              <w:jc w:val="center"/>
            </w:pPr>
            <w:r>
              <w:rPr>
                <w:b w:val="0"/>
                <w:sz w:val="20"/>
              </w:rPr>
              <w:t>3,117.4407</w:t>
            </w:r>
          </w:p>
        </w:tc>
      </w:tr>
      <w:tr w14:paraId="003E3C6F">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32BF4477">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6A4095A1">
            <w:pPr>
              <w:keepNext w:val="0"/>
              <w:spacing w:before="0" w:after="0" w:line="320" w:lineRule="exact"/>
              <w:ind w:firstLine="0"/>
              <w:jc w:val="center"/>
            </w:pPr>
            <w:r>
              <w:rPr>
                <w:b w:val="0"/>
                <w:sz w:val="20"/>
              </w:rPr>
              <w:t>5,198.3777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4ABCE13">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94DA0CF">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6BE0F6A">
            <w:pPr>
              <w:keepNext w:val="0"/>
              <w:spacing w:before="0" w:after="0" w:line="320" w:lineRule="exact"/>
              <w:ind w:firstLine="0"/>
              <w:jc w:val="center"/>
            </w:pPr>
            <w:r>
              <w:rPr>
                <w:b w:val="0"/>
                <w:sz w:val="20"/>
              </w:rPr>
              <w:t>5,649.0575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8C43728">
            <w:pPr>
              <w:keepNext w:val="0"/>
              <w:spacing w:before="0" w:after="0" w:line="320" w:lineRule="exact"/>
              <w:ind w:firstLine="0"/>
              <w:jc w:val="center"/>
            </w:pPr>
          </w:p>
        </w:tc>
      </w:tr>
    </w:tbl>
    <w:p w14:paraId="758199CF">
      <w:pPr>
        <w:keepNext/>
        <w:spacing w:before="100" w:after="60" w:line="360" w:lineRule="exact"/>
        <w:ind w:firstLine="0"/>
        <w:jc w:val="center"/>
      </w:pPr>
      <w:r>
        <w:rPr>
          <w:sz w:val="21"/>
        </w:rPr>
        <w:t>表5-33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2A4685CE">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878886">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38859E8">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B4BA512">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DD69F0D">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EB779AC">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C0E571B">
            <w:pPr>
              <w:keepNext/>
              <w:spacing w:before="0" w:after="0" w:line="320" w:lineRule="exact"/>
              <w:ind w:firstLine="0"/>
              <w:jc w:val="center"/>
            </w:pPr>
            <w:r>
              <w:rPr>
                <w:b/>
                <w:sz w:val="20"/>
              </w:rPr>
              <w:t>购电量</w:t>
            </w:r>
          </w:p>
        </w:tc>
      </w:tr>
      <w:tr w14:paraId="2FC066A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4C7F2B3">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2155AC41">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446ABA5">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11858443">
            <w:pPr>
              <w:keepNext/>
              <w:spacing w:before="0" w:after="0" w:line="320" w:lineRule="exact"/>
              <w:ind w:firstLine="0"/>
              <w:jc w:val="center"/>
            </w:pPr>
            <w:r>
              <w:rPr>
                <w:b w:val="0"/>
                <w:sz w:val="20"/>
              </w:rPr>
              <w:t>458.3946</w:t>
            </w:r>
          </w:p>
        </w:tc>
        <w:tc>
          <w:tcPr>
            <w:tcW w:w="1587" w:type="dxa"/>
            <w:tcBorders>
              <w:top w:val="nil"/>
              <w:left w:val="nil"/>
              <w:bottom w:val="nil"/>
              <w:right w:val="nil"/>
            </w:tcBorders>
            <w:tcMar>
              <w:top w:w="65" w:type="dxa"/>
              <w:left w:w="65" w:type="dxa"/>
              <w:bottom w:w="65" w:type="dxa"/>
              <w:right w:w="65" w:type="dxa"/>
            </w:tcMar>
            <w:vAlign w:val="center"/>
          </w:tcPr>
          <w:p w14:paraId="708420E5">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41AA7057">
            <w:pPr>
              <w:keepNext/>
              <w:spacing w:before="0" w:after="0" w:line="320" w:lineRule="exact"/>
              <w:ind w:firstLine="0"/>
              <w:jc w:val="center"/>
            </w:pPr>
            <w:r>
              <w:rPr>
                <w:b w:val="0"/>
                <w:sz w:val="20"/>
              </w:rPr>
              <w:t>0.0000</w:t>
            </w:r>
          </w:p>
        </w:tc>
      </w:tr>
      <w:tr w14:paraId="1E69BD5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2F63C86">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17D53D30">
            <w:pPr>
              <w:keepNext/>
              <w:spacing w:before="0" w:after="0" w:line="320" w:lineRule="exact"/>
              <w:ind w:firstLine="0"/>
              <w:jc w:val="center"/>
            </w:pPr>
            <w:r>
              <w:rPr>
                <w:b w:val="0"/>
                <w:sz w:val="20"/>
              </w:rPr>
              <w:t>514.8372</w:t>
            </w:r>
          </w:p>
        </w:tc>
        <w:tc>
          <w:tcPr>
            <w:tcW w:w="1587" w:type="dxa"/>
            <w:tcBorders>
              <w:top w:val="nil"/>
              <w:left w:val="nil"/>
              <w:bottom w:val="nil"/>
              <w:right w:val="nil"/>
            </w:tcBorders>
            <w:tcMar>
              <w:top w:w="65" w:type="dxa"/>
              <w:left w:w="65" w:type="dxa"/>
              <w:bottom w:w="65" w:type="dxa"/>
              <w:right w:w="65" w:type="dxa"/>
            </w:tcMar>
            <w:vAlign w:val="center"/>
          </w:tcPr>
          <w:p w14:paraId="231339C8">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082674D0">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602C0540">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3F55E43F">
            <w:pPr>
              <w:keepNext/>
              <w:spacing w:before="0" w:after="0" w:line="320" w:lineRule="exact"/>
              <w:ind w:firstLine="0"/>
              <w:jc w:val="center"/>
            </w:pPr>
            <w:r>
              <w:rPr>
                <w:b w:val="0"/>
                <w:sz w:val="20"/>
              </w:rPr>
              <w:t>739.2926</w:t>
            </w:r>
          </w:p>
        </w:tc>
      </w:tr>
      <w:tr w14:paraId="26EEC9E4">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2E07F87">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06FF0048">
            <w:pPr>
              <w:keepNext w:val="0"/>
              <w:spacing w:before="0" w:after="0" w:line="320" w:lineRule="exact"/>
              <w:ind w:firstLine="0"/>
              <w:jc w:val="center"/>
            </w:pPr>
            <w:r>
              <w:rPr>
                <w:b w:val="0"/>
                <w:sz w:val="20"/>
              </w:rPr>
              <w:t>69,181.2047</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4A4DB948">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514A1599">
            <w:pPr>
              <w:keepNext w:val="0"/>
              <w:spacing w:before="0" w:after="0" w:line="320" w:lineRule="exact"/>
              <w:ind w:firstLine="0"/>
              <w:jc w:val="center"/>
            </w:pPr>
            <w:r>
              <w:rPr>
                <w:b w:val="0"/>
                <w:sz w:val="20"/>
              </w:rPr>
              <w:t>44,589.89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4EB9094">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0973959D">
            <w:pPr>
              <w:keepNext w:val="0"/>
              <w:spacing w:before="0" w:after="0" w:line="320" w:lineRule="exact"/>
              <w:ind w:firstLine="0"/>
              <w:jc w:val="center"/>
            </w:pPr>
          </w:p>
        </w:tc>
      </w:tr>
    </w:tbl>
    <w:p w14:paraId="3E79173A">
      <w:pPr>
        <w:keepNext/>
        <w:spacing w:before="100" w:after="60" w:line="360" w:lineRule="exact"/>
        <w:ind w:firstLine="0"/>
        <w:jc w:val="center"/>
      </w:pPr>
      <w:r>
        <w:rPr>
          <w:sz w:val="21"/>
        </w:rPr>
        <w:t>表5-34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5DAD9DD8">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275D123">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60A1098">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3D3A226">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BC42EB1">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9731CF5">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2A08CF3">
            <w:pPr>
              <w:keepNext/>
              <w:spacing w:before="0" w:after="0" w:line="320" w:lineRule="exact"/>
              <w:ind w:firstLine="0"/>
              <w:jc w:val="center"/>
            </w:pPr>
            <w:r>
              <w:rPr>
                <w:b/>
                <w:sz w:val="20"/>
              </w:rPr>
              <w:t>放电量</w:t>
            </w:r>
          </w:p>
        </w:tc>
      </w:tr>
      <w:tr w14:paraId="1A646AF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C670769">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238EB0F5">
            <w:pPr>
              <w:keepNext/>
              <w:spacing w:before="0" w:after="0" w:line="320" w:lineRule="exact"/>
              <w:ind w:firstLine="0"/>
              <w:jc w:val="center"/>
            </w:pPr>
            <w:r>
              <w:rPr>
                <w:b w:val="0"/>
                <w:sz w:val="20"/>
              </w:rPr>
              <w:t>6,510.9961</w:t>
            </w:r>
          </w:p>
        </w:tc>
        <w:tc>
          <w:tcPr>
            <w:tcW w:w="1474" w:type="dxa"/>
            <w:tcBorders>
              <w:top w:val="nil"/>
              <w:left w:val="nil"/>
              <w:bottom w:val="nil"/>
              <w:right w:val="nil"/>
            </w:tcBorders>
            <w:tcMar>
              <w:top w:w="65" w:type="dxa"/>
              <w:left w:w="65" w:type="dxa"/>
              <w:bottom w:w="65" w:type="dxa"/>
              <w:right w:w="65" w:type="dxa"/>
            </w:tcMar>
            <w:vAlign w:val="center"/>
          </w:tcPr>
          <w:p w14:paraId="614D27BA">
            <w:pPr>
              <w:keepNext/>
              <w:spacing w:before="0" w:after="0" w:line="320" w:lineRule="exact"/>
              <w:ind w:firstLine="0"/>
              <w:jc w:val="center"/>
            </w:pPr>
            <w:r>
              <w:rPr>
                <w:b w:val="0"/>
                <w:sz w:val="20"/>
              </w:rPr>
              <w:t>18.2573</w:t>
            </w:r>
          </w:p>
        </w:tc>
        <w:tc>
          <w:tcPr>
            <w:tcW w:w="1587" w:type="dxa"/>
            <w:tcBorders>
              <w:top w:val="nil"/>
              <w:left w:val="nil"/>
              <w:bottom w:val="nil"/>
              <w:right w:val="nil"/>
            </w:tcBorders>
            <w:tcMar>
              <w:top w:w="65" w:type="dxa"/>
              <w:left w:w="65" w:type="dxa"/>
              <w:bottom w:w="65" w:type="dxa"/>
              <w:right w:w="65" w:type="dxa"/>
            </w:tcMar>
            <w:vAlign w:val="center"/>
          </w:tcPr>
          <w:p w14:paraId="7370F58D">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63791171">
            <w:pPr>
              <w:keepNext/>
              <w:spacing w:before="0" w:after="0" w:line="320" w:lineRule="exact"/>
              <w:ind w:firstLine="0"/>
              <w:jc w:val="center"/>
            </w:pPr>
            <w:r>
              <w:rPr>
                <w:b w:val="0"/>
                <w:sz w:val="20"/>
              </w:rPr>
              <w:t>4,481.1549</w:t>
            </w:r>
          </w:p>
        </w:tc>
        <w:tc>
          <w:tcPr>
            <w:tcW w:w="1474" w:type="dxa"/>
            <w:tcBorders>
              <w:top w:val="nil"/>
              <w:left w:val="nil"/>
              <w:bottom w:val="nil"/>
              <w:right w:val="nil"/>
            </w:tcBorders>
            <w:tcMar>
              <w:top w:w="65" w:type="dxa"/>
              <w:left w:w="65" w:type="dxa"/>
              <w:bottom w:w="65" w:type="dxa"/>
              <w:right w:w="65" w:type="dxa"/>
            </w:tcMar>
            <w:vAlign w:val="center"/>
          </w:tcPr>
          <w:p w14:paraId="66A02916">
            <w:pPr>
              <w:keepNext/>
              <w:spacing w:before="0" w:after="0" w:line="320" w:lineRule="exact"/>
              <w:ind w:firstLine="0"/>
              <w:jc w:val="center"/>
            </w:pPr>
            <w:r>
              <w:rPr>
                <w:b w:val="0"/>
                <w:sz w:val="20"/>
              </w:rPr>
              <w:t>5,232.7774</w:t>
            </w:r>
          </w:p>
        </w:tc>
      </w:tr>
      <w:tr w14:paraId="0B4F65EA">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7E1765A">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29746CEA">
            <w:pPr>
              <w:keepNext/>
              <w:spacing w:before="0" w:after="0" w:line="320" w:lineRule="exact"/>
              <w:ind w:firstLine="0"/>
              <w:jc w:val="center"/>
            </w:pPr>
            <w:r>
              <w:rPr>
                <w:b w:val="0"/>
                <w:sz w:val="20"/>
              </w:rPr>
              <w:t>4,825.7005</w:t>
            </w:r>
          </w:p>
        </w:tc>
        <w:tc>
          <w:tcPr>
            <w:tcW w:w="1474" w:type="dxa"/>
            <w:tcBorders>
              <w:top w:val="nil"/>
              <w:left w:val="nil"/>
              <w:bottom w:val="nil"/>
              <w:right w:val="nil"/>
            </w:tcBorders>
            <w:tcMar>
              <w:top w:w="65" w:type="dxa"/>
              <w:left w:w="65" w:type="dxa"/>
              <w:bottom w:w="65" w:type="dxa"/>
              <w:right w:w="65" w:type="dxa"/>
            </w:tcMar>
            <w:vAlign w:val="center"/>
          </w:tcPr>
          <w:p w14:paraId="45829E69">
            <w:pPr>
              <w:keepNext/>
              <w:spacing w:before="0" w:after="0" w:line="320" w:lineRule="exact"/>
              <w:ind w:firstLine="0"/>
              <w:jc w:val="center"/>
            </w:pPr>
            <w:r>
              <w:rPr>
                <w:b w:val="0"/>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72EFC579">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74910AB3">
            <w:pPr>
              <w:keepNext/>
              <w:spacing w:before="0" w:after="0" w:line="320" w:lineRule="exact"/>
              <w:ind w:firstLine="0"/>
              <w:jc w:val="center"/>
            </w:pPr>
            <w:r>
              <w:rPr>
                <w:b w:val="0"/>
                <w:sz w:val="20"/>
              </w:rPr>
              <w:t>4,184.4661</w:t>
            </w:r>
          </w:p>
        </w:tc>
        <w:tc>
          <w:tcPr>
            <w:tcW w:w="1474" w:type="dxa"/>
            <w:tcBorders>
              <w:top w:val="nil"/>
              <w:left w:val="nil"/>
              <w:bottom w:val="nil"/>
              <w:right w:val="nil"/>
            </w:tcBorders>
            <w:tcMar>
              <w:top w:w="65" w:type="dxa"/>
              <w:left w:w="65" w:type="dxa"/>
              <w:bottom w:w="65" w:type="dxa"/>
              <w:right w:w="65" w:type="dxa"/>
            </w:tcMar>
            <w:vAlign w:val="center"/>
          </w:tcPr>
          <w:p w14:paraId="4288E735">
            <w:pPr>
              <w:keepNext/>
              <w:spacing w:before="0" w:after="0" w:line="320" w:lineRule="exact"/>
              <w:ind w:firstLine="0"/>
              <w:jc w:val="center"/>
            </w:pPr>
            <w:r>
              <w:rPr>
                <w:b w:val="0"/>
                <w:sz w:val="20"/>
              </w:rPr>
              <w:t>693.7682</w:t>
            </w:r>
          </w:p>
        </w:tc>
      </w:tr>
      <w:tr w14:paraId="3E7C2D5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3BE3F45">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2003AABC">
            <w:pPr>
              <w:keepNext/>
              <w:spacing w:before="0" w:after="0" w:line="320" w:lineRule="exact"/>
              <w:ind w:firstLine="0"/>
              <w:jc w:val="center"/>
            </w:pPr>
            <w:r>
              <w:rPr>
                <w:b w:val="0"/>
                <w:sz w:val="20"/>
              </w:rPr>
              <w:t>254.9077</w:t>
            </w:r>
          </w:p>
        </w:tc>
        <w:tc>
          <w:tcPr>
            <w:tcW w:w="1474" w:type="dxa"/>
            <w:tcBorders>
              <w:top w:val="nil"/>
              <w:left w:val="nil"/>
              <w:bottom w:val="nil"/>
              <w:right w:val="nil"/>
            </w:tcBorders>
            <w:tcMar>
              <w:top w:w="65" w:type="dxa"/>
              <w:left w:w="65" w:type="dxa"/>
              <w:bottom w:w="65" w:type="dxa"/>
              <w:right w:w="65" w:type="dxa"/>
            </w:tcMar>
            <w:vAlign w:val="center"/>
          </w:tcPr>
          <w:p w14:paraId="646EB60F">
            <w:pPr>
              <w:keepNext/>
              <w:spacing w:before="0" w:after="0" w:line="320" w:lineRule="exact"/>
              <w:ind w:firstLine="0"/>
              <w:jc w:val="center"/>
            </w:pPr>
            <w:r>
              <w:rPr>
                <w:b w:val="0"/>
                <w:sz w:val="20"/>
              </w:rPr>
              <w:t>6,868.2389</w:t>
            </w:r>
          </w:p>
        </w:tc>
        <w:tc>
          <w:tcPr>
            <w:tcW w:w="1587" w:type="dxa"/>
            <w:tcBorders>
              <w:top w:val="nil"/>
              <w:left w:val="nil"/>
              <w:bottom w:val="nil"/>
              <w:right w:val="nil"/>
            </w:tcBorders>
            <w:tcMar>
              <w:top w:w="65" w:type="dxa"/>
              <w:left w:w="65" w:type="dxa"/>
              <w:bottom w:w="65" w:type="dxa"/>
              <w:right w:w="65" w:type="dxa"/>
            </w:tcMar>
            <w:vAlign w:val="center"/>
          </w:tcPr>
          <w:p w14:paraId="00DCCE4E">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557FA85D">
            <w:pPr>
              <w:keepNext/>
              <w:spacing w:before="0" w:after="0" w:line="320" w:lineRule="exact"/>
              <w:ind w:firstLine="0"/>
              <w:jc w:val="center"/>
            </w:pPr>
            <w:r>
              <w:rPr>
                <w:b w:val="0"/>
                <w:sz w:val="20"/>
              </w:rPr>
              <w:t>791.2947</w:t>
            </w:r>
          </w:p>
        </w:tc>
        <w:tc>
          <w:tcPr>
            <w:tcW w:w="1474" w:type="dxa"/>
            <w:tcBorders>
              <w:top w:val="nil"/>
              <w:left w:val="nil"/>
              <w:bottom w:val="nil"/>
              <w:right w:val="nil"/>
            </w:tcBorders>
            <w:tcMar>
              <w:top w:w="65" w:type="dxa"/>
              <w:left w:w="65" w:type="dxa"/>
              <w:bottom w:w="65" w:type="dxa"/>
              <w:right w:w="65" w:type="dxa"/>
            </w:tcMar>
            <w:vAlign w:val="center"/>
          </w:tcPr>
          <w:p w14:paraId="1E1F9022">
            <w:pPr>
              <w:keepNext/>
              <w:spacing w:before="0" w:after="0" w:line="320" w:lineRule="exact"/>
              <w:ind w:firstLine="0"/>
              <w:jc w:val="center"/>
            </w:pPr>
            <w:r>
              <w:rPr>
                <w:b w:val="0"/>
                <w:sz w:val="20"/>
              </w:rPr>
              <w:t>2,027.5618</w:t>
            </w:r>
          </w:p>
        </w:tc>
      </w:tr>
      <w:tr w14:paraId="275F0977">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2832A126">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061F072">
            <w:pPr>
              <w:keepNext w:val="0"/>
              <w:spacing w:before="0" w:after="0" w:line="320" w:lineRule="exact"/>
              <w:ind w:firstLine="0"/>
              <w:jc w:val="center"/>
            </w:pPr>
            <w:r>
              <w:rPr>
                <w:b w:val="0"/>
                <w:sz w:val="20"/>
              </w:rPr>
              <w:t>1,331.4140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57C1253">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F57FF5A">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D192B05">
            <w:pPr>
              <w:keepNext w:val="0"/>
              <w:spacing w:before="0" w:after="0" w:line="320" w:lineRule="exact"/>
              <w:ind w:firstLine="0"/>
              <w:jc w:val="center"/>
            </w:pPr>
            <w:r>
              <w:rPr>
                <w:b w:val="0"/>
                <w:sz w:val="20"/>
              </w:rPr>
              <w:t>1,678.1716</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ECAC743">
            <w:pPr>
              <w:keepNext w:val="0"/>
              <w:spacing w:before="0" w:after="0" w:line="320" w:lineRule="exact"/>
              <w:ind w:firstLine="0"/>
              <w:jc w:val="center"/>
            </w:pPr>
          </w:p>
        </w:tc>
      </w:tr>
    </w:tbl>
    <w:p w14:paraId="7F522507">
      <w:pPr>
        <w:keepNext/>
        <w:spacing w:before="100" w:after="60" w:line="360" w:lineRule="exact"/>
        <w:ind w:firstLine="0"/>
        <w:jc w:val="center"/>
      </w:pPr>
      <w:r>
        <w:rPr>
          <w:sz w:val="21"/>
        </w:rPr>
        <w:t>表5-35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15A07C24">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7504B8E">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9A72A8F">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B2F98D4">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A712805">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F564146">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7FFBAD2">
            <w:pPr>
              <w:keepNext/>
              <w:spacing w:before="0" w:after="0" w:line="320" w:lineRule="exact"/>
              <w:ind w:firstLine="0"/>
              <w:jc w:val="center"/>
            </w:pPr>
            <w:r>
              <w:rPr>
                <w:b/>
                <w:sz w:val="20"/>
              </w:rPr>
              <w:t>购电量</w:t>
            </w:r>
          </w:p>
        </w:tc>
      </w:tr>
      <w:tr w14:paraId="499E153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C5692B6">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673B6F27">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7C72F0C0">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BEF1A5C">
            <w:pPr>
              <w:keepNext/>
              <w:spacing w:before="0" w:after="0" w:line="320" w:lineRule="exact"/>
              <w:ind w:firstLine="0"/>
              <w:jc w:val="center"/>
            </w:pPr>
            <w:r>
              <w:rPr>
                <w:b w:val="0"/>
                <w:sz w:val="20"/>
              </w:rPr>
              <w:t>1,110.7036</w:t>
            </w:r>
          </w:p>
        </w:tc>
        <w:tc>
          <w:tcPr>
            <w:tcW w:w="1587" w:type="dxa"/>
            <w:tcBorders>
              <w:top w:val="nil"/>
              <w:left w:val="nil"/>
              <w:bottom w:val="nil"/>
              <w:right w:val="nil"/>
            </w:tcBorders>
            <w:tcMar>
              <w:top w:w="65" w:type="dxa"/>
              <w:left w:w="65" w:type="dxa"/>
              <w:bottom w:w="65" w:type="dxa"/>
              <w:right w:w="65" w:type="dxa"/>
            </w:tcMar>
            <w:vAlign w:val="center"/>
          </w:tcPr>
          <w:p w14:paraId="540A6954">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1B608AE6">
            <w:pPr>
              <w:keepNext/>
              <w:spacing w:before="0" w:after="0" w:line="320" w:lineRule="exact"/>
              <w:ind w:firstLine="0"/>
              <w:jc w:val="center"/>
            </w:pPr>
            <w:r>
              <w:rPr>
                <w:b w:val="0"/>
                <w:sz w:val="20"/>
              </w:rPr>
              <w:t>0.0000</w:t>
            </w:r>
          </w:p>
        </w:tc>
      </w:tr>
      <w:tr w14:paraId="79301CA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381EDC2">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339D993E">
            <w:pPr>
              <w:keepNext/>
              <w:spacing w:before="0" w:after="0" w:line="320" w:lineRule="exact"/>
              <w:ind w:firstLine="0"/>
              <w:jc w:val="center"/>
            </w:pPr>
            <w:r>
              <w:rPr>
                <w:b w:val="0"/>
                <w:sz w:val="20"/>
              </w:rPr>
              <w:t>794.0558</w:t>
            </w:r>
          </w:p>
        </w:tc>
        <w:tc>
          <w:tcPr>
            <w:tcW w:w="1587" w:type="dxa"/>
            <w:tcBorders>
              <w:top w:val="nil"/>
              <w:left w:val="nil"/>
              <w:bottom w:val="nil"/>
              <w:right w:val="nil"/>
            </w:tcBorders>
            <w:tcMar>
              <w:top w:w="65" w:type="dxa"/>
              <w:left w:w="65" w:type="dxa"/>
              <w:bottom w:w="65" w:type="dxa"/>
              <w:right w:w="65" w:type="dxa"/>
            </w:tcMar>
            <w:vAlign w:val="center"/>
          </w:tcPr>
          <w:p w14:paraId="655D8610">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7FEE73FC">
            <w:pPr>
              <w:keepNext/>
              <w:spacing w:before="0" w:after="0" w:line="320" w:lineRule="exact"/>
              <w:ind w:firstLine="0"/>
              <w:jc w:val="center"/>
            </w:pPr>
            <w:r>
              <w:rPr>
                <w:b w:val="0"/>
                <w:sz w:val="20"/>
              </w:rPr>
              <w:t>684.0892</w:t>
            </w:r>
          </w:p>
        </w:tc>
        <w:tc>
          <w:tcPr>
            <w:tcW w:w="1587" w:type="dxa"/>
            <w:tcBorders>
              <w:top w:val="nil"/>
              <w:left w:val="nil"/>
              <w:bottom w:val="nil"/>
              <w:right w:val="nil"/>
            </w:tcBorders>
            <w:tcMar>
              <w:top w:w="65" w:type="dxa"/>
              <w:left w:w="65" w:type="dxa"/>
              <w:bottom w:w="65" w:type="dxa"/>
              <w:right w:w="65" w:type="dxa"/>
            </w:tcMar>
            <w:vAlign w:val="center"/>
          </w:tcPr>
          <w:p w14:paraId="1BFC1E9D">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1668248">
            <w:pPr>
              <w:keepNext/>
              <w:spacing w:before="0" w:after="0" w:line="320" w:lineRule="exact"/>
              <w:ind w:firstLine="0"/>
              <w:jc w:val="center"/>
            </w:pPr>
            <w:r>
              <w:rPr>
                <w:b w:val="0"/>
                <w:sz w:val="20"/>
              </w:rPr>
              <w:t>0.0000</w:t>
            </w:r>
          </w:p>
        </w:tc>
      </w:tr>
      <w:tr w14:paraId="76B3D2B0">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7A78CB51">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02F6376">
            <w:pPr>
              <w:keepNext w:val="0"/>
              <w:spacing w:before="0" w:after="0" w:line="320" w:lineRule="exact"/>
              <w:ind w:firstLine="0"/>
              <w:jc w:val="center"/>
            </w:pPr>
            <w:r>
              <w:rPr>
                <w:b w:val="0"/>
                <w:sz w:val="20"/>
              </w:rPr>
              <w:t>99,075.3136</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2431537">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45810E7">
            <w:pPr>
              <w:keepNext w:val="0"/>
              <w:spacing w:before="0" w:after="0" w:line="320" w:lineRule="exact"/>
              <w:ind w:firstLine="0"/>
              <w:jc w:val="center"/>
            </w:pPr>
            <w:r>
              <w:rPr>
                <w:b w:val="0"/>
                <w:sz w:val="20"/>
              </w:rPr>
              <w:t>75,314.29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9028D93">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4359E4CE">
            <w:pPr>
              <w:keepNext w:val="0"/>
              <w:spacing w:before="0" w:after="0" w:line="320" w:lineRule="exact"/>
              <w:ind w:firstLine="0"/>
              <w:jc w:val="center"/>
            </w:pPr>
          </w:p>
        </w:tc>
      </w:tr>
    </w:tbl>
    <w:p w14:paraId="151A70BA">
      <w:pPr>
        <w:keepNext/>
        <w:spacing w:before="100" w:after="60" w:line="360" w:lineRule="exact"/>
        <w:ind w:firstLine="0"/>
        <w:jc w:val="center"/>
      </w:pPr>
      <w:r>
        <w:rPr>
          <w:sz w:val="21"/>
        </w:rPr>
        <w:t>表5-36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650B873C">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08E4DE1">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312DA9F">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97DC428">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5579A9A">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AE2B423">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BE968D4">
            <w:pPr>
              <w:keepNext/>
              <w:spacing w:before="0" w:after="0" w:line="320" w:lineRule="exact"/>
              <w:ind w:firstLine="0"/>
              <w:jc w:val="center"/>
            </w:pPr>
            <w:r>
              <w:rPr>
                <w:b/>
                <w:sz w:val="20"/>
              </w:rPr>
              <w:t>放电量</w:t>
            </w:r>
          </w:p>
        </w:tc>
      </w:tr>
      <w:tr w14:paraId="19724F4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D560DD4">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049F3CDC">
            <w:pPr>
              <w:keepNext/>
              <w:spacing w:before="0" w:after="0" w:line="320" w:lineRule="exact"/>
              <w:ind w:firstLine="0"/>
              <w:jc w:val="center"/>
            </w:pPr>
            <w:r>
              <w:rPr>
                <w:b w:val="0"/>
                <w:sz w:val="20"/>
              </w:rPr>
              <w:t>5,904.9303</w:t>
            </w:r>
          </w:p>
        </w:tc>
        <w:tc>
          <w:tcPr>
            <w:tcW w:w="1474" w:type="dxa"/>
            <w:tcBorders>
              <w:top w:val="nil"/>
              <w:left w:val="nil"/>
              <w:bottom w:val="nil"/>
              <w:right w:val="nil"/>
            </w:tcBorders>
            <w:tcMar>
              <w:top w:w="65" w:type="dxa"/>
              <w:left w:w="65" w:type="dxa"/>
              <w:bottom w:w="65" w:type="dxa"/>
              <w:right w:w="65" w:type="dxa"/>
            </w:tcMar>
            <w:vAlign w:val="center"/>
          </w:tcPr>
          <w:p w14:paraId="7BA15061">
            <w:pPr>
              <w:keepNext/>
              <w:spacing w:before="0" w:after="0" w:line="320" w:lineRule="exact"/>
              <w:ind w:firstLine="0"/>
              <w:jc w:val="center"/>
            </w:pPr>
            <w:r>
              <w:rPr>
                <w:b w:val="0"/>
                <w:sz w:val="20"/>
              </w:rPr>
              <w:t>70.9169</w:t>
            </w:r>
          </w:p>
        </w:tc>
        <w:tc>
          <w:tcPr>
            <w:tcW w:w="1587" w:type="dxa"/>
            <w:tcBorders>
              <w:top w:val="nil"/>
              <w:left w:val="nil"/>
              <w:bottom w:val="nil"/>
              <w:right w:val="nil"/>
            </w:tcBorders>
            <w:tcMar>
              <w:top w:w="65" w:type="dxa"/>
              <w:left w:w="65" w:type="dxa"/>
              <w:bottom w:w="65" w:type="dxa"/>
              <w:right w:w="65" w:type="dxa"/>
            </w:tcMar>
            <w:vAlign w:val="center"/>
          </w:tcPr>
          <w:p w14:paraId="6851D030">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6CC49316">
            <w:pPr>
              <w:keepNext/>
              <w:spacing w:before="0" w:after="0" w:line="320" w:lineRule="exact"/>
              <w:ind w:firstLine="0"/>
              <w:jc w:val="center"/>
            </w:pPr>
            <w:r>
              <w:rPr>
                <w:b w:val="0"/>
                <w:sz w:val="20"/>
              </w:rPr>
              <w:t>806.9479</w:t>
            </w:r>
          </w:p>
        </w:tc>
        <w:tc>
          <w:tcPr>
            <w:tcW w:w="1474" w:type="dxa"/>
            <w:tcBorders>
              <w:top w:val="nil"/>
              <w:left w:val="nil"/>
              <w:bottom w:val="nil"/>
              <w:right w:val="nil"/>
            </w:tcBorders>
            <w:tcMar>
              <w:top w:w="65" w:type="dxa"/>
              <w:left w:w="65" w:type="dxa"/>
              <w:bottom w:w="65" w:type="dxa"/>
              <w:right w:w="65" w:type="dxa"/>
            </w:tcMar>
            <w:vAlign w:val="center"/>
          </w:tcPr>
          <w:p w14:paraId="2DAECBA7">
            <w:pPr>
              <w:keepNext/>
              <w:spacing w:before="0" w:after="0" w:line="320" w:lineRule="exact"/>
              <w:ind w:firstLine="0"/>
              <w:jc w:val="center"/>
            </w:pPr>
            <w:r>
              <w:rPr>
                <w:b w:val="0"/>
                <w:sz w:val="20"/>
              </w:rPr>
              <w:t>1,452.3576</w:t>
            </w:r>
          </w:p>
        </w:tc>
      </w:tr>
      <w:tr w14:paraId="5C7965ED">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EB381C0">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24AEDDAB">
            <w:pPr>
              <w:keepNext/>
              <w:spacing w:before="0" w:after="0" w:line="320" w:lineRule="exact"/>
              <w:ind w:firstLine="0"/>
              <w:jc w:val="center"/>
            </w:pPr>
            <w:r>
              <w:rPr>
                <w:b w:val="0"/>
                <w:sz w:val="20"/>
              </w:rPr>
              <w:t>5,808.2857</w:t>
            </w:r>
          </w:p>
        </w:tc>
        <w:tc>
          <w:tcPr>
            <w:tcW w:w="1474" w:type="dxa"/>
            <w:tcBorders>
              <w:top w:val="nil"/>
              <w:left w:val="nil"/>
              <w:bottom w:val="nil"/>
              <w:right w:val="nil"/>
            </w:tcBorders>
            <w:tcMar>
              <w:top w:w="65" w:type="dxa"/>
              <w:left w:w="65" w:type="dxa"/>
              <w:bottom w:w="65" w:type="dxa"/>
              <w:right w:w="65" w:type="dxa"/>
            </w:tcMar>
            <w:vAlign w:val="center"/>
          </w:tcPr>
          <w:p w14:paraId="05D5472E">
            <w:pPr>
              <w:keepNext/>
              <w:spacing w:before="0" w:after="0" w:line="320" w:lineRule="exact"/>
              <w:ind w:firstLine="0"/>
              <w:jc w:val="center"/>
            </w:pPr>
            <w:r>
              <w:rPr>
                <w:b w:val="0"/>
                <w:sz w:val="20"/>
              </w:rPr>
              <w:t>7,205.8225</w:t>
            </w:r>
          </w:p>
        </w:tc>
        <w:tc>
          <w:tcPr>
            <w:tcW w:w="1587" w:type="dxa"/>
            <w:tcBorders>
              <w:top w:val="nil"/>
              <w:left w:val="nil"/>
              <w:bottom w:val="nil"/>
              <w:right w:val="nil"/>
            </w:tcBorders>
            <w:tcMar>
              <w:top w:w="65" w:type="dxa"/>
              <w:left w:w="65" w:type="dxa"/>
              <w:bottom w:w="65" w:type="dxa"/>
              <w:right w:w="65" w:type="dxa"/>
            </w:tcMar>
            <w:vAlign w:val="center"/>
          </w:tcPr>
          <w:p w14:paraId="3F57A127">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47069E99">
            <w:pPr>
              <w:keepNext/>
              <w:spacing w:before="0" w:after="0" w:line="320" w:lineRule="exact"/>
              <w:ind w:firstLine="0"/>
              <w:jc w:val="center"/>
            </w:pPr>
            <w:r>
              <w:rPr>
                <w:b w:val="0"/>
                <w:sz w:val="20"/>
              </w:rPr>
              <w:t>7,086.1338</w:t>
            </w:r>
          </w:p>
        </w:tc>
        <w:tc>
          <w:tcPr>
            <w:tcW w:w="1474" w:type="dxa"/>
            <w:tcBorders>
              <w:top w:val="nil"/>
              <w:left w:val="nil"/>
              <w:bottom w:val="nil"/>
              <w:right w:val="nil"/>
            </w:tcBorders>
            <w:tcMar>
              <w:top w:w="65" w:type="dxa"/>
              <w:left w:w="65" w:type="dxa"/>
              <w:bottom w:w="65" w:type="dxa"/>
              <w:right w:w="65" w:type="dxa"/>
            </w:tcMar>
            <w:vAlign w:val="center"/>
          </w:tcPr>
          <w:p w14:paraId="5AE0DCF5">
            <w:pPr>
              <w:keepNext/>
              <w:spacing w:before="0" w:after="0" w:line="320" w:lineRule="exact"/>
              <w:ind w:firstLine="0"/>
              <w:jc w:val="center"/>
            </w:pPr>
            <w:r>
              <w:rPr>
                <w:b w:val="0"/>
                <w:sz w:val="20"/>
              </w:rPr>
              <w:t>2,487.4074</w:t>
            </w:r>
          </w:p>
        </w:tc>
      </w:tr>
      <w:tr w14:paraId="29241EF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18A10FB">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550BF83C">
            <w:pPr>
              <w:keepNext/>
              <w:spacing w:before="0" w:after="0" w:line="320" w:lineRule="exact"/>
              <w:ind w:firstLine="0"/>
              <w:jc w:val="center"/>
            </w:pPr>
            <w:r>
              <w:rPr>
                <w:b w:val="0"/>
                <w:sz w:val="20"/>
              </w:rPr>
              <w:t>126.8923</w:t>
            </w:r>
          </w:p>
        </w:tc>
        <w:tc>
          <w:tcPr>
            <w:tcW w:w="1474" w:type="dxa"/>
            <w:tcBorders>
              <w:top w:val="nil"/>
              <w:left w:val="nil"/>
              <w:bottom w:val="nil"/>
              <w:right w:val="nil"/>
            </w:tcBorders>
            <w:tcMar>
              <w:top w:w="65" w:type="dxa"/>
              <w:left w:w="65" w:type="dxa"/>
              <w:bottom w:w="65" w:type="dxa"/>
              <w:right w:w="65" w:type="dxa"/>
            </w:tcMar>
            <w:vAlign w:val="center"/>
          </w:tcPr>
          <w:p w14:paraId="08D3CF8F">
            <w:pPr>
              <w:keepNext/>
              <w:spacing w:before="0" w:after="0" w:line="320" w:lineRule="exact"/>
              <w:ind w:firstLine="0"/>
              <w:jc w:val="center"/>
            </w:pPr>
            <w:r>
              <w:rPr>
                <w:b w:val="0"/>
                <w:sz w:val="20"/>
              </w:rPr>
              <w:t>5,314.2748</w:t>
            </w:r>
          </w:p>
        </w:tc>
        <w:tc>
          <w:tcPr>
            <w:tcW w:w="1587" w:type="dxa"/>
            <w:tcBorders>
              <w:top w:val="nil"/>
              <w:left w:val="nil"/>
              <w:bottom w:val="nil"/>
              <w:right w:val="nil"/>
            </w:tcBorders>
            <w:tcMar>
              <w:top w:w="65" w:type="dxa"/>
              <w:left w:w="65" w:type="dxa"/>
              <w:bottom w:w="65" w:type="dxa"/>
              <w:right w:w="65" w:type="dxa"/>
            </w:tcMar>
            <w:vAlign w:val="center"/>
          </w:tcPr>
          <w:p w14:paraId="499A607D">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28275ABF">
            <w:pPr>
              <w:keepNext/>
              <w:spacing w:before="0" w:after="0" w:line="320" w:lineRule="exact"/>
              <w:ind w:firstLine="0"/>
              <w:jc w:val="center"/>
            </w:pPr>
            <w:r>
              <w:rPr>
                <w:b w:val="0"/>
                <w:sz w:val="20"/>
              </w:rPr>
              <w:t>3,704.2350</w:t>
            </w:r>
          </w:p>
        </w:tc>
        <w:tc>
          <w:tcPr>
            <w:tcW w:w="1474" w:type="dxa"/>
            <w:tcBorders>
              <w:top w:val="nil"/>
              <w:left w:val="nil"/>
              <w:bottom w:val="nil"/>
              <w:right w:val="nil"/>
            </w:tcBorders>
            <w:tcMar>
              <w:top w:w="65" w:type="dxa"/>
              <w:left w:w="65" w:type="dxa"/>
              <w:bottom w:w="65" w:type="dxa"/>
              <w:right w:w="65" w:type="dxa"/>
            </w:tcMar>
            <w:vAlign w:val="center"/>
          </w:tcPr>
          <w:p w14:paraId="51F8302E">
            <w:pPr>
              <w:keepNext/>
              <w:spacing w:before="0" w:after="0" w:line="320" w:lineRule="exact"/>
              <w:ind w:firstLine="0"/>
              <w:jc w:val="center"/>
            </w:pPr>
            <w:r>
              <w:rPr>
                <w:b w:val="0"/>
                <w:sz w:val="20"/>
              </w:rPr>
              <w:t>2,249.9071</w:t>
            </w:r>
          </w:p>
        </w:tc>
      </w:tr>
      <w:tr w14:paraId="2572676D">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5FDD468">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DDA4C0F">
            <w:pPr>
              <w:keepNext w:val="0"/>
              <w:spacing w:before="0" w:after="0" w:line="320" w:lineRule="exact"/>
              <w:ind w:firstLine="0"/>
              <w:jc w:val="center"/>
            </w:pPr>
            <w:r>
              <w:rPr>
                <w:b w:val="0"/>
                <w:sz w:val="20"/>
              </w:rPr>
              <w:t>5,564.3592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4144FBA">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A4A261B">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D5183D2">
            <w:pPr>
              <w:keepNext w:val="0"/>
              <w:spacing w:before="0" w:after="0" w:line="320" w:lineRule="exact"/>
              <w:ind w:firstLine="0"/>
              <w:jc w:val="center"/>
            </w:pPr>
            <w:r>
              <w:rPr>
                <w:b w:val="0"/>
                <w:sz w:val="20"/>
              </w:rPr>
              <w:t>5,790.6127</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501920A9">
            <w:pPr>
              <w:keepNext w:val="0"/>
              <w:spacing w:before="0" w:after="0" w:line="320" w:lineRule="exact"/>
              <w:ind w:firstLine="0"/>
              <w:jc w:val="center"/>
            </w:pPr>
          </w:p>
        </w:tc>
      </w:tr>
    </w:tbl>
    <w:p w14:paraId="1CA52C82">
      <w:pPr>
        <w:keepNext/>
        <w:spacing w:before="100" w:after="60" w:line="360" w:lineRule="exact"/>
        <w:ind w:firstLine="0"/>
        <w:jc w:val="center"/>
      </w:pPr>
      <w:r>
        <w:rPr>
          <w:sz w:val="21"/>
        </w:rPr>
        <w:t>表5-37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40057017">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9FE8DFE">
            <w:pPr>
              <w:keepNext/>
              <w:spacing w:before="0" w:after="0" w:line="32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952BB94">
            <w:pPr>
              <w:keepNext/>
              <w:spacing w:before="0" w:after="0" w:line="32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CB5F6A8">
            <w:pPr>
              <w:keepNext/>
              <w:spacing w:before="0" w:after="0" w:line="32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2CC4CED">
            <w:pPr>
              <w:keepNext/>
              <w:spacing w:before="0" w:after="0" w:line="32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A7B4048">
            <w:pPr>
              <w:keepNext/>
              <w:spacing w:before="0" w:after="0" w:line="32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5EDBF8F">
            <w:pPr>
              <w:keepNext/>
              <w:spacing w:before="0" w:after="0" w:line="32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1ACF9F">
            <w:pPr>
              <w:keepNext/>
              <w:spacing w:before="0" w:after="0" w:line="32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CFAC336">
            <w:pPr>
              <w:keepNext/>
              <w:spacing w:before="0" w:after="0" w:line="320" w:lineRule="exact"/>
              <w:ind w:firstLine="0"/>
              <w:jc w:val="center"/>
            </w:pPr>
            <w:r>
              <w:rPr>
                <w:b/>
                <w:sz w:val="18"/>
              </w:rPr>
              <w:t>12-21购电量</w:t>
            </w:r>
          </w:p>
        </w:tc>
      </w:tr>
      <w:tr w14:paraId="17B77F98">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49E389F1">
            <w:pPr>
              <w:keepNext/>
              <w:spacing w:before="0" w:after="0" w:line="320" w:lineRule="exact"/>
              <w:ind w:firstLine="0"/>
              <w:jc w:val="center"/>
            </w:pPr>
            <w:r>
              <w:rPr>
                <w:b w:val="0"/>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7B920A86">
            <w:pPr>
              <w:keepNext/>
              <w:spacing w:before="0" w:after="0" w:line="320" w:lineRule="exact"/>
              <w:ind w:firstLine="0"/>
              <w:jc w:val="center"/>
            </w:pPr>
            <w:r>
              <w:rPr>
                <w:b w:val="0"/>
                <w:sz w:val="18"/>
              </w:rPr>
              <w:t>229.3652</w:t>
            </w:r>
          </w:p>
        </w:tc>
        <w:tc>
          <w:tcPr>
            <w:tcW w:w="1247" w:type="dxa"/>
            <w:tcBorders>
              <w:top w:val="nil"/>
              <w:left w:val="nil"/>
              <w:bottom w:val="nil"/>
              <w:right w:val="nil"/>
            </w:tcBorders>
            <w:tcMar>
              <w:top w:w="65" w:type="dxa"/>
              <w:left w:w="65" w:type="dxa"/>
              <w:bottom w:w="65" w:type="dxa"/>
              <w:right w:w="65" w:type="dxa"/>
            </w:tcMar>
            <w:vAlign w:val="center"/>
          </w:tcPr>
          <w:p w14:paraId="3804176F">
            <w:pPr>
              <w:keepNext/>
              <w:spacing w:before="0" w:after="0" w:line="320" w:lineRule="exact"/>
              <w:ind w:firstLine="0"/>
              <w:jc w:val="center"/>
            </w:pPr>
            <w:r>
              <w:rPr>
                <w:b w:val="0"/>
                <w:sz w:val="18"/>
              </w:rPr>
              <w:t>无</w:t>
            </w:r>
          </w:p>
        </w:tc>
        <w:tc>
          <w:tcPr>
            <w:tcW w:w="1020" w:type="dxa"/>
            <w:tcBorders>
              <w:top w:val="nil"/>
              <w:left w:val="nil"/>
              <w:bottom w:val="nil"/>
              <w:right w:val="nil"/>
            </w:tcBorders>
            <w:tcMar>
              <w:top w:w="65" w:type="dxa"/>
              <w:left w:w="65" w:type="dxa"/>
              <w:bottom w:w="65" w:type="dxa"/>
              <w:right w:w="65" w:type="dxa"/>
            </w:tcMar>
            <w:vAlign w:val="center"/>
          </w:tcPr>
          <w:p w14:paraId="30A30E5D">
            <w:pPr>
              <w:keepNext/>
              <w:spacing w:before="0" w:after="0" w:line="320" w:lineRule="exact"/>
              <w:ind w:firstLine="0"/>
              <w:jc w:val="center"/>
            </w:pPr>
            <w:r>
              <w:rPr>
                <w:b w:val="0"/>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6215602E">
            <w:pPr>
              <w:keepNext/>
              <w:spacing w:before="0" w:after="0" w:line="320" w:lineRule="exact"/>
              <w:ind w:firstLine="0"/>
              <w:jc w:val="center"/>
            </w:pPr>
            <w:r>
              <w:rPr>
                <w:b w:val="0"/>
                <w:sz w:val="18"/>
              </w:rPr>
              <w:t>20:30-20:40</w:t>
            </w:r>
          </w:p>
        </w:tc>
        <w:tc>
          <w:tcPr>
            <w:tcW w:w="1020" w:type="dxa"/>
            <w:tcBorders>
              <w:top w:val="nil"/>
              <w:left w:val="nil"/>
              <w:bottom w:val="nil"/>
              <w:right w:val="nil"/>
            </w:tcBorders>
            <w:tcMar>
              <w:top w:w="65" w:type="dxa"/>
              <w:left w:w="65" w:type="dxa"/>
              <w:bottom w:w="65" w:type="dxa"/>
              <w:right w:w="65" w:type="dxa"/>
            </w:tcMar>
            <w:vAlign w:val="center"/>
          </w:tcPr>
          <w:p w14:paraId="5389E951">
            <w:pPr>
              <w:keepNext/>
              <w:spacing w:before="0" w:after="0" w:line="320" w:lineRule="exact"/>
              <w:ind w:firstLine="0"/>
              <w:jc w:val="center"/>
            </w:pPr>
            <w:r>
              <w:rPr>
                <w:b w:val="0"/>
                <w:sz w:val="18"/>
              </w:rPr>
              <w:t>9.4001</w:t>
            </w:r>
          </w:p>
        </w:tc>
        <w:tc>
          <w:tcPr>
            <w:tcW w:w="1247" w:type="dxa"/>
            <w:tcBorders>
              <w:top w:val="nil"/>
              <w:left w:val="nil"/>
              <w:bottom w:val="nil"/>
              <w:right w:val="nil"/>
            </w:tcBorders>
            <w:tcMar>
              <w:top w:w="65" w:type="dxa"/>
              <w:left w:w="65" w:type="dxa"/>
              <w:bottom w:w="65" w:type="dxa"/>
              <w:right w:w="65" w:type="dxa"/>
            </w:tcMar>
            <w:vAlign w:val="center"/>
          </w:tcPr>
          <w:p w14:paraId="7653C53E">
            <w:pPr>
              <w:keepNext/>
              <w:spacing w:before="0" w:after="0" w:line="320" w:lineRule="exact"/>
              <w:ind w:firstLine="0"/>
              <w:jc w:val="center"/>
            </w:pPr>
            <w:r>
              <w:rPr>
                <w:b w:val="0"/>
                <w:sz w:val="18"/>
              </w:rPr>
              <w:t>无</w:t>
            </w:r>
          </w:p>
        </w:tc>
        <w:tc>
          <w:tcPr>
            <w:tcW w:w="1020" w:type="dxa"/>
            <w:tcBorders>
              <w:top w:val="nil"/>
              <w:left w:val="nil"/>
              <w:bottom w:val="nil"/>
              <w:right w:val="nil"/>
            </w:tcBorders>
            <w:tcMar>
              <w:top w:w="65" w:type="dxa"/>
              <w:left w:w="65" w:type="dxa"/>
              <w:bottom w:w="65" w:type="dxa"/>
              <w:right w:w="65" w:type="dxa"/>
            </w:tcMar>
            <w:vAlign w:val="center"/>
          </w:tcPr>
          <w:p w14:paraId="7F0BDE83">
            <w:pPr>
              <w:keepNext/>
              <w:spacing w:before="0" w:after="0" w:line="320" w:lineRule="exact"/>
              <w:ind w:firstLine="0"/>
              <w:jc w:val="center"/>
            </w:pPr>
            <w:r>
              <w:rPr>
                <w:b w:val="0"/>
                <w:sz w:val="18"/>
              </w:rPr>
              <w:t>0.0000</w:t>
            </w:r>
          </w:p>
        </w:tc>
      </w:tr>
      <w:tr w14:paraId="474B2205">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5DF25DB6">
            <w:pPr>
              <w:keepNext w:val="0"/>
              <w:spacing w:before="0" w:after="0" w:line="320" w:lineRule="exact"/>
              <w:ind w:firstLine="0"/>
              <w:jc w:val="center"/>
            </w:pPr>
            <w:r>
              <w:rPr>
                <w:b w:val="0"/>
                <w:sz w:val="18"/>
              </w:rPr>
              <w:t>20:20-21:50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766DDA92">
            <w:pPr>
              <w:keepNext w:val="0"/>
              <w:spacing w:before="0" w:after="0" w:line="320" w:lineRule="exact"/>
              <w:ind w:firstLine="0"/>
              <w:jc w:val="center"/>
            </w:pPr>
            <w:r>
              <w:rPr>
                <w:b w:val="0"/>
                <w:sz w:val="18"/>
              </w:rPr>
              <w:t>965.9920</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03564EDE">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3676340D">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083E3C71">
            <w:pPr>
              <w:keepNext w:val="0"/>
              <w:spacing w:before="0" w:after="0" w:line="320" w:lineRule="exact"/>
              <w:ind w:firstLine="0"/>
              <w:jc w:val="center"/>
            </w:pPr>
            <w:r>
              <w:rPr>
                <w:b w:val="0"/>
                <w:sz w:val="18"/>
              </w:rPr>
              <w:t>20:50-21:50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8D75830">
            <w:pPr>
              <w:keepNext w:val="0"/>
              <w:spacing w:before="0" w:after="0" w:line="320" w:lineRule="exact"/>
              <w:ind w:firstLine="0"/>
              <w:jc w:val="center"/>
            </w:pPr>
            <w:r>
              <w:rPr>
                <w:b w:val="0"/>
                <w:sz w:val="18"/>
              </w:rPr>
              <w:t>442.9388</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60ABCAE5">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FD2A497">
            <w:pPr>
              <w:keepNext w:val="0"/>
              <w:spacing w:before="0" w:after="0" w:line="320" w:lineRule="exact"/>
              <w:ind w:firstLine="0"/>
              <w:jc w:val="center"/>
            </w:pPr>
            <w:r>
              <w:rPr>
                <w:b w:val="0"/>
                <w:sz w:val="18"/>
              </w:rPr>
              <w:t>—</w:t>
            </w:r>
          </w:p>
        </w:tc>
      </w:tr>
    </w:tbl>
    <w:p w14:paraId="44E63282">
      <w:pPr>
        <w:keepNext/>
        <w:spacing w:before="100" w:after="60" w:line="360" w:lineRule="exact"/>
        <w:ind w:firstLine="0"/>
        <w:jc w:val="center"/>
      </w:pPr>
      <w:r>
        <w:rPr>
          <w:sz w:val="21"/>
        </w:rPr>
        <w:t>表5-38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18C35864">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94DA39E">
            <w:pPr>
              <w:keepNext/>
              <w:spacing w:before="0" w:after="0" w:line="32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665A752">
            <w:pPr>
              <w:keepNext/>
              <w:spacing w:before="0" w:after="0" w:line="32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68AD352">
            <w:pPr>
              <w:keepNext/>
              <w:spacing w:before="0" w:after="0" w:line="32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60646DC">
            <w:pPr>
              <w:keepNext/>
              <w:spacing w:before="0" w:after="0" w:line="32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A1EB94B">
            <w:pPr>
              <w:keepNext/>
              <w:spacing w:before="0" w:after="0" w:line="320" w:lineRule="exact"/>
              <w:ind w:firstLine="0"/>
              <w:jc w:val="center"/>
            </w:pPr>
            <w:r>
              <w:rPr>
                <w:b/>
                <w:sz w:val="20"/>
              </w:rPr>
              <w:t>总费用</w:t>
            </w:r>
          </w:p>
        </w:tc>
      </w:tr>
      <w:tr w14:paraId="1922644A">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10C6FBF8">
            <w:pPr>
              <w:keepNext/>
              <w:spacing w:before="0" w:after="0" w:line="320" w:lineRule="exact"/>
              <w:ind w:firstLine="0"/>
              <w:jc w:val="center"/>
            </w:pPr>
            <w:r>
              <w:rPr>
                <w:b w:val="0"/>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72B7A371">
            <w:pPr>
              <w:keepNext/>
              <w:spacing w:before="0" w:after="0" w:line="320" w:lineRule="exact"/>
              <w:ind w:firstLine="0"/>
              <w:jc w:val="center"/>
            </w:pPr>
            <w:r>
              <w:rPr>
                <w:b w:val="0"/>
                <w:sz w:val="20"/>
              </w:rPr>
              <w:t>41,113.08</w:t>
            </w:r>
          </w:p>
        </w:tc>
        <w:tc>
          <w:tcPr>
            <w:tcW w:w="1814" w:type="dxa"/>
            <w:tcBorders>
              <w:top w:val="nil"/>
              <w:left w:val="nil"/>
              <w:bottom w:val="nil"/>
              <w:right w:val="nil"/>
            </w:tcBorders>
            <w:tcMar>
              <w:top w:w="65" w:type="dxa"/>
              <w:left w:w="65" w:type="dxa"/>
              <w:bottom w:w="65" w:type="dxa"/>
              <w:right w:w="65" w:type="dxa"/>
            </w:tcMar>
            <w:vAlign w:val="center"/>
          </w:tcPr>
          <w:p w14:paraId="05F478D5">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4CE80E59">
            <w:pPr>
              <w:keepNext/>
              <w:spacing w:before="0" w:after="0" w:line="320" w:lineRule="exact"/>
              <w:ind w:firstLine="0"/>
              <w:jc w:val="center"/>
            </w:pPr>
            <w:r>
              <w:rPr>
                <w:b w:val="0"/>
                <w:sz w:val="20"/>
              </w:rPr>
              <w:t>7,139.39</w:t>
            </w:r>
          </w:p>
        </w:tc>
        <w:tc>
          <w:tcPr>
            <w:tcW w:w="1928" w:type="dxa"/>
            <w:tcBorders>
              <w:top w:val="nil"/>
              <w:left w:val="nil"/>
              <w:bottom w:val="nil"/>
              <w:right w:val="nil"/>
            </w:tcBorders>
            <w:tcMar>
              <w:top w:w="65" w:type="dxa"/>
              <w:left w:w="65" w:type="dxa"/>
              <w:bottom w:w="65" w:type="dxa"/>
              <w:right w:w="65" w:type="dxa"/>
            </w:tcMar>
            <w:vAlign w:val="center"/>
          </w:tcPr>
          <w:p w14:paraId="1976E7D7">
            <w:pPr>
              <w:keepNext/>
              <w:spacing w:before="0" w:after="0" w:line="320" w:lineRule="exact"/>
              <w:ind w:firstLine="0"/>
              <w:jc w:val="center"/>
            </w:pPr>
            <w:r>
              <w:rPr>
                <w:b w:val="0"/>
                <w:sz w:val="20"/>
              </w:rPr>
              <w:t>48,252.47</w:t>
            </w:r>
          </w:p>
        </w:tc>
      </w:tr>
      <w:tr w14:paraId="04CB84DC">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56B4719D">
            <w:pPr>
              <w:keepNext/>
              <w:spacing w:before="0" w:after="0" w:line="320" w:lineRule="exact"/>
              <w:ind w:firstLine="0"/>
              <w:jc w:val="center"/>
            </w:pPr>
            <w:r>
              <w:rPr>
                <w:b w:val="0"/>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04A49439">
            <w:pPr>
              <w:keepNext/>
              <w:spacing w:before="0" w:after="0" w:line="320" w:lineRule="exact"/>
              <w:ind w:firstLine="0"/>
              <w:jc w:val="center"/>
            </w:pPr>
            <w:r>
              <w:rPr>
                <w:b w:val="0"/>
                <w:sz w:val="20"/>
              </w:rPr>
              <w:t>20,287.91</w:t>
            </w:r>
          </w:p>
        </w:tc>
        <w:tc>
          <w:tcPr>
            <w:tcW w:w="1814" w:type="dxa"/>
            <w:tcBorders>
              <w:top w:val="nil"/>
              <w:left w:val="nil"/>
              <w:bottom w:val="nil"/>
              <w:right w:val="nil"/>
            </w:tcBorders>
            <w:tcMar>
              <w:top w:w="65" w:type="dxa"/>
              <w:left w:w="65" w:type="dxa"/>
              <w:bottom w:w="65" w:type="dxa"/>
              <w:right w:w="65" w:type="dxa"/>
            </w:tcMar>
            <w:vAlign w:val="center"/>
          </w:tcPr>
          <w:p w14:paraId="453822C0">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665008B9">
            <w:pPr>
              <w:keepNext/>
              <w:spacing w:before="0" w:after="0" w:line="320" w:lineRule="exact"/>
              <w:ind w:firstLine="0"/>
              <w:jc w:val="center"/>
            </w:pPr>
            <w:r>
              <w:rPr>
                <w:b w:val="0"/>
                <w:sz w:val="20"/>
              </w:rPr>
              <w:t>0.00</w:t>
            </w:r>
          </w:p>
        </w:tc>
        <w:tc>
          <w:tcPr>
            <w:tcW w:w="1928" w:type="dxa"/>
            <w:tcBorders>
              <w:top w:val="nil"/>
              <w:left w:val="nil"/>
              <w:bottom w:val="nil"/>
              <w:right w:val="nil"/>
            </w:tcBorders>
            <w:tcMar>
              <w:top w:w="65" w:type="dxa"/>
              <w:left w:w="65" w:type="dxa"/>
              <w:bottom w:w="65" w:type="dxa"/>
              <w:right w:w="65" w:type="dxa"/>
            </w:tcMar>
            <w:vAlign w:val="center"/>
          </w:tcPr>
          <w:p w14:paraId="7CF6DAEB">
            <w:pPr>
              <w:keepNext/>
              <w:spacing w:before="0" w:after="0" w:line="320" w:lineRule="exact"/>
              <w:ind w:firstLine="0"/>
              <w:jc w:val="center"/>
            </w:pPr>
            <w:r>
              <w:rPr>
                <w:b w:val="0"/>
                <w:sz w:val="20"/>
              </w:rPr>
              <w:t>20,287.91</w:t>
            </w:r>
          </w:p>
        </w:tc>
      </w:tr>
      <w:tr w14:paraId="1BDFCC25">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50E9DF1D">
            <w:pPr>
              <w:keepNext/>
              <w:spacing w:before="0" w:after="0" w:line="320" w:lineRule="exact"/>
              <w:ind w:firstLine="0"/>
              <w:jc w:val="center"/>
            </w:pPr>
            <w:r>
              <w:rPr>
                <w:b w:val="0"/>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1E7EAE1B">
            <w:pPr>
              <w:keepNext/>
              <w:spacing w:before="0" w:after="0" w:line="320" w:lineRule="exact"/>
              <w:ind w:firstLine="0"/>
              <w:jc w:val="center"/>
            </w:pPr>
            <w:r>
              <w:rPr>
                <w:b w:val="0"/>
                <w:sz w:val="20"/>
              </w:rPr>
              <w:t>44,589.89</w:t>
            </w:r>
          </w:p>
        </w:tc>
        <w:tc>
          <w:tcPr>
            <w:tcW w:w="1814" w:type="dxa"/>
            <w:tcBorders>
              <w:top w:val="nil"/>
              <w:left w:val="nil"/>
              <w:bottom w:val="nil"/>
              <w:right w:val="nil"/>
            </w:tcBorders>
            <w:tcMar>
              <w:top w:w="65" w:type="dxa"/>
              <w:left w:w="65" w:type="dxa"/>
              <w:bottom w:w="65" w:type="dxa"/>
              <w:right w:w="65" w:type="dxa"/>
            </w:tcMar>
            <w:vAlign w:val="center"/>
          </w:tcPr>
          <w:p w14:paraId="43DA019F">
            <w:pPr>
              <w:keepNext/>
              <w:spacing w:before="0" w:after="0" w:line="320" w:lineRule="exact"/>
              <w:ind w:firstLine="0"/>
              <w:jc w:val="center"/>
            </w:pPr>
            <w:r>
              <w:rPr>
                <w:b w:val="0"/>
                <w:sz w:val="20"/>
              </w:rPr>
              <w:t>0.00</w:t>
            </w:r>
          </w:p>
        </w:tc>
        <w:tc>
          <w:tcPr>
            <w:tcW w:w="1814" w:type="dxa"/>
            <w:tcBorders>
              <w:top w:val="nil"/>
              <w:left w:val="nil"/>
              <w:bottom w:val="nil"/>
              <w:right w:val="nil"/>
            </w:tcBorders>
            <w:tcMar>
              <w:top w:w="65" w:type="dxa"/>
              <w:left w:w="65" w:type="dxa"/>
              <w:bottom w:w="65" w:type="dxa"/>
              <w:right w:w="65" w:type="dxa"/>
            </w:tcMar>
            <w:vAlign w:val="center"/>
          </w:tcPr>
          <w:p w14:paraId="65935FA5">
            <w:pPr>
              <w:keepNext/>
              <w:spacing w:before="0" w:after="0" w:line="320" w:lineRule="exact"/>
              <w:ind w:firstLine="0"/>
              <w:jc w:val="center"/>
            </w:pPr>
            <w:r>
              <w:rPr>
                <w:b w:val="0"/>
                <w:sz w:val="20"/>
              </w:rPr>
              <w:t>2,221.80</w:t>
            </w:r>
          </w:p>
        </w:tc>
        <w:tc>
          <w:tcPr>
            <w:tcW w:w="1928" w:type="dxa"/>
            <w:tcBorders>
              <w:top w:val="nil"/>
              <w:left w:val="nil"/>
              <w:bottom w:val="nil"/>
              <w:right w:val="nil"/>
            </w:tcBorders>
            <w:tcMar>
              <w:top w:w="65" w:type="dxa"/>
              <w:left w:w="65" w:type="dxa"/>
              <w:bottom w:w="65" w:type="dxa"/>
              <w:right w:w="65" w:type="dxa"/>
            </w:tcMar>
            <w:vAlign w:val="center"/>
          </w:tcPr>
          <w:p w14:paraId="62770A09">
            <w:pPr>
              <w:keepNext/>
              <w:spacing w:before="0" w:after="0" w:line="320" w:lineRule="exact"/>
              <w:ind w:firstLine="0"/>
              <w:jc w:val="center"/>
            </w:pPr>
            <w:r>
              <w:rPr>
                <w:b w:val="0"/>
                <w:sz w:val="20"/>
              </w:rPr>
              <w:t>46,811.69</w:t>
            </w:r>
          </w:p>
        </w:tc>
      </w:tr>
      <w:tr w14:paraId="242F22E6">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78CC13BE">
            <w:pPr>
              <w:keepNext w:val="0"/>
              <w:spacing w:before="0" w:after="0" w:line="320" w:lineRule="exact"/>
              <w:ind w:firstLine="0"/>
              <w:jc w:val="center"/>
            </w:pPr>
            <w:r>
              <w:rPr>
                <w:b w:val="0"/>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26FC1F4F">
            <w:pPr>
              <w:keepNext w:val="0"/>
              <w:spacing w:before="0" w:after="0" w:line="320" w:lineRule="exact"/>
              <w:ind w:firstLine="0"/>
              <w:jc w:val="center"/>
            </w:pPr>
            <w:r>
              <w:rPr>
                <w:b w:val="0"/>
                <w:sz w:val="20"/>
              </w:rPr>
              <w:t>75,314.29</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6EF22E40">
            <w:pPr>
              <w:keepNext w:val="0"/>
              <w:spacing w:before="0" w:after="0" w:line="320" w:lineRule="exact"/>
              <w:ind w:firstLine="0"/>
              <w:jc w:val="center"/>
            </w:pPr>
            <w:r>
              <w:rPr>
                <w:b w:val="0"/>
                <w:sz w:val="20"/>
              </w:rPr>
              <w:t>0.00</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5F96A254">
            <w:pPr>
              <w:keepNext w:val="0"/>
              <w:spacing w:before="0" w:after="0" w:line="320" w:lineRule="exact"/>
              <w:ind w:firstLine="0"/>
              <w:jc w:val="center"/>
            </w:pPr>
            <w:r>
              <w:rPr>
                <w:b w:val="0"/>
                <w:sz w:val="20"/>
              </w:rPr>
              <w:t>0.00</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1289D309">
            <w:pPr>
              <w:keepNext w:val="0"/>
              <w:spacing w:before="0" w:after="0" w:line="320" w:lineRule="exact"/>
              <w:ind w:firstLine="0"/>
              <w:jc w:val="center"/>
            </w:pPr>
            <w:r>
              <w:rPr>
                <w:b w:val="0"/>
                <w:sz w:val="20"/>
              </w:rPr>
              <w:t>75,314.29</w:t>
            </w:r>
          </w:p>
        </w:tc>
      </w:tr>
    </w:tbl>
    <w:p w14:paraId="1B0CFFD2">
      <w:pPr>
        <w:ind w:firstLine="480"/>
      </w:pPr>
      <w:r>
        <w:t>同一四小时区间内充、放电累计量均为正，表示不同10分钟时段之间发生运行切换，并不表示同一时刻同时充放电。紧急区间由相邻正值时段合并，空余位置以横线表示。</w:t>
      </w:r>
    </w:p>
    <w:p w14:paraId="037AF4D9">
      <w:pPr>
        <w:pStyle w:val="5"/>
      </w:pPr>
      <w:r>
        <w:t>5.6.4 问题4-3的指定日期结果</w:t>
      </w:r>
    </w:p>
    <w:p w14:paraId="57073A86">
      <w:pPr>
        <w:keepNext/>
        <w:spacing w:before="100" w:after="60" w:line="360" w:lineRule="exact"/>
        <w:ind w:firstLine="0"/>
        <w:jc w:val="center"/>
      </w:pPr>
      <w:r>
        <w:rPr>
          <w:sz w:val="21"/>
        </w:rPr>
        <w:t>表5-39 2025-03-20日前购电量及全天结果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2CECC7E7">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A83A1B">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06B35E5">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4A9B976">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8A2C116">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C94E768">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A136CCE">
            <w:pPr>
              <w:keepNext/>
              <w:spacing w:before="0" w:after="0" w:line="320" w:lineRule="exact"/>
              <w:ind w:firstLine="0"/>
              <w:jc w:val="center"/>
            </w:pPr>
            <w:r>
              <w:rPr>
                <w:b/>
                <w:sz w:val="20"/>
              </w:rPr>
              <w:t>购电量</w:t>
            </w:r>
          </w:p>
        </w:tc>
      </w:tr>
      <w:tr w14:paraId="5D0F276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E785480">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38D68FFE">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159C104">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70D3B55B">
            <w:pPr>
              <w:keepNext/>
              <w:spacing w:before="0" w:after="0" w:line="320" w:lineRule="exact"/>
              <w:ind w:firstLine="0"/>
              <w:jc w:val="center"/>
            </w:pPr>
            <w:r>
              <w:rPr>
                <w:b w:val="0"/>
                <w:sz w:val="20"/>
              </w:rPr>
              <w:t>667.6990</w:t>
            </w:r>
          </w:p>
        </w:tc>
        <w:tc>
          <w:tcPr>
            <w:tcW w:w="1587" w:type="dxa"/>
            <w:tcBorders>
              <w:top w:val="nil"/>
              <w:left w:val="nil"/>
              <w:bottom w:val="nil"/>
              <w:right w:val="nil"/>
            </w:tcBorders>
            <w:tcMar>
              <w:top w:w="65" w:type="dxa"/>
              <w:left w:w="65" w:type="dxa"/>
              <w:bottom w:w="65" w:type="dxa"/>
              <w:right w:w="65" w:type="dxa"/>
            </w:tcMar>
            <w:vAlign w:val="center"/>
          </w:tcPr>
          <w:p w14:paraId="30AA39F7">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07B959C5">
            <w:pPr>
              <w:keepNext/>
              <w:spacing w:before="0" w:after="0" w:line="320" w:lineRule="exact"/>
              <w:ind w:firstLine="0"/>
              <w:jc w:val="center"/>
            </w:pPr>
            <w:r>
              <w:rPr>
                <w:b w:val="0"/>
                <w:sz w:val="20"/>
              </w:rPr>
              <w:t>0.0000</w:t>
            </w:r>
          </w:p>
        </w:tc>
      </w:tr>
      <w:tr w14:paraId="6D01BA14">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3128510">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11C649EA">
            <w:pPr>
              <w:keepNext/>
              <w:spacing w:before="0" w:after="0" w:line="320" w:lineRule="exact"/>
              <w:ind w:firstLine="0"/>
              <w:jc w:val="center"/>
            </w:pPr>
            <w:r>
              <w:rPr>
                <w:b w:val="0"/>
                <w:sz w:val="20"/>
              </w:rPr>
              <w:t>614.4013</w:t>
            </w:r>
          </w:p>
        </w:tc>
        <w:tc>
          <w:tcPr>
            <w:tcW w:w="1587" w:type="dxa"/>
            <w:tcBorders>
              <w:top w:val="nil"/>
              <w:left w:val="nil"/>
              <w:bottom w:val="nil"/>
              <w:right w:val="nil"/>
            </w:tcBorders>
            <w:tcMar>
              <w:top w:w="65" w:type="dxa"/>
              <w:left w:w="65" w:type="dxa"/>
              <w:bottom w:w="65" w:type="dxa"/>
              <w:right w:w="65" w:type="dxa"/>
            </w:tcMar>
            <w:vAlign w:val="center"/>
          </w:tcPr>
          <w:p w14:paraId="2854A7B8">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14E7FA55">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8FB85C7">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2E100C96">
            <w:pPr>
              <w:keepNext/>
              <w:spacing w:before="0" w:after="0" w:line="320" w:lineRule="exact"/>
              <w:ind w:firstLine="0"/>
              <w:jc w:val="center"/>
            </w:pPr>
            <w:r>
              <w:rPr>
                <w:b w:val="0"/>
                <w:sz w:val="20"/>
              </w:rPr>
              <w:t>0.0000</w:t>
            </w:r>
          </w:p>
        </w:tc>
      </w:tr>
      <w:tr w14:paraId="721A3332">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60A39C69">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6346FCF2">
            <w:pPr>
              <w:keepNext w:val="0"/>
              <w:spacing w:before="0" w:after="0" w:line="320" w:lineRule="exact"/>
              <w:ind w:firstLine="0"/>
              <w:jc w:val="center"/>
            </w:pPr>
            <w:r>
              <w:rPr>
                <w:b w:val="0"/>
                <w:sz w:val="20"/>
              </w:rPr>
              <w:t>69,440.3509</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34B1DFD4">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739390FD">
            <w:pPr>
              <w:keepNext w:val="0"/>
              <w:spacing w:before="0" w:after="0" w:line="320" w:lineRule="exact"/>
              <w:ind w:firstLine="0"/>
              <w:jc w:val="center"/>
            </w:pPr>
            <w:r>
              <w:rPr>
                <w:b w:val="0"/>
                <w:sz w:val="20"/>
              </w:rPr>
              <w:t>43,015.62</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36A0542">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37B523DB">
            <w:pPr>
              <w:keepNext w:val="0"/>
              <w:spacing w:before="0" w:after="0" w:line="320" w:lineRule="exact"/>
              <w:ind w:firstLine="0"/>
              <w:jc w:val="center"/>
            </w:pPr>
          </w:p>
        </w:tc>
      </w:tr>
    </w:tbl>
    <w:p w14:paraId="0E7BD395">
      <w:pPr>
        <w:keepNext/>
        <w:spacing w:before="100" w:after="60" w:line="360" w:lineRule="exact"/>
        <w:ind w:firstLine="0"/>
        <w:jc w:val="center"/>
      </w:pPr>
      <w:r>
        <w:rPr>
          <w:sz w:val="21"/>
        </w:rPr>
        <w:t>表5-40 2025-03-20实际储能充放电量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07A87556">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0D88A4B">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B628E22">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0C839DD">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2E382D0">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AAE3863">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D3DDD2A">
            <w:pPr>
              <w:keepNext/>
              <w:spacing w:before="0" w:after="0" w:line="320" w:lineRule="exact"/>
              <w:ind w:firstLine="0"/>
              <w:jc w:val="center"/>
            </w:pPr>
            <w:r>
              <w:rPr>
                <w:b/>
                <w:sz w:val="20"/>
              </w:rPr>
              <w:t>放电量</w:t>
            </w:r>
          </w:p>
        </w:tc>
      </w:tr>
      <w:tr w14:paraId="6DA1D9F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8CBC1C1">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23AAD056">
            <w:pPr>
              <w:keepNext/>
              <w:spacing w:before="0" w:after="0" w:line="320" w:lineRule="exact"/>
              <w:ind w:firstLine="0"/>
              <w:jc w:val="center"/>
            </w:pPr>
            <w:r>
              <w:rPr>
                <w:b w:val="0"/>
                <w:sz w:val="20"/>
              </w:rPr>
              <w:t>6,239.7904</w:t>
            </w:r>
          </w:p>
        </w:tc>
        <w:tc>
          <w:tcPr>
            <w:tcW w:w="1474" w:type="dxa"/>
            <w:tcBorders>
              <w:top w:val="nil"/>
              <w:left w:val="nil"/>
              <w:bottom w:val="nil"/>
              <w:right w:val="nil"/>
            </w:tcBorders>
            <w:tcMar>
              <w:top w:w="65" w:type="dxa"/>
              <w:left w:w="65" w:type="dxa"/>
              <w:bottom w:w="65" w:type="dxa"/>
              <w:right w:w="65" w:type="dxa"/>
            </w:tcMar>
            <w:vAlign w:val="center"/>
          </w:tcPr>
          <w:p w14:paraId="50265F2C">
            <w:pPr>
              <w:keepNext/>
              <w:spacing w:before="0" w:after="0" w:line="320" w:lineRule="exact"/>
              <w:ind w:firstLine="0"/>
              <w:jc w:val="center"/>
            </w:pPr>
            <w:r>
              <w:rPr>
                <w:b w:val="0"/>
                <w:sz w:val="20"/>
              </w:rPr>
              <w:t>504.1176</w:t>
            </w:r>
          </w:p>
        </w:tc>
        <w:tc>
          <w:tcPr>
            <w:tcW w:w="1587" w:type="dxa"/>
            <w:tcBorders>
              <w:top w:val="nil"/>
              <w:left w:val="nil"/>
              <w:bottom w:val="nil"/>
              <w:right w:val="nil"/>
            </w:tcBorders>
            <w:tcMar>
              <w:top w:w="65" w:type="dxa"/>
              <w:left w:w="65" w:type="dxa"/>
              <w:bottom w:w="65" w:type="dxa"/>
              <w:right w:w="65" w:type="dxa"/>
            </w:tcMar>
            <w:vAlign w:val="center"/>
          </w:tcPr>
          <w:p w14:paraId="12BFA51F">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4399784E">
            <w:pPr>
              <w:keepNext/>
              <w:spacing w:before="0" w:after="0" w:line="320" w:lineRule="exact"/>
              <w:ind w:firstLine="0"/>
              <w:jc w:val="center"/>
            </w:pPr>
            <w:r>
              <w:rPr>
                <w:b w:val="0"/>
                <w:sz w:val="20"/>
              </w:rPr>
              <w:t>3,430.3878</w:t>
            </w:r>
          </w:p>
        </w:tc>
        <w:tc>
          <w:tcPr>
            <w:tcW w:w="1474" w:type="dxa"/>
            <w:tcBorders>
              <w:top w:val="nil"/>
              <w:left w:val="nil"/>
              <w:bottom w:val="nil"/>
              <w:right w:val="nil"/>
            </w:tcBorders>
            <w:tcMar>
              <w:top w:w="65" w:type="dxa"/>
              <w:left w:w="65" w:type="dxa"/>
              <w:bottom w:w="65" w:type="dxa"/>
              <w:right w:w="65" w:type="dxa"/>
            </w:tcMar>
            <w:vAlign w:val="center"/>
          </w:tcPr>
          <w:p w14:paraId="6F61C9A8">
            <w:pPr>
              <w:keepNext/>
              <w:spacing w:before="0" w:after="0" w:line="320" w:lineRule="exact"/>
              <w:ind w:firstLine="0"/>
              <w:jc w:val="center"/>
            </w:pPr>
            <w:r>
              <w:rPr>
                <w:b w:val="0"/>
                <w:sz w:val="20"/>
              </w:rPr>
              <w:t>5,757.7905</w:t>
            </w:r>
          </w:p>
        </w:tc>
      </w:tr>
      <w:tr w14:paraId="484D0976">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76AF3DFD">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2E7B47E">
            <w:pPr>
              <w:keepNext/>
              <w:spacing w:before="0" w:after="0" w:line="320" w:lineRule="exact"/>
              <w:ind w:firstLine="0"/>
              <w:jc w:val="center"/>
            </w:pPr>
            <w:r>
              <w:rPr>
                <w:b w:val="0"/>
                <w:sz w:val="20"/>
              </w:rPr>
              <w:t>4,283.9900</w:t>
            </w:r>
          </w:p>
        </w:tc>
        <w:tc>
          <w:tcPr>
            <w:tcW w:w="1474" w:type="dxa"/>
            <w:tcBorders>
              <w:top w:val="nil"/>
              <w:left w:val="nil"/>
              <w:bottom w:val="nil"/>
              <w:right w:val="nil"/>
            </w:tcBorders>
            <w:tcMar>
              <w:top w:w="65" w:type="dxa"/>
              <w:left w:w="65" w:type="dxa"/>
              <w:bottom w:w="65" w:type="dxa"/>
              <w:right w:w="65" w:type="dxa"/>
            </w:tcMar>
            <w:vAlign w:val="center"/>
          </w:tcPr>
          <w:p w14:paraId="562BBF61">
            <w:pPr>
              <w:keepNext/>
              <w:spacing w:before="0" w:after="0" w:line="320" w:lineRule="exact"/>
              <w:ind w:firstLine="0"/>
              <w:jc w:val="center"/>
            </w:pPr>
            <w:r>
              <w:rPr>
                <w:b w:val="0"/>
                <w:sz w:val="20"/>
              </w:rPr>
              <w:t>2,575.5103</w:t>
            </w:r>
          </w:p>
        </w:tc>
        <w:tc>
          <w:tcPr>
            <w:tcW w:w="1587" w:type="dxa"/>
            <w:tcBorders>
              <w:top w:val="nil"/>
              <w:left w:val="nil"/>
              <w:bottom w:val="nil"/>
              <w:right w:val="nil"/>
            </w:tcBorders>
            <w:tcMar>
              <w:top w:w="65" w:type="dxa"/>
              <w:left w:w="65" w:type="dxa"/>
              <w:bottom w:w="65" w:type="dxa"/>
              <w:right w:w="65" w:type="dxa"/>
            </w:tcMar>
            <w:vAlign w:val="center"/>
          </w:tcPr>
          <w:p w14:paraId="66EA08A9">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06D5F684">
            <w:pPr>
              <w:keepNext/>
              <w:spacing w:before="0" w:after="0" w:line="320" w:lineRule="exact"/>
              <w:ind w:firstLine="0"/>
              <w:jc w:val="center"/>
            </w:pPr>
            <w:r>
              <w:rPr>
                <w:b w:val="0"/>
                <w:sz w:val="20"/>
              </w:rPr>
              <w:t>6,658.6098</w:t>
            </w:r>
          </w:p>
        </w:tc>
        <w:tc>
          <w:tcPr>
            <w:tcW w:w="1474" w:type="dxa"/>
            <w:tcBorders>
              <w:top w:val="nil"/>
              <w:left w:val="nil"/>
              <w:bottom w:val="nil"/>
              <w:right w:val="nil"/>
            </w:tcBorders>
            <w:tcMar>
              <w:top w:w="65" w:type="dxa"/>
              <w:left w:w="65" w:type="dxa"/>
              <w:bottom w:w="65" w:type="dxa"/>
              <w:right w:w="65" w:type="dxa"/>
            </w:tcMar>
            <w:vAlign w:val="center"/>
          </w:tcPr>
          <w:p w14:paraId="17DB1C99">
            <w:pPr>
              <w:keepNext/>
              <w:spacing w:before="0" w:after="0" w:line="320" w:lineRule="exact"/>
              <w:ind w:firstLine="0"/>
              <w:jc w:val="center"/>
            </w:pPr>
            <w:r>
              <w:rPr>
                <w:b w:val="0"/>
                <w:sz w:val="20"/>
              </w:rPr>
              <w:t>294.4557</w:t>
            </w:r>
          </w:p>
        </w:tc>
      </w:tr>
      <w:tr w14:paraId="66E52071">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6613034">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07EF76E0">
            <w:pPr>
              <w:keepNext/>
              <w:spacing w:before="0" w:after="0" w:line="320" w:lineRule="exact"/>
              <w:ind w:firstLine="0"/>
              <w:jc w:val="center"/>
            </w:pPr>
            <w:r>
              <w:rPr>
                <w:b w:val="0"/>
                <w:sz w:val="20"/>
              </w:rPr>
              <w:t>174.5376</w:t>
            </w:r>
          </w:p>
        </w:tc>
        <w:tc>
          <w:tcPr>
            <w:tcW w:w="1474" w:type="dxa"/>
            <w:tcBorders>
              <w:top w:val="nil"/>
              <w:left w:val="nil"/>
              <w:bottom w:val="nil"/>
              <w:right w:val="nil"/>
            </w:tcBorders>
            <w:tcMar>
              <w:top w:w="65" w:type="dxa"/>
              <w:left w:w="65" w:type="dxa"/>
              <w:bottom w:w="65" w:type="dxa"/>
              <w:right w:w="65" w:type="dxa"/>
            </w:tcMar>
            <w:vAlign w:val="center"/>
          </w:tcPr>
          <w:p w14:paraId="46FDB934">
            <w:pPr>
              <w:keepNext/>
              <w:spacing w:before="0" w:after="0" w:line="320" w:lineRule="exact"/>
              <w:ind w:firstLine="0"/>
              <w:jc w:val="center"/>
            </w:pPr>
            <w:r>
              <w:rPr>
                <w:b w:val="0"/>
                <w:sz w:val="20"/>
              </w:rPr>
              <w:t>6,377.8626</w:t>
            </w:r>
          </w:p>
        </w:tc>
        <w:tc>
          <w:tcPr>
            <w:tcW w:w="1587" w:type="dxa"/>
            <w:tcBorders>
              <w:top w:val="nil"/>
              <w:left w:val="nil"/>
              <w:bottom w:val="nil"/>
              <w:right w:val="nil"/>
            </w:tcBorders>
            <w:tcMar>
              <w:top w:w="65" w:type="dxa"/>
              <w:left w:w="65" w:type="dxa"/>
              <w:bottom w:w="65" w:type="dxa"/>
              <w:right w:w="65" w:type="dxa"/>
            </w:tcMar>
            <w:vAlign w:val="center"/>
          </w:tcPr>
          <w:p w14:paraId="4E8E1973">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455EBD74">
            <w:pPr>
              <w:keepNext/>
              <w:spacing w:before="0" w:after="0" w:line="320" w:lineRule="exact"/>
              <w:ind w:firstLine="0"/>
              <w:jc w:val="center"/>
            </w:pPr>
            <w:r>
              <w:rPr>
                <w:b w:val="0"/>
                <w:sz w:val="20"/>
              </w:rPr>
              <w:t>1,992.3802</w:t>
            </w:r>
          </w:p>
        </w:tc>
        <w:tc>
          <w:tcPr>
            <w:tcW w:w="1474" w:type="dxa"/>
            <w:tcBorders>
              <w:top w:val="nil"/>
              <w:left w:val="nil"/>
              <w:bottom w:val="nil"/>
              <w:right w:val="nil"/>
            </w:tcBorders>
            <w:tcMar>
              <w:top w:w="65" w:type="dxa"/>
              <w:left w:w="65" w:type="dxa"/>
              <w:bottom w:w="65" w:type="dxa"/>
              <w:right w:w="65" w:type="dxa"/>
            </w:tcMar>
            <w:vAlign w:val="center"/>
          </w:tcPr>
          <w:p w14:paraId="53C97141">
            <w:pPr>
              <w:keepNext/>
              <w:spacing w:before="0" w:after="0" w:line="320" w:lineRule="exact"/>
              <w:ind w:firstLine="0"/>
              <w:jc w:val="center"/>
            </w:pPr>
            <w:r>
              <w:rPr>
                <w:b w:val="0"/>
                <w:sz w:val="20"/>
              </w:rPr>
              <w:t>2,899.4282</w:t>
            </w:r>
          </w:p>
        </w:tc>
      </w:tr>
      <w:tr w14:paraId="63B18873">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538A32D">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5FFD11E">
            <w:pPr>
              <w:keepNext w:val="0"/>
              <w:spacing w:before="0" w:after="0" w:line="320" w:lineRule="exact"/>
              <w:ind w:firstLine="0"/>
              <w:jc w:val="center"/>
            </w:pPr>
            <w:r>
              <w:rPr>
                <w:b w:val="0"/>
                <w:sz w:val="20"/>
              </w:rPr>
              <w:t>2,316.1934</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B210CD3">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902DB8F">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967C8D4">
            <w:pPr>
              <w:keepNext w:val="0"/>
              <w:spacing w:before="0" w:after="0" w:line="320" w:lineRule="exact"/>
              <w:ind w:firstLine="0"/>
              <w:jc w:val="center"/>
            </w:pPr>
            <w:r>
              <w:rPr>
                <w:b w:val="0"/>
                <w:sz w:val="20"/>
              </w:rPr>
              <w:t>2,363.2918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3E54343">
            <w:pPr>
              <w:keepNext w:val="0"/>
              <w:spacing w:before="0" w:after="0" w:line="320" w:lineRule="exact"/>
              <w:ind w:firstLine="0"/>
              <w:jc w:val="center"/>
            </w:pPr>
          </w:p>
        </w:tc>
      </w:tr>
    </w:tbl>
    <w:p w14:paraId="1A161DDA">
      <w:pPr>
        <w:keepNext/>
        <w:spacing w:before="100" w:after="60" w:line="360" w:lineRule="exact"/>
        <w:ind w:firstLine="0"/>
        <w:jc w:val="center"/>
      </w:pPr>
      <w:r>
        <w:rPr>
          <w:sz w:val="21"/>
        </w:rPr>
        <w:t>表5-41 2025-06-21日前购电量及全天结果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447F5332">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867ED82">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3AC4CC1">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CD6A1F">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AFD79C1">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557A7AA">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769E5D2">
            <w:pPr>
              <w:keepNext/>
              <w:spacing w:before="0" w:after="0" w:line="320" w:lineRule="exact"/>
              <w:ind w:firstLine="0"/>
              <w:jc w:val="center"/>
            </w:pPr>
            <w:r>
              <w:rPr>
                <w:b/>
                <w:sz w:val="20"/>
              </w:rPr>
              <w:t>购电量</w:t>
            </w:r>
          </w:p>
        </w:tc>
      </w:tr>
      <w:tr w14:paraId="1AEE643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A8A308F">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723A098E">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2DCE0DB0">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1ADFDE5A">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07CDC852">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3D94C7EA">
            <w:pPr>
              <w:keepNext/>
              <w:spacing w:before="0" w:after="0" w:line="320" w:lineRule="exact"/>
              <w:ind w:firstLine="0"/>
              <w:jc w:val="center"/>
            </w:pPr>
            <w:r>
              <w:rPr>
                <w:b w:val="0"/>
                <w:sz w:val="20"/>
              </w:rPr>
              <w:t>0.0000</w:t>
            </w:r>
          </w:p>
        </w:tc>
      </w:tr>
      <w:tr w14:paraId="322F04E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826C1DE">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04B7F2FE">
            <w:pPr>
              <w:keepNext/>
              <w:spacing w:before="0" w:after="0" w:line="320" w:lineRule="exact"/>
              <w:ind w:firstLine="0"/>
              <w:jc w:val="center"/>
            </w:pPr>
            <w:r>
              <w:rPr>
                <w:b w:val="0"/>
                <w:sz w:val="20"/>
              </w:rPr>
              <w:t>128.0093</w:t>
            </w:r>
          </w:p>
        </w:tc>
        <w:tc>
          <w:tcPr>
            <w:tcW w:w="1587" w:type="dxa"/>
            <w:tcBorders>
              <w:top w:val="nil"/>
              <w:left w:val="nil"/>
              <w:bottom w:val="nil"/>
              <w:right w:val="nil"/>
            </w:tcBorders>
            <w:tcMar>
              <w:top w:w="65" w:type="dxa"/>
              <w:left w:w="65" w:type="dxa"/>
              <w:bottom w:w="65" w:type="dxa"/>
              <w:right w:w="65" w:type="dxa"/>
            </w:tcMar>
            <w:vAlign w:val="center"/>
          </w:tcPr>
          <w:p w14:paraId="4F88B7F0">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306CAE60">
            <w:pPr>
              <w:keepNext/>
              <w:spacing w:before="0" w:after="0" w:line="320" w:lineRule="exact"/>
              <w:ind w:firstLine="0"/>
              <w:jc w:val="center"/>
            </w:pPr>
            <w:r>
              <w:rPr>
                <w:b w:val="0"/>
                <w:sz w:val="20"/>
              </w:rPr>
              <w:t>438.5881</w:t>
            </w:r>
          </w:p>
        </w:tc>
        <w:tc>
          <w:tcPr>
            <w:tcW w:w="1587" w:type="dxa"/>
            <w:tcBorders>
              <w:top w:val="nil"/>
              <w:left w:val="nil"/>
              <w:bottom w:val="nil"/>
              <w:right w:val="nil"/>
            </w:tcBorders>
            <w:tcMar>
              <w:top w:w="65" w:type="dxa"/>
              <w:left w:w="65" w:type="dxa"/>
              <w:bottom w:w="65" w:type="dxa"/>
              <w:right w:w="65" w:type="dxa"/>
            </w:tcMar>
            <w:vAlign w:val="center"/>
          </w:tcPr>
          <w:p w14:paraId="7513ED58">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6B857D10">
            <w:pPr>
              <w:keepNext/>
              <w:spacing w:before="0" w:after="0" w:line="320" w:lineRule="exact"/>
              <w:ind w:firstLine="0"/>
              <w:jc w:val="center"/>
            </w:pPr>
            <w:r>
              <w:rPr>
                <w:b w:val="0"/>
                <w:sz w:val="20"/>
              </w:rPr>
              <w:t>0.0000</w:t>
            </w:r>
          </w:p>
        </w:tc>
      </w:tr>
      <w:tr w14:paraId="24FBCF47">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480D1F15">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7B92B18">
            <w:pPr>
              <w:keepNext w:val="0"/>
              <w:spacing w:before="0" w:after="0" w:line="320" w:lineRule="exact"/>
              <w:ind w:firstLine="0"/>
              <w:jc w:val="center"/>
            </w:pPr>
            <w:r>
              <w:rPr>
                <w:b w:val="0"/>
                <w:sz w:val="20"/>
              </w:rPr>
              <w:t>39,781.5323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30D9B85">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1EA6C8D4">
            <w:pPr>
              <w:keepNext w:val="0"/>
              <w:spacing w:before="0" w:after="0" w:line="320" w:lineRule="exact"/>
              <w:ind w:firstLine="0"/>
              <w:jc w:val="center"/>
            </w:pPr>
            <w:r>
              <w:rPr>
                <w:b w:val="0"/>
                <w:sz w:val="20"/>
              </w:rPr>
              <w:t>20,452.48</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809A7BC">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3FBB33D2">
            <w:pPr>
              <w:keepNext w:val="0"/>
              <w:spacing w:before="0" w:after="0" w:line="320" w:lineRule="exact"/>
              <w:ind w:firstLine="0"/>
              <w:jc w:val="center"/>
            </w:pPr>
          </w:p>
        </w:tc>
      </w:tr>
    </w:tbl>
    <w:p w14:paraId="0B156BA3">
      <w:pPr>
        <w:keepNext/>
        <w:spacing w:before="100" w:after="60" w:line="360" w:lineRule="exact"/>
        <w:ind w:firstLine="0"/>
        <w:jc w:val="center"/>
      </w:pPr>
      <w:r>
        <w:rPr>
          <w:sz w:val="21"/>
        </w:rPr>
        <w:t>表5-42 2025-06-21实际储能充放电量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7CB5CC12">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46DD3F7">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18F187D">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AFD4A69">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DB03364">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E8B7EC7">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CA009B7">
            <w:pPr>
              <w:keepNext/>
              <w:spacing w:before="0" w:after="0" w:line="320" w:lineRule="exact"/>
              <w:ind w:firstLine="0"/>
              <w:jc w:val="center"/>
            </w:pPr>
            <w:r>
              <w:rPr>
                <w:b/>
                <w:sz w:val="20"/>
              </w:rPr>
              <w:t>放电量</w:t>
            </w:r>
          </w:p>
        </w:tc>
      </w:tr>
      <w:tr w14:paraId="39B8812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05824C0C">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5C3D355A">
            <w:pPr>
              <w:keepNext/>
              <w:spacing w:before="0" w:after="0" w:line="320" w:lineRule="exact"/>
              <w:ind w:firstLine="0"/>
              <w:jc w:val="center"/>
            </w:pPr>
            <w:r>
              <w:rPr>
                <w:b w:val="0"/>
                <w:sz w:val="20"/>
              </w:rPr>
              <w:t>2,368.6485</w:t>
            </w:r>
          </w:p>
        </w:tc>
        <w:tc>
          <w:tcPr>
            <w:tcW w:w="1474" w:type="dxa"/>
            <w:tcBorders>
              <w:top w:val="nil"/>
              <w:left w:val="nil"/>
              <w:bottom w:val="nil"/>
              <w:right w:val="nil"/>
            </w:tcBorders>
            <w:tcMar>
              <w:top w:w="65" w:type="dxa"/>
              <w:left w:w="65" w:type="dxa"/>
              <w:bottom w:w="65" w:type="dxa"/>
              <w:right w:w="65" w:type="dxa"/>
            </w:tcMar>
            <w:vAlign w:val="center"/>
          </w:tcPr>
          <w:p w14:paraId="6AA0B2BC">
            <w:pPr>
              <w:keepNext/>
              <w:spacing w:before="0" w:after="0" w:line="320" w:lineRule="exact"/>
              <w:ind w:firstLine="0"/>
              <w:jc w:val="center"/>
            </w:pPr>
            <w:r>
              <w:rPr>
                <w:b w:val="0"/>
                <w:sz w:val="20"/>
              </w:rPr>
              <w:t>1,687.5172</w:t>
            </w:r>
          </w:p>
        </w:tc>
        <w:tc>
          <w:tcPr>
            <w:tcW w:w="1587" w:type="dxa"/>
            <w:tcBorders>
              <w:top w:val="nil"/>
              <w:left w:val="nil"/>
              <w:bottom w:val="nil"/>
              <w:right w:val="nil"/>
            </w:tcBorders>
            <w:tcMar>
              <w:top w:w="65" w:type="dxa"/>
              <w:left w:w="65" w:type="dxa"/>
              <w:bottom w:w="65" w:type="dxa"/>
              <w:right w:w="65" w:type="dxa"/>
            </w:tcMar>
            <w:vAlign w:val="center"/>
          </w:tcPr>
          <w:p w14:paraId="2E9631C1">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47689552">
            <w:pPr>
              <w:keepNext/>
              <w:spacing w:before="0" w:after="0" w:line="320" w:lineRule="exact"/>
              <w:ind w:firstLine="0"/>
              <w:jc w:val="center"/>
            </w:pPr>
            <w:r>
              <w:rPr>
                <w:b w:val="0"/>
                <w:sz w:val="20"/>
              </w:rPr>
              <w:t>3,079.7811</w:t>
            </w:r>
          </w:p>
        </w:tc>
        <w:tc>
          <w:tcPr>
            <w:tcW w:w="1474" w:type="dxa"/>
            <w:tcBorders>
              <w:top w:val="nil"/>
              <w:left w:val="nil"/>
              <w:bottom w:val="nil"/>
              <w:right w:val="nil"/>
            </w:tcBorders>
            <w:tcMar>
              <w:top w:w="65" w:type="dxa"/>
              <w:left w:w="65" w:type="dxa"/>
              <w:bottom w:w="65" w:type="dxa"/>
              <w:right w:w="65" w:type="dxa"/>
            </w:tcMar>
            <w:vAlign w:val="center"/>
          </w:tcPr>
          <w:p w14:paraId="42FE29CE">
            <w:pPr>
              <w:keepNext/>
              <w:spacing w:before="0" w:after="0" w:line="320" w:lineRule="exact"/>
              <w:ind w:firstLine="0"/>
              <w:jc w:val="center"/>
            </w:pPr>
            <w:r>
              <w:rPr>
                <w:b w:val="0"/>
                <w:sz w:val="20"/>
              </w:rPr>
              <w:t>1,778.2734</w:t>
            </w:r>
          </w:p>
        </w:tc>
      </w:tr>
      <w:tr w14:paraId="3EA323B8">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50B1C41">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45F49892">
            <w:pPr>
              <w:keepNext/>
              <w:spacing w:before="0" w:after="0" w:line="320" w:lineRule="exact"/>
              <w:ind w:firstLine="0"/>
              <w:jc w:val="center"/>
            </w:pPr>
            <w:r>
              <w:rPr>
                <w:b w:val="0"/>
                <w:sz w:val="20"/>
              </w:rPr>
              <w:t>7,943.5653</w:t>
            </w:r>
          </w:p>
        </w:tc>
        <w:tc>
          <w:tcPr>
            <w:tcW w:w="1474" w:type="dxa"/>
            <w:tcBorders>
              <w:top w:val="nil"/>
              <w:left w:val="nil"/>
              <w:bottom w:val="nil"/>
              <w:right w:val="nil"/>
            </w:tcBorders>
            <w:tcMar>
              <w:top w:w="65" w:type="dxa"/>
              <w:left w:w="65" w:type="dxa"/>
              <w:bottom w:w="65" w:type="dxa"/>
              <w:right w:w="65" w:type="dxa"/>
            </w:tcMar>
            <w:vAlign w:val="center"/>
          </w:tcPr>
          <w:p w14:paraId="60CE6017">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F0977F2">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72F7FFBE">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77134765">
            <w:pPr>
              <w:keepNext/>
              <w:spacing w:before="0" w:after="0" w:line="320" w:lineRule="exact"/>
              <w:ind w:firstLine="0"/>
              <w:jc w:val="center"/>
            </w:pPr>
            <w:r>
              <w:rPr>
                <w:b w:val="0"/>
                <w:sz w:val="20"/>
              </w:rPr>
              <w:t>0.0000</w:t>
            </w:r>
          </w:p>
        </w:tc>
      </w:tr>
      <w:tr w14:paraId="62164E3F">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618F875">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65167DA3">
            <w:pPr>
              <w:keepNext/>
              <w:spacing w:before="0" w:after="0" w:line="320" w:lineRule="exact"/>
              <w:ind w:firstLine="0"/>
              <w:jc w:val="center"/>
            </w:pPr>
            <w:r>
              <w:rPr>
                <w:b w:val="0"/>
                <w:sz w:val="20"/>
              </w:rPr>
              <w:t>2.7747</w:t>
            </w:r>
          </w:p>
        </w:tc>
        <w:tc>
          <w:tcPr>
            <w:tcW w:w="1474" w:type="dxa"/>
            <w:tcBorders>
              <w:top w:val="nil"/>
              <w:left w:val="nil"/>
              <w:bottom w:val="nil"/>
              <w:right w:val="nil"/>
            </w:tcBorders>
            <w:tcMar>
              <w:top w:w="65" w:type="dxa"/>
              <w:left w:w="65" w:type="dxa"/>
              <w:bottom w:w="65" w:type="dxa"/>
              <w:right w:w="65" w:type="dxa"/>
            </w:tcMar>
            <w:vAlign w:val="center"/>
          </w:tcPr>
          <w:p w14:paraId="252D50B9">
            <w:pPr>
              <w:keepNext/>
              <w:spacing w:before="0" w:after="0" w:line="320" w:lineRule="exact"/>
              <w:ind w:firstLine="0"/>
              <w:jc w:val="center"/>
            </w:pPr>
            <w:r>
              <w:rPr>
                <w:b w:val="0"/>
                <w:sz w:val="20"/>
              </w:rPr>
              <w:t>5,537.9433</w:t>
            </w:r>
          </w:p>
        </w:tc>
        <w:tc>
          <w:tcPr>
            <w:tcW w:w="1587" w:type="dxa"/>
            <w:tcBorders>
              <w:top w:val="nil"/>
              <w:left w:val="nil"/>
              <w:bottom w:val="nil"/>
              <w:right w:val="nil"/>
            </w:tcBorders>
            <w:tcMar>
              <w:top w:w="65" w:type="dxa"/>
              <w:left w:w="65" w:type="dxa"/>
              <w:bottom w:w="65" w:type="dxa"/>
              <w:right w:w="65" w:type="dxa"/>
            </w:tcMar>
            <w:vAlign w:val="center"/>
          </w:tcPr>
          <w:p w14:paraId="266F942A">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787450FD">
            <w:pPr>
              <w:keepNext/>
              <w:spacing w:before="0" w:after="0" w:line="320" w:lineRule="exact"/>
              <w:ind w:firstLine="0"/>
              <w:jc w:val="center"/>
            </w:pPr>
            <w:r>
              <w:rPr>
                <w:b w:val="0"/>
                <w:sz w:val="20"/>
              </w:rPr>
              <w:t>3,094.9299</w:t>
            </w:r>
          </w:p>
        </w:tc>
        <w:tc>
          <w:tcPr>
            <w:tcW w:w="1474" w:type="dxa"/>
            <w:tcBorders>
              <w:top w:val="nil"/>
              <w:left w:val="nil"/>
              <w:bottom w:val="nil"/>
              <w:right w:val="nil"/>
            </w:tcBorders>
            <w:tcMar>
              <w:top w:w="65" w:type="dxa"/>
              <w:left w:w="65" w:type="dxa"/>
              <w:bottom w:w="65" w:type="dxa"/>
              <w:right w:w="65" w:type="dxa"/>
            </w:tcMar>
            <w:vAlign w:val="center"/>
          </w:tcPr>
          <w:p w14:paraId="59E4931A">
            <w:pPr>
              <w:keepNext/>
              <w:spacing w:before="0" w:after="0" w:line="320" w:lineRule="exact"/>
              <w:ind w:firstLine="0"/>
              <w:jc w:val="center"/>
            </w:pPr>
            <w:r>
              <w:rPr>
                <w:b w:val="0"/>
                <w:sz w:val="20"/>
              </w:rPr>
              <w:t>3,177.7014</w:t>
            </w:r>
          </w:p>
        </w:tc>
      </w:tr>
      <w:tr w14:paraId="5F1E9317">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BFA7C18">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2AD87AEF">
            <w:pPr>
              <w:keepNext w:val="0"/>
              <w:spacing w:before="0" w:after="0" w:line="320" w:lineRule="exact"/>
              <w:ind w:firstLine="0"/>
              <w:jc w:val="center"/>
            </w:pPr>
            <w:r>
              <w:rPr>
                <w:b w:val="0"/>
                <w:sz w:val="20"/>
              </w:rPr>
              <w:t>2,598.0832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77FADDBB">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132030B1">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122A6BA">
            <w:pPr>
              <w:keepNext w:val="0"/>
              <w:spacing w:before="0" w:after="0" w:line="320" w:lineRule="exact"/>
              <w:ind w:firstLine="0"/>
              <w:jc w:val="center"/>
            </w:pPr>
            <w:r>
              <w:rPr>
                <w:b w:val="0"/>
                <w:sz w:val="20"/>
              </w:rPr>
              <w:t>3,903.8845</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F9AD6C4">
            <w:pPr>
              <w:keepNext w:val="0"/>
              <w:spacing w:before="0" w:after="0" w:line="320" w:lineRule="exact"/>
              <w:ind w:firstLine="0"/>
              <w:jc w:val="center"/>
            </w:pPr>
          </w:p>
        </w:tc>
      </w:tr>
    </w:tbl>
    <w:p w14:paraId="6F12DF80">
      <w:pPr>
        <w:keepNext/>
        <w:spacing w:before="100" w:after="60" w:line="360" w:lineRule="exact"/>
        <w:ind w:firstLine="0"/>
        <w:jc w:val="center"/>
      </w:pPr>
      <w:r>
        <w:rPr>
          <w:sz w:val="21"/>
        </w:rPr>
        <w:t>表5-43 2025-09-23日前购电量及全天结果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451D2059">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4591D96">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BC29899">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544FFB1">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6F6AB00">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432BFE3">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09B4963">
            <w:pPr>
              <w:keepNext/>
              <w:spacing w:before="0" w:after="0" w:line="320" w:lineRule="exact"/>
              <w:ind w:firstLine="0"/>
              <w:jc w:val="center"/>
            </w:pPr>
            <w:r>
              <w:rPr>
                <w:b/>
                <w:sz w:val="20"/>
              </w:rPr>
              <w:t>购电量</w:t>
            </w:r>
          </w:p>
        </w:tc>
      </w:tr>
      <w:tr w14:paraId="5757535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A53C9AB">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4D19ED30">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BCD3DF9">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085D6983">
            <w:pPr>
              <w:keepNext/>
              <w:spacing w:before="0" w:after="0" w:line="320" w:lineRule="exact"/>
              <w:ind w:firstLine="0"/>
              <w:jc w:val="center"/>
            </w:pPr>
            <w:r>
              <w:rPr>
                <w:b w:val="0"/>
                <w:sz w:val="20"/>
              </w:rPr>
              <w:t>439.0507</w:t>
            </w:r>
          </w:p>
        </w:tc>
        <w:tc>
          <w:tcPr>
            <w:tcW w:w="1587" w:type="dxa"/>
            <w:tcBorders>
              <w:top w:val="nil"/>
              <w:left w:val="nil"/>
              <w:bottom w:val="nil"/>
              <w:right w:val="nil"/>
            </w:tcBorders>
            <w:tcMar>
              <w:top w:w="65" w:type="dxa"/>
              <w:left w:w="65" w:type="dxa"/>
              <w:bottom w:w="65" w:type="dxa"/>
              <w:right w:w="65" w:type="dxa"/>
            </w:tcMar>
            <w:vAlign w:val="center"/>
          </w:tcPr>
          <w:p w14:paraId="5E3C6421">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4CA1D768">
            <w:pPr>
              <w:keepNext/>
              <w:spacing w:before="0" w:after="0" w:line="320" w:lineRule="exact"/>
              <w:ind w:firstLine="0"/>
              <w:jc w:val="center"/>
            </w:pPr>
            <w:r>
              <w:rPr>
                <w:b w:val="0"/>
                <w:sz w:val="20"/>
              </w:rPr>
              <w:t>0.0000</w:t>
            </w:r>
          </w:p>
        </w:tc>
      </w:tr>
      <w:tr w14:paraId="4C4E2D0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2AA0B466">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2597F560">
            <w:pPr>
              <w:keepNext/>
              <w:spacing w:before="0" w:after="0" w:line="320" w:lineRule="exact"/>
              <w:ind w:firstLine="0"/>
              <w:jc w:val="center"/>
            </w:pPr>
            <w:r>
              <w:rPr>
                <w:b w:val="0"/>
                <w:sz w:val="20"/>
              </w:rPr>
              <w:t>582.8025</w:t>
            </w:r>
          </w:p>
        </w:tc>
        <w:tc>
          <w:tcPr>
            <w:tcW w:w="1587" w:type="dxa"/>
            <w:tcBorders>
              <w:top w:val="nil"/>
              <w:left w:val="nil"/>
              <w:bottom w:val="nil"/>
              <w:right w:val="nil"/>
            </w:tcBorders>
            <w:tcMar>
              <w:top w:w="65" w:type="dxa"/>
              <w:left w:w="65" w:type="dxa"/>
              <w:bottom w:w="65" w:type="dxa"/>
              <w:right w:w="65" w:type="dxa"/>
            </w:tcMar>
            <w:vAlign w:val="center"/>
          </w:tcPr>
          <w:p w14:paraId="0B3AB2D8">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65E49891">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1ACD88F5">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07959C0B">
            <w:pPr>
              <w:keepNext/>
              <w:spacing w:before="0" w:after="0" w:line="320" w:lineRule="exact"/>
              <w:ind w:firstLine="0"/>
              <w:jc w:val="center"/>
            </w:pPr>
            <w:r>
              <w:rPr>
                <w:b w:val="0"/>
                <w:sz w:val="20"/>
              </w:rPr>
              <w:t>805.4434</w:t>
            </w:r>
          </w:p>
        </w:tc>
      </w:tr>
      <w:tr w14:paraId="476357AB">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0C5223C">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0B954747">
            <w:pPr>
              <w:keepNext w:val="0"/>
              <w:spacing w:before="0" w:after="0" w:line="320" w:lineRule="exact"/>
              <w:ind w:firstLine="0"/>
              <w:jc w:val="center"/>
            </w:pPr>
            <w:r>
              <w:rPr>
                <w:b w:val="0"/>
                <w:sz w:val="20"/>
              </w:rPr>
              <w:t>72,731.6962</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51F7751A">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3F32FC97">
            <w:pPr>
              <w:keepNext w:val="0"/>
              <w:spacing w:before="0" w:after="0" w:line="320" w:lineRule="exact"/>
              <w:ind w:firstLine="0"/>
              <w:jc w:val="center"/>
            </w:pPr>
            <w:r>
              <w:rPr>
                <w:b w:val="0"/>
                <w:sz w:val="20"/>
              </w:rPr>
              <w:t>47,105.84</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7DFC9B83">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3DC85C5E">
            <w:pPr>
              <w:keepNext w:val="0"/>
              <w:spacing w:before="0" w:after="0" w:line="320" w:lineRule="exact"/>
              <w:ind w:firstLine="0"/>
              <w:jc w:val="center"/>
            </w:pPr>
          </w:p>
        </w:tc>
      </w:tr>
    </w:tbl>
    <w:p w14:paraId="61A11DEB">
      <w:pPr>
        <w:keepNext/>
        <w:spacing w:before="100" w:after="60" w:line="360" w:lineRule="exact"/>
        <w:ind w:firstLine="0"/>
        <w:jc w:val="center"/>
      </w:pPr>
      <w:r>
        <w:rPr>
          <w:sz w:val="21"/>
        </w:rPr>
        <w:t>表5-44 2025-09-23实际储能充放电量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4B89F8B0">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A6D10A2">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97B2BF2">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18D05B">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6137D64">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8B7D4BB">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045861">
            <w:pPr>
              <w:keepNext/>
              <w:spacing w:before="0" w:after="0" w:line="320" w:lineRule="exact"/>
              <w:ind w:firstLine="0"/>
              <w:jc w:val="center"/>
            </w:pPr>
            <w:r>
              <w:rPr>
                <w:b/>
                <w:sz w:val="20"/>
              </w:rPr>
              <w:t>放电量</w:t>
            </w:r>
          </w:p>
        </w:tc>
      </w:tr>
      <w:tr w14:paraId="2BBAFE87">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EE8C487">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7FB5415F">
            <w:pPr>
              <w:keepNext/>
              <w:spacing w:before="0" w:after="0" w:line="320" w:lineRule="exact"/>
              <w:ind w:firstLine="0"/>
              <w:jc w:val="center"/>
            </w:pPr>
            <w:r>
              <w:rPr>
                <w:b w:val="0"/>
                <w:sz w:val="20"/>
              </w:rPr>
              <w:t>6,212.4251</w:t>
            </w:r>
          </w:p>
        </w:tc>
        <w:tc>
          <w:tcPr>
            <w:tcW w:w="1474" w:type="dxa"/>
            <w:tcBorders>
              <w:top w:val="nil"/>
              <w:left w:val="nil"/>
              <w:bottom w:val="nil"/>
              <w:right w:val="nil"/>
            </w:tcBorders>
            <w:tcMar>
              <w:top w:w="65" w:type="dxa"/>
              <w:left w:w="65" w:type="dxa"/>
              <w:bottom w:w="65" w:type="dxa"/>
              <w:right w:w="65" w:type="dxa"/>
            </w:tcMar>
            <w:vAlign w:val="center"/>
          </w:tcPr>
          <w:p w14:paraId="2A3D280F">
            <w:pPr>
              <w:keepNext/>
              <w:spacing w:before="0" w:after="0" w:line="320" w:lineRule="exact"/>
              <w:ind w:firstLine="0"/>
              <w:jc w:val="center"/>
            </w:pPr>
            <w:r>
              <w:rPr>
                <w:b w:val="0"/>
                <w:sz w:val="20"/>
              </w:rPr>
              <w:t>165.5270</w:t>
            </w:r>
          </w:p>
        </w:tc>
        <w:tc>
          <w:tcPr>
            <w:tcW w:w="1587" w:type="dxa"/>
            <w:tcBorders>
              <w:top w:val="nil"/>
              <w:left w:val="nil"/>
              <w:bottom w:val="nil"/>
              <w:right w:val="nil"/>
            </w:tcBorders>
            <w:tcMar>
              <w:top w:w="65" w:type="dxa"/>
              <w:left w:w="65" w:type="dxa"/>
              <w:bottom w:w="65" w:type="dxa"/>
              <w:right w:w="65" w:type="dxa"/>
            </w:tcMar>
            <w:vAlign w:val="center"/>
          </w:tcPr>
          <w:p w14:paraId="0D005C0F">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197D52C2">
            <w:pPr>
              <w:keepNext/>
              <w:spacing w:before="0" w:after="0" w:line="320" w:lineRule="exact"/>
              <w:ind w:firstLine="0"/>
              <w:jc w:val="center"/>
            </w:pPr>
            <w:r>
              <w:rPr>
                <w:b w:val="0"/>
                <w:sz w:val="20"/>
              </w:rPr>
              <w:t>4,254.0343</w:t>
            </w:r>
          </w:p>
        </w:tc>
        <w:tc>
          <w:tcPr>
            <w:tcW w:w="1474" w:type="dxa"/>
            <w:tcBorders>
              <w:top w:val="nil"/>
              <w:left w:val="nil"/>
              <w:bottom w:val="nil"/>
              <w:right w:val="nil"/>
            </w:tcBorders>
            <w:tcMar>
              <w:top w:w="65" w:type="dxa"/>
              <w:left w:w="65" w:type="dxa"/>
              <w:bottom w:w="65" w:type="dxa"/>
              <w:right w:w="65" w:type="dxa"/>
            </w:tcMar>
            <w:vAlign w:val="center"/>
          </w:tcPr>
          <w:p w14:paraId="533C859F">
            <w:pPr>
              <w:keepNext/>
              <w:spacing w:before="0" w:after="0" w:line="320" w:lineRule="exact"/>
              <w:ind w:firstLine="0"/>
              <w:jc w:val="center"/>
            </w:pPr>
            <w:r>
              <w:rPr>
                <w:b w:val="0"/>
                <w:sz w:val="20"/>
              </w:rPr>
              <w:t>6,680.0303</w:t>
            </w:r>
          </w:p>
        </w:tc>
      </w:tr>
      <w:tr w14:paraId="4A092C0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C3126E3">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0F4B930B">
            <w:pPr>
              <w:keepNext/>
              <w:spacing w:before="0" w:after="0" w:line="320" w:lineRule="exact"/>
              <w:ind w:firstLine="0"/>
              <w:jc w:val="center"/>
            </w:pPr>
            <w:r>
              <w:rPr>
                <w:b w:val="0"/>
                <w:sz w:val="20"/>
              </w:rPr>
              <w:t>5,403.7451</w:t>
            </w:r>
          </w:p>
        </w:tc>
        <w:tc>
          <w:tcPr>
            <w:tcW w:w="1474" w:type="dxa"/>
            <w:tcBorders>
              <w:top w:val="nil"/>
              <w:left w:val="nil"/>
              <w:bottom w:val="nil"/>
              <w:right w:val="nil"/>
            </w:tcBorders>
            <w:tcMar>
              <w:top w:w="65" w:type="dxa"/>
              <w:left w:w="65" w:type="dxa"/>
              <w:bottom w:w="65" w:type="dxa"/>
              <w:right w:w="65" w:type="dxa"/>
            </w:tcMar>
            <w:vAlign w:val="center"/>
          </w:tcPr>
          <w:p w14:paraId="7498C7B4">
            <w:pPr>
              <w:keepNext/>
              <w:spacing w:before="0" w:after="0" w:line="320" w:lineRule="exact"/>
              <w:ind w:firstLine="0"/>
              <w:jc w:val="center"/>
            </w:pPr>
            <w:r>
              <w:rPr>
                <w:b w:val="0"/>
                <w:sz w:val="20"/>
              </w:rPr>
              <w:t>1,896.6157</w:t>
            </w:r>
          </w:p>
        </w:tc>
        <w:tc>
          <w:tcPr>
            <w:tcW w:w="1587" w:type="dxa"/>
            <w:tcBorders>
              <w:top w:val="nil"/>
              <w:left w:val="nil"/>
              <w:bottom w:val="nil"/>
              <w:right w:val="nil"/>
            </w:tcBorders>
            <w:tcMar>
              <w:top w:w="65" w:type="dxa"/>
              <w:left w:w="65" w:type="dxa"/>
              <w:bottom w:w="65" w:type="dxa"/>
              <w:right w:w="65" w:type="dxa"/>
            </w:tcMar>
            <w:vAlign w:val="center"/>
          </w:tcPr>
          <w:p w14:paraId="2C582329">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3E23DFF1">
            <w:pPr>
              <w:keepNext/>
              <w:spacing w:before="0" w:after="0" w:line="320" w:lineRule="exact"/>
              <w:ind w:firstLine="0"/>
              <w:jc w:val="center"/>
            </w:pPr>
            <w:r>
              <w:rPr>
                <w:b w:val="0"/>
                <w:sz w:val="20"/>
              </w:rPr>
              <w:t>5,426.0405</w:t>
            </w:r>
          </w:p>
        </w:tc>
        <w:tc>
          <w:tcPr>
            <w:tcW w:w="1474" w:type="dxa"/>
            <w:tcBorders>
              <w:top w:val="nil"/>
              <w:left w:val="nil"/>
              <w:bottom w:val="nil"/>
              <w:right w:val="nil"/>
            </w:tcBorders>
            <w:tcMar>
              <w:top w:w="65" w:type="dxa"/>
              <w:left w:w="65" w:type="dxa"/>
              <w:bottom w:w="65" w:type="dxa"/>
              <w:right w:w="65" w:type="dxa"/>
            </w:tcMar>
            <w:vAlign w:val="center"/>
          </w:tcPr>
          <w:p w14:paraId="1E8C6F2B">
            <w:pPr>
              <w:keepNext/>
              <w:spacing w:before="0" w:after="0" w:line="320" w:lineRule="exact"/>
              <w:ind w:firstLine="0"/>
              <w:jc w:val="center"/>
            </w:pPr>
            <w:r>
              <w:rPr>
                <w:b w:val="0"/>
                <w:sz w:val="20"/>
              </w:rPr>
              <w:t>412.1953</w:t>
            </w:r>
          </w:p>
        </w:tc>
      </w:tr>
      <w:tr w14:paraId="66A4E53C">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667720F0">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23B295F8">
            <w:pPr>
              <w:keepNext/>
              <w:spacing w:before="0" w:after="0" w:line="320" w:lineRule="exact"/>
              <w:ind w:firstLine="0"/>
              <w:jc w:val="center"/>
            </w:pPr>
            <w:r>
              <w:rPr>
                <w:b w:val="0"/>
                <w:sz w:val="20"/>
              </w:rPr>
              <w:t>269.1458</w:t>
            </w:r>
          </w:p>
        </w:tc>
        <w:tc>
          <w:tcPr>
            <w:tcW w:w="1474" w:type="dxa"/>
            <w:tcBorders>
              <w:top w:val="nil"/>
              <w:left w:val="nil"/>
              <w:bottom w:val="nil"/>
              <w:right w:val="nil"/>
            </w:tcBorders>
            <w:tcMar>
              <w:top w:w="65" w:type="dxa"/>
              <w:left w:w="65" w:type="dxa"/>
              <w:bottom w:w="65" w:type="dxa"/>
              <w:right w:w="65" w:type="dxa"/>
            </w:tcMar>
            <w:vAlign w:val="center"/>
          </w:tcPr>
          <w:p w14:paraId="6B89CA10">
            <w:pPr>
              <w:keepNext/>
              <w:spacing w:before="0" w:after="0" w:line="320" w:lineRule="exact"/>
              <w:ind w:firstLine="0"/>
              <w:jc w:val="center"/>
            </w:pPr>
            <w:r>
              <w:rPr>
                <w:b w:val="0"/>
                <w:sz w:val="20"/>
              </w:rPr>
              <w:t>6,888.5569</w:t>
            </w:r>
          </w:p>
        </w:tc>
        <w:tc>
          <w:tcPr>
            <w:tcW w:w="1587" w:type="dxa"/>
            <w:tcBorders>
              <w:top w:val="nil"/>
              <w:left w:val="nil"/>
              <w:bottom w:val="nil"/>
              <w:right w:val="nil"/>
            </w:tcBorders>
            <w:tcMar>
              <w:top w:w="65" w:type="dxa"/>
              <w:left w:w="65" w:type="dxa"/>
              <w:bottom w:w="65" w:type="dxa"/>
              <w:right w:w="65" w:type="dxa"/>
            </w:tcMar>
            <w:vAlign w:val="center"/>
          </w:tcPr>
          <w:p w14:paraId="3ABA5DAD">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58A049E3">
            <w:pPr>
              <w:keepNext/>
              <w:spacing w:before="0" w:after="0" w:line="320" w:lineRule="exact"/>
              <w:ind w:firstLine="0"/>
              <w:jc w:val="center"/>
            </w:pPr>
            <w:r>
              <w:rPr>
                <w:b w:val="0"/>
                <w:sz w:val="20"/>
              </w:rPr>
              <w:t>935.5478</w:t>
            </w:r>
          </w:p>
        </w:tc>
        <w:tc>
          <w:tcPr>
            <w:tcW w:w="1474" w:type="dxa"/>
            <w:tcBorders>
              <w:top w:val="nil"/>
              <w:left w:val="nil"/>
              <w:bottom w:val="nil"/>
              <w:right w:val="nil"/>
            </w:tcBorders>
            <w:tcMar>
              <w:top w:w="65" w:type="dxa"/>
              <w:left w:w="65" w:type="dxa"/>
              <w:bottom w:w="65" w:type="dxa"/>
              <w:right w:w="65" w:type="dxa"/>
            </w:tcMar>
            <w:vAlign w:val="center"/>
          </w:tcPr>
          <w:p w14:paraId="77A822E6">
            <w:pPr>
              <w:keepNext/>
              <w:spacing w:before="0" w:after="0" w:line="320" w:lineRule="exact"/>
              <w:ind w:firstLine="0"/>
              <w:jc w:val="center"/>
            </w:pPr>
            <w:r>
              <w:rPr>
                <w:b w:val="0"/>
                <w:sz w:val="20"/>
              </w:rPr>
              <w:t>1,979.8807</w:t>
            </w:r>
          </w:p>
        </w:tc>
      </w:tr>
      <w:tr w14:paraId="634576EF">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2B7BD6FD">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1725F911">
            <w:pPr>
              <w:keepNext w:val="0"/>
              <w:spacing w:before="0" w:after="0" w:line="320" w:lineRule="exact"/>
              <w:ind w:firstLine="0"/>
              <w:jc w:val="center"/>
            </w:pPr>
            <w:r>
              <w:rPr>
                <w:b w:val="0"/>
                <w:sz w:val="20"/>
              </w:rPr>
              <w:t>1,795.3772</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3FDB6464">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645B3B99">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E743A6B">
            <w:pPr>
              <w:keepNext w:val="0"/>
              <w:spacing w:before="0" w:after="0" w:line="320" w:lineRule="exact"/>
              <w:ind w:firstLine="0"/>
              <w:jc w:val="center"/>
            </w:pPr>
            <w:r>
              <w:rPr>
                <w:b w:val="0"/>
                <w:sz w:val="20"/>
              </w:rPr>
              <w:t>2,020.8820</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7A84795">
            <w:pPr>
              <w:keepNext w:val="0"/>
              <w:spacing w:before="0" w:after="0" w:line="320" w:lineRule="exact"/>
              <w:ind w:firstLine="0"/>
              <w:jc w:val="center"/>
            </w:pPr>
          </w:p>
        </w:tc>
      </w:tr>
    </w:tbl>
    <w:p w14:paraId="43DB7C98">
      <w:pPr>
        <w:keepNext/>
        <w:spacing w:before="100" w:after="60" w:line="360" w:lineRule="exact"/>
        <w:ind w:firstLine="0"/>
        <w:jc w:val="center"/>
      </w:pPr>
      <w:r>
        <w:rPr>
          <w:sz w:val="21"/>
        </w:rPr>
        <w:t>表5-45 2025-12-21日前购电量及全天结果</w:t>
      </w:r>
    </w:p>
    <w:tbl>
      <w:tblPr>
        <w:tblStyle w:val="32"/>
        <w:tblW w:w="0" w:type="auto"/>
        <w:jc w:val="center"/>
        <w:tblLayout w:type="fixed"/>
        <w:tblCellMar>
          <w:top w:w="0" w:type="dxa"/>
          <w:left w:w="108" w:type="dxa"/>
          <w:bottom w:w="0" w:type="dxa"/>
          <w:right w:w="108" w:type="dxa"/>
        </w:tblCellMar>
      </w:tblPr>
      <w:tblGrid>
        <w:gridCol w:w="1587"/>
        <w:gridCol w:w="1434"/>
        <w:gridCol w:w="1587"/>
        <w:gridCol w:w="1434"/>
        <w:gridCol w:w="1587"/>
        <w:gridCol w:w="1440"/>
      </w:tblGrid>
      <w:tr w14:paraId="0951E4B5">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B065CCD">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3B1DF27">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2AF1114">
            <w:pPr>
              <w:keepNext/>
              <w:spacing w:before="0" w:after="0" w:line="320" w:lineRule="exact"/>
              <w:ind w:firstLine="0"/>
              <w:jc w:val="center"/>
            </w:pPr>
            <w:r>
              <w:rPr>
                <w:b/>
                <w:sz w:val="20"/>
              </w:rPr>
              <w:t>时间段</w:t>
            </w:r>
          </w:p>
        </w:tc>
        <w:tc>
          <w:tcPr>
            <w:tcW w:w="143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9E6B63D">
            <w:pPr>
              <w:keepNext/>
              <w:spacing w:before="0" w:after="0" w:line="320" w:lineRule="exact"/>
              <w:ind w:firstLine="0"/>
              <w:jc w:val="center"/>
            </w:pPr>
            <w:r>
              <w:rPr>
                <w:b/>
                <w:sz w:val="20"/>
              </w:rPr>
              <w:t>购电量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336ED1D">
            <w:pPr>
              <w:keepNext/>
              <w:spacing w:before="0" w:after="0" w:line="320" w:lineRule="exact"/>
              <w:ind w:firstLine="0"/>
              <w:jc w:val="center"/>
            </w:pPr>
            <w:r>
              <w:rPr>
                <w:b/>
                <w:sz w:val="20"/>
              </w:rPr>
              <w:t>时间段</w:t>
            </w:r>
          </w:p>
        </w:tc>
        <w:tc>
          <w:tcPr>
            <w:tcW w:w="144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E9F2D3B">
            <w:pPr>
              <w:keepNext/>
              <w:spacing w:before="0" w:after="0" w:line="320" w:lineRule="exact"/>
              <w:ind w:firstLine="0"/>
              <w:jc w:val="center"/>
            </w:pPr>
            <w:r>
              <w:rPr>
                <w:b/>
                <w:sz w:val="20"/>
              </w:rPr>
              <w:t>购电量</w:t>
            </w:r>
          </w:p>
        </w:tc>
      </w:tr>
      <w:tr w14:paraId="2EC7F0E9">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4FCA0F60">
            <w:pPr>
              <w:keepNext/>
              <w:spacing w:before="0" w:after="0" w:line="320" w:lineRule="exact"/>
              <w:ind w:firstLine="0"/>
              <w:jc w:val="center"/>
            </w:pPr>
            <w:r>
              <w:rPr>
                <w:b w:val="0"/>
                <w:sz w:val="20"/>
              </w:rPr>
              <w:t>10:00-10:10</w:t>
            </w:r>
          </w:p>
        </w:tc>
        <w:tc>
          <w:tcPr>
            <w:tcW w:w="1434" w:type="dxa"/>
            <w:tcBorders>
              <w:top w:val="nil"/>
              <w:left w:val="nil"/>
              <w:bottom w:val="nil"/>
              <w:right w:val="nil"/>
            </w:tcBorders>
            <w:tcMar>
              <w:top w:w="65" w:type="dxa"/>
              <w:left w:w="65" w:type="dxa"/>
              <w:bottom w:w="65" w:type="dxa"/>
              <w:right w:w="65" w:type="dxa"/>
            </w:tcMar>
            <w:vAlign w:val="center"/>
          </w:tcPr>
          <w:p w14:paraId="413F64DA">
            <w:pPr>
              <w:keepNext/>
              <w:spacing w:before="0" w:after="0" w:line="320" w:lineRule="exact"/>
              <w:ind w:firstLine="0"/>
              <w:jc w:val="center"/>
            </w:pPr>
            <w:r>
              <w:rPr>
                <w:b w:val="0"/>
                <w:sz w:val="20"/>
              </w:rPr>
              <w:t>0.0000</w:t>
            </w:r>
          </w:p>
        </w:tc>
        <w:tc>
          <w:tcPr>
            <w:tcW w:w="1587" w:type="dxa"/>
            <w:tcBorders>
              <w:top w:val="nil"/>
              <w:left w:val="nil"/>
              <w:bottom w:val="nil"/>
              <w:right w:val="nil"/>
            </w:tcBorders>
            <w:tcMar>
              <w:top w:w="65" w:type="dxa"/>
              <w:left w:w="65" w:type="dxa"/>
              <w:bottom w:w="65" w:type="dxa"/>
              <w:right w:w="65" w:type="dxa"/>
            </w:tcMar>
            <w:vAlign w:val="center"/>
          </w:tcPr>
          <w:p w14:paraId="3C530D94">
            <w:pPr>
              <w:keepNext/>
              <w:spacing w:before="0" w:after="0" w:line="320" w:lineRule="exact"/>
              <w:ind w:firstLine="0"/>
              <w:jc w:val="center"/>
            </w:pPr>
            <w:r>
              <w:rPr>
                <w:b w:val="0"/>
                <w:sz w:val="20"/>
              </w:rPr>
              <w:t>12:00-12:10</w:t>
            </w:r>
          </w:p>
        </w:tc>
        <w:tc>
          <w:tcPr>
            <w:tcW w:w="1434" w:type="dxa"/>
            <w:tcBorders>
              <w:top w:val="nil"/>
              <w:left w:val="nil"/>
              <w:bottom w:val="nil"/>
              <w:right w:val="nil"/>
            </w:tcBorders>
            <w:tcMar>
              <w:top w:w="65" w:type="dxa"/>
              <w:left w:w="65" w:type="dxa"/>
              <w:bottom w:w="65" w:type="dxa"/>
              <w:right w:w="65" w:type="dxa"/>
            </w:tcMar>
            <w:vAlign w:val="center"/>
          </w:tcPr>
          <w:p w14:paraId="0C14D2DF">
            <w:pPr>
              <w:keepNext/>
              <w:spacing w:before="0" w:after="0" w:line="320" w:lineRule="exact"/>
              <w:ind w:firstLine="0"/>
              <w:jc w:val="center"/>
            </w:pPr>
            <w:r>
              <w:rPr>
                <w:b w:val="0"/>
                <w:sz w:val="20"/>
              </w:rPr>
              <w:t>952.2926</w:t>
            </w:r>
          </w:p>
        </w:tc>
        <w:tc>
          <w:tcPr>
            <w:tcW w:w="1587" w:type="dxa"/>
            <w:tcBorders>
              <w:top w:val="nil"/>
              <w:left w:val="nil"/>
              <w:bottom w:val="nil"/>
              <w:right w:val="nil"/>
            </w:tcBorders>
            <w:tcMar>
              <w:top w:w="65" w:type="dxa"/>
              <w:left w:w="65" w:type="dxa"/>
              <w:bottom w:w="65" w:type="dxa"/>
              <w:right w:w="65" w:type="dxa"/>
            </w:tcMar>
            <w:vAlign w:val="center"/>
          </w:tcPr>
          <w:p w14:paraId="71891E98">
            <w:pPr>
              <w:keepNext/>
              <w:spacing w:before="0" w:after="0" w:line="320" w:lineRule="exact"/>
              <w:ind w:firstLine="0"/>
              <w:jc w:val="center"/>
            </w:pPr>
            <w:r>
              <w:rPr>
                <w:b w:val="0"/>
                <w:sz w:val="20"/>
              </w:rPr>
              <w:t>14:00-14:10</w:t>
            </w:r>
          </w:p>
        </w:tc>
        <w:tc>
          <w:tcPr>
            <w:tcW w:w="1440" w:type="dxa"/>
            <w:tcBorders>
              <w:top w:val="nil"/>
              <w:left w:val="nil"/>
              <w:bottom w:val="nil"/>
              <w:right w:val="nil"/>
            </w:tcBorders>
            <w:tcMar>
              <w:top w:w="65" w:type="dxa"/>
              <w:left w:w="65" w:type="dxa"/>
              <w:bottom w:w="65" w:type="dxa"/>
              <w:right w:w="65" w:type="dxa"/>
            </w:tcMar>
            <w:vAlign w:val="center"/>
          </w:tcPr>
          <w:p w14:paraId="633763A1">
            <w:pPr>
              <w:keepNext/>
              <w:spacing w:before="0" w:after="0" w:line="320" w:lineRule="exact"/>
              <w:ind w:firstLine="0"/>
              <w:jc w:val="center"/>
            </w:pPr>
            <w:r>
              <w:rPr>
                <w:b w:val="0"/>
                <w:sz w:val="20"/>
              </w:rPr>
              <w:t>0.0000</w:t>
            </w:r>
          </w:p>
        </w:tc>
      </w:tr>
      <w:tr w14:paraId="79848C85">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0B0D5FB">
            <w:pPr>
              <w:keepNext/>
              <w:spacing w:before="0" w:after="0" w:line="320" w:lineRule="exact"/>
              <w:ind w:firstLine="0"/>
              <w:jc w:val="center"/>
            </w:pPr>
            <w:r>
              <w:rPr>
                <w:b w:val="0"/>
                <w:sz w:val="20"/>
              </w:rPr>
              <w:t>16:00-16:10</w:t>
            </w:r>
          </w:p>
        </w:tc>
        <w:tc>
          <w:tcPr>
            <w:tcW w:w="1434" w:type="dxa"/>
            <w:tcBorders>
              <w:top w:val="nil"/>
              <w:left w:val="nil"/>
              <w:bottom w:val="nil"/>
              <w:right w:val="nil"/>
            </w:tcBorders>
            <w:tcMar>
              <w:top w:w="65" w:type="dxa"/>
              <w:left w:w="65" w:type="dxa"/>
              <w:bottom w:w="65" w:type="dxa"/>
              <w:right w:w="65" w:type="dxa"/>
            </w:tcMar>
            <w:vAlign w:val="center"/>
          </w:tcPr>
          <w:p w14:paraId="5461ABF7">
            <w:pPr>
              <w:keepNext/>
              <w:spacing w:before="0" w:after="0" w:line="320" w:lineRule="exact"/>
              <w:ind w:firstLine="0"/>
              <w:jc w:val="center"/>
            </w:pPr>
            <w:r>
              <w:rPr>
                <w:b w:val="0"/>
                <w:sz w:val="20"/>
              </w:rPr>
              <w:t>774.1051</w:t>
            </w:r>
          </w:p>
        </w:tc>
        <w:tc>
          <w:tcPr>
            <w:tcW w:w="1587" w:type="dxa"/>
            <w:tcBorders>
              <w:top w:val="nil"/>
              <w:left w:val="nil"/>
              <w:bottom w:val="nil"/>
              <w:right w:val="nil"/>
            </w:tcBorders>
            <w:tcMar>
              <w:top w:w="65" w:type="dxa"/>
              <w:left w:w="65" w:type="dxa"/>
              <w:bottom w:w="65" w:type="dxa"/>
              <w:right w:w="65" w:type="dxa"/>
            </w:tcMar>
            <w:vAlign w:val="center"/>
          </w:tcPr>
          <w:p w14:paraId="3116B5CE">
            <w:pPr>
              <w:keepNext/>
              <w:spacing w:before="0" w:after="0" w:line="320" w:lineRule="exact"/>
              <w:ind w:firstLine="0"/>
              <w:jc w:val="center"/>
            </w:pPr>
            <w:r>
              <w:rPr>
                <w:b w:val="0"/>
                <w:sz w:val="20"/>
              </w:rPr>
              <w:t>18:00-18:10</w:t>
            </w:r>
          </w:p>
        </w:tc>
        <w:tc>
          <w:tcPr>
            <w:tcW w:w="1434" w:type="dxa"/>
            <w:tcBorders>
              <w:top w:val="nil"/>
              <w:left w:val="nil"/>
              <w:bottom w:val="nil"/>
              <w:right w:val="nil"/>
            </w:tcBorders>
            <w:tcMar>
              <w:top w:w="65" w:type="dxa"/>
              <w:left w:w="65" w:type="dxa"/>
              <w:bottom w:w="65" w:type="dxa"/>
              <w:right w:w="65" w:type="dxa"/>
            </w:tcMar>
            <w:vAlign w:val="center"/>
          </w:tcPr>
          <w:p w14:paraId="5A9CEFEC">
            <w:pPr>
              <w:keepNext/>
              <w:spacing w:before="0" w:after="0" w:line="320" w:lineRule="exact"/>
              <w:ind w:firstLine="0"/>
              <w:jc w:val="center"/>
            </w:pPr>
            <w:r>
              <w:rPr>
                <w:b w:val="0"/>
                <w:sz w:val="20"/>
              </w:rPr>
              <w:t>730.2102</w:t>
            </w:r>
          </w:p>
        </w:tc>
        <w:tc>
          <w:tcPr>
            <w:tcW w:w="1587" w:type="dxa"/>
            <w:tcBorders>
              <w:top w:val="nil"/>
              <w:left w:val="nil"/>
              <w:bottom w:val="nil"/>
              <w:right w:val="nil"/>
            </w:tcBorders>
            <w:tcMar>
              <w:top w:w="65" w:type="dxa"/>
              <w:left w:w="65" w:type="dxa"/>
              <w:bottom w:w="65" w:type="dxa"/>
              <w:right w:w="65" w:type="dxa"/>
            </w:tcMar>
            <w:vAlign w:val="center"/>
          </w:tcPr>
          <w:p w14:paraId="6E4E53DF">
            <w:pPr>
              <w:keepNext/>
              <w:spacing w:before="0" w:after="0" w:line="320" w:lineRule="exact"/>
              <w:ind w:firstLine="0"/>
              <w:jc w:val="center"/>
            </w:pPr>
            <w:r>
              <w:rPr>
                <w:b w:val="0"/>
                <w:sz w:val="20"/>
              </w:rPr>
              <w:t>20:00-20:10</w:t>
            </w:r>
          </w:p>
        </w:tc>
        <w:tc>
          <w:tcPr>
            <w:tcW w:w="1440" w:type="dxa"/>
            <w:tcBorders>
              <w:top w:val="nil"/>
              <w:left w:val="nil"/>
              <w:bottom w:val="nil"/>
              <w:right w:val="nil"/>
            </w:tcBorders>
            <w:tcMar>
              <w:top w:w="65" w:type="dxa"/>
              <w:left w:w="65" w:type="dxa"/>
              <w:bottom w:w="65" w:type="dxa"/>
              <w:right w:w="65" w:type="dxa"/>
            </w:tcMar>
            <w:vAlign w:val="center"/>
          </w:tcPr>
          <w:p w14:paraId="25DF11D0">
            <w:pPr>
              <w:keepNext/>
              <w:spacing w:before="0" w:after="0" w:line="320" w:lineRule="exact"/>
              <w:ind w:firstLine="0"/>
              <w:jc w:val="center"/>
            </w:pPr>
            <w:r>
              <w:rPr>
                <w:b w:val="0"/>
                <w:sz w:val="20"/>
              </w:rPr>
              <w:t>0.0000</w:t>
            </w:r>
          </w:p>
        </w:tc>
      </w:tr>
      <w:tr w14:paraId="7283DF38">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534F272A">
            <w:pPr>
              <w:keepNext w:val="0"/>
              <w:spacing w:before="0" w:after="0" w:line="320" w:lineRule="exact"/>
              <w:ind w:firstLine="0"/>
              <w:jc w:val="center"/>
            </w:pPr>
            <w:r>
              <w:rPr>
                <w:b w:val="0"/>
                <w:sz w:val="20"/>
              </w:rPr>
              <w:t>全天购电量</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68D15664">
            <w:pPr>
              <w:keepNext w:val="0"/>
              <w:spacing w:before="0" w:after="0" w:line="320" w:lineRule="exact"/>
              <w:ind w:firstLine="0"/>
              <w:jc w:val="center"/>
            </w:pPr>
            <w:r>
              <w:rPr>
                <w:b w:val="0"/>
                <w:sz w:val="20"/>
              </w:rPr>
              <w:t>97,555.7323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AC47A04">
            <w:pPr>
              <w:keepNext w:val="0"/>
              <w:spacing w:before="0" w:after="0" w:line="320" w:lineRule="exact"/>
              <w:ind w:firstLine="0"/>
              <w:jc w:val="center"/>
            </w:pPr>
            <w:r>
              <w:rPr>
                <w:b w:val="0"/>
                <w:sz w:val="20"/>
              </w:rPr>
              <w:t>全天购电费</w:t>
            </w:r>
          </w:p>
        </w:tc>
        <w:tc>
          <w:tcPr>
            <w:tcW w:w="1434" w:type="dxa"/>
            <w:tcBorders>
              <w:top w:val="nil"/>
              <w:left w:val="nil"/>
              <w:bottom w:val="single" w:color="000000" w:sz="12" w:space="0"/>
              <w:right w:val="nil"/>
            </w:tcBorders>
            <w:tcMar>
              <w:top w:w="65" w:type="dxa"/>
              <w:left w:w="65" w:type="dxa"/>
              <w:bottom w:w="65" w:type="dxa"/>
              <w:right w:w="65" w:type="dxa"/>
            </w:tcMar>
            <w:vAlign w:val="center"/>
          </w:tcPr>
          <w:p w14:paraId="2894FC58">
            <w:pPr>
              <w:keepNext w:val="0"/>
              <w:spacing w:before="0" w:after="0" w:line="320" w:lineRule="exact"/>
              <w:ind w:firstLine="0"/>
              <w:jc w:val="center"/>
            </w:pPr>
            <w:r>
              <w:rPr>
                <w:b w:val="0"/>
                <w:sz w:val="20"/>
              </w:rPr>
              <w:t>73,293.83</w:t>
            </w: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22B78738">
            <w:pPr>
              <w:keepNext w:val="0"/>
              <w:spacing w:before="0" w:after="0" w:line="320" w:lineRule="exact"/>
              <w:ind w:firstLine="0"/>
              <w:jc w:val="center"/>
            </w:pPr>
          </w:p>
        </w:tc>
        <w:tc>
          <w:tcPr>
            <w:tcW w:w="1440" w:type="dxa"/>
            <w:tcBorders>
              <w:top w:val="nil"/>
              <w:left w:val="nil"/>
              <w:bottom w:val="single" w:color="000000" w:sz="12" w:space="0"/>
              <w:right w:val="nil"/>
            </w:tcBorders>
            <w:tcMar>
              <w:top w:w="65" w:type="dxa"/>
              <w:left w:w="65" w:type="dxa"/>
              <w:bottom w:w="65" w:type="dxa"/>
              <w:right w:w="65" w:type="dxa"/>
            </w:tcMar>
            <w:vAlign w:val="center"/>
          </w:tcPr>
          <w:p w14:paraId="73C755A9">
            <w:pPr>
              <w:keepNext w:val="0"/>
              <w:spacing w:before="0" w:after="0" w:line="320" w:lineRule="exact"/>
              <w:ind w:firstLine="0"/>
              <w:jc w:val="center"/>
            </w:pPr>
          </w:p>
        </w:tc>
      </w:tr>
    </w:tbl>
    <w:p w14:paraId="65FE2875">
      <w:pPr>
        <w:keepNext/>
        <w:spacing w:before="100" w:after="60" w:line="360" w:lineRule="exact"/>
        <w:ind w:firstLine="0"/>
        <w:jc w:val="center"/>
      </w:pPr>
      <w:r>
        <w:rPr>
          <w:sz w:val="21"/>
        </w:rPr>
        <w:t>表5-46 2025-12-21实际储能充放电量</w:t>
      </w:r>
    </w:p>
    <w:tbl>
      <w:tblPr>
        <w:tblStyle w:val="32"/>
        <w:tblW w:w="0" w:type="auto"/>
        <w:jc w:val="center"/>
        <w:tblLayout w:type="fixed"/>
        <w:tblCellMar>
          <w:top w:w="0" w:type="dxa"/>
          <w:left w:w="108" w:type="dxa"/>
          <w:bottom w:w="0" w:type="dxa"/>
          <w:right w:w="108" w:type="dxa"/>
        </w:tblCellMar>
      </w:tblPr>
      <w:tblGrid>
        <w:gridCol w:w="1587"/>
        <w:gridCol w:w="1474"/>
        <w:gridCol w:w="1474"/>
        <w:gridCol w:w="1587"/>
        <w:gridCol w:w="1474"/>
        <w:gridCol w:w="1474"/>
      </w:tblGrid>
      <w:tr w14:paraId="51FBD4A5">
        <w:tblPrEx>
          <w:tblCellMar>
            <w:top w:w="0" w:type="dxa"/>
            <w:left w:w="108" w:type="dxa"/>
            <w:bottom w:w="0" w:type="dxa"/>
            <w:right w:w="108" w:type="dxa"/>
          </w:tblCellMar>
        </w:tblPrEx>
        <w:trPr>
          <w:cantSplit/>
          <w:tblHeader/>
          <w:jc w:val="center"/>
        </w:trPr>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01DEA41">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FEC87D0">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340093">
            <w:pPr>
              <w:keepNext/>
              <w:spacing w:before="0" w:after="0" w:line="320" w:lineRule="exact"/>
              <w:ind w:firstLine="0"/>
              <w:jc w:val="center"/>
            </w:pPr>
            <w:r>
              <w:rPr>
                <w:b/>
                <w:sz w:val="20"/>
              </w:rPr>
              <w:t>放电量</w:t>
            </w:r>
          </w:p>
        </w:tc>
        <w:tc>
          <w:tcPr>
            <w:tcW w:w="158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18ADEDB">
            <w:pPr>
              <w:keepNext/>
              <w:spacing w:before="0" w:after="0" w:line="320" w:lineRule="exact"/>
              <w:ind w:firstLine="0"/>
              <w:jc w:val="center"/>
            </w:pPr>
            <w:r>
              <w:rPr>
                <w:b/>
                <w:sz w:val="20"/>
              </w:rPr>
              <w:t>时间段</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C91C35D">
            <w:pPr>
              <w:keepNext/>
              <w:spacing w:before="0" w:after="0" w:line="320" w:lineRule="exact"/>
              <w:ind w:firstLine="0"/>
              <w:jc w:val="center"/>
            </w:pPr>
            <w:r>
              <w:rPr>
                <w:b/>
                <w:sz w:val="20"/>
              </w:rPr>
              <w:t>充电量</w:t>
            </w:r>
          </w:p>
        </w:tc>
        <w:tc>
          <w:tcPr>
            <w:tcW w:w="147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52C8AD5">
            <w:pPr>
              <w:keepNext/>
              <w:spacing w:before="0" w:after="0" w:line="320" w:lineRule="exact"/>
              <w:ind w:firstLine="0"/>
              <w:jc w:val="center"/>
            </w:pPr>
            <w:r>
              <w:rPr>
                <w:b/>
                <w:sz w:val="20"/>
              </w:rPr>
              <w:t>放电量</w:t>
            </w:r>
          </w:p>
        </w:tc>
      </w:tr>
      <w:tr w14:paraId="7A0A1A56">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34584C6D">
            <w:pPr>
              <w:keepNext/>
              <w:spacing w:before="0" w:after="0" w:line="320" w:lineRule="exact"/>
              <w:ind w:firstLine="0"/>
              <w:jc w:val="center"/>
            </w:pPr>
            <w:r>
              <w:rPr>
                <w:b w:val="0"/>
                <w:sz w:val="20"/>
              </w:rPr>
              <w:t>00:00-04:00</w:t>
            </w:r>
          </w:p>
        </w:tc>
        <w:tc>
          <w:tcPr>
            <w:tcW w:w="1474" w:type="dxa"/>
            <w:tcBorders>
              <w:top w:val="nil"/>
              <w:left w:val="nil"/>
              <w:bottom w:val="nil"/>
              <w:right w:val="nil"/>
            </w:tcBorders>
            <w:tcMar>
              <w:top w:w="65" w:type="dxa"/>
              <w:left w:w="65" w:type="dxa"/>
              <w:bottom w:w="65" w:type="dxa"/>
              <w:right w:w="65" w:type="dxa"/>
            </w:tcMar>
            <w:vAlign w:val="center"/>
          </w:tcPr>
          <w:p w14:paraId="64FD336A">
            <w:pPr>
              <w:keepNext/>
              <w:spacing w:before="0" w:after="0" w:line="320" w:lineRule="exact"/>
              <w:ind w:firstLine="0"/>
              <w:jc w:val="center"/>
            </w:pPr>
            <w:r>
              <w:rPr>
                <w:b w:val="0"/>
                <w:sz w:val="20"/>
              </w:rPr>
              <w:t>5,763.9579</w:t>
            </w:r>
          </w:p>
        </w:tc>
        <w:tc>
          <w:tcPr>
            <w:tcW w:w="1474" w:type="dxa"/>
            <w:tcBorders>
              <w:top w:val="nil"/>
              <w:left w:val="nil"/>
              <w:bottom w:val="nil"/>
              <w:right w:val="nil"/>
            </w:tcBorders>
            <w:tcMar>
              <w:top w:w="65" w:type="dxa"/>
              <w:left w:w="65" w:type="dxa"/>
              <w:bottom w:w="65" w:type="dxa"/>
              <w:right w:w="65" w:type="dxa"/>
            </w:tcMar>
            <w:vAlign w:val="center"/>
          </w:tcPr>
          <w:p w14:paraId="6BCB2765">
            <w:pPr>
              <w:keepNext/>
              <w:spacing w:before="0" w:after="0" w:line="320" w:lineRule="exact"/>
              <w:ind w:firstLine="0"/>
              <w:jc w:val="center"/>
            </w:pPr>
            <w:r>
              <w:rPr>
                <w:b w:val="0"/>
                <w:sz w:val="20"/>
              </w:rPr>
              <w:t>74.6913</w:t>
            </w:r>
          </w:p>
        </w:tc>
        <w:tc>
          <w:tcPr>
            <w:tcW w:w="1587" w:type="dxa"/>
            <w:tcBorders>
              <w:top w:val="nil"/>
              <w:left w:val="nil"/>
              <w:bottom w:val="nil"/>
              <w:right w:val="nil"/>
            </w:tcBorders>
            <w:tcMar>
              <w:top w:w="65" w:type="dxa"/>
              <w:left w:w="65" w:type="dxa"/>
              <w:bottom w:w="65" w:type="dxa"/>
              <w:right w:w="65" w:type="dxa"/>
            </w:tcMar>
            <w:vAlign w:val="center"/>
          </w:tcPr>
          <w:p w14:paraId="0FA365BC">
            <w:pPr>
              <w:keepNext/>
              <w:spacing w:before="0" w:after="0" w:line="320" w:lineRule="exact"/>
              <w:ind w:firstLine="0"/>
              <w:jc w:val="center"/>
            </w:pPr>
            <w:r>
              <w:rPr>
                <w:b w:val="0"/>
                <w:sz w:val="20"/>
              </w:rPr>
              <w:t>04:00-08:00</w:t>
            </w:r>
          </w:p>
        </w:tc>
        <w:tc>
          <w:tcPr>
            <w:tcW w:w="1474" w:type="dxa"/>
            <w:tcBorders>
              <w:top w:val="nil"/>
              <w:left w:val="nil"/>
              <w:bottom w:val="nil"/>
              <w:right w:val="nil"/>
            </w:tcBorders>
            <w:tcMar>
              <w:top w:w="65" w:type="dxa"/>
              <w:left w:w="65" w:type="dxa"/>
              <w:bottom w:w="65" w:type="dxa"/>
              <w:right w:w="65" w:type="dxa"/>
            </w:tcMar>
            <w:vAlign w:val="center"/>
          </w:tcPr>
          <w:p w14:paraId="2A98B54E">
            <w:pPr>
              <w:keepNext/>
              <w:spacing w:before="0" w:after="0" w:line="320" w:lineRule="exact"/>
              <w:ind w:firstLine="0"/>
              <w:jc w:val="center"/>
            </w:pPr>
            <w:r>
              <w:rPr>
                <w:b w:val="0"/>
                <w:sz w:val="20"/>
              </w:rPr>
              <w:t>779.2716</w:t>
            </w:r>
          </w:p>
        </w:tc>
        <w:tc>
          <w:tcPr>
            <w:tcW w:w="1474" w:type="dxa"/>
            <w:tcBorders>
              <w:top w:val="nil"/>
              <w:left w:val="nil"/>
              <w:bottom w:val="nil"/>
              <w:right w:val="nil"/>
            </w:tcBorders>
            <w:tcMar>
              <w:top w:w="65" w:type="dxa"/>
              <w:left w:w="65" w:type="dxa"/>
              <w:bottom w:w="65" w:type="dxa"/>
              <w:right w:w="65" w:type="dxa"/>
            </w:tcMar>
            <w:vAlign w:val="center"/>
          </w:tcPr>
          <w:p w14:paraId="65B7708F">
            <w:pPr>
              <w:keepNext/>
              <w:spacing w:before="0" w:after="0" w:line="320" w:lineRule="exact"/>
              <w:ind w:firstLine="0"/>
              <w:jc w:val="center"/>
            </w:pPr>
            <w:r>
              <w:rPr>
                <w:b w:val="0"/>
                <w:sz w:val="20"/>
              </w:rPr>
              <w:t>1,478.9757</w:t>
            </w:r>
          </w:p>
        </w:tc>
      </w:tr>
      <w:tr w14:paraId="6F66970E">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18B96B97">
            <w:pPr>
              <w:keepNext/>
              <w:spacing w:before="0" w:after="0" w:line="320" w:lineRule="exact"/>
              <w:ind w:firstLine="0"/>
              <w:jc w:val="center"/>
            </w:pPr>
            <w:r>
              <w:rPr>
                <w:b w:val="0"/>
                <w:sz w:val="20"/>
              </w:rPr>
              <w:t>08:00-12:00</w:t>
            </w:r>
          </w:p>
        </w:tc>
        <w:tc>
          <w:tcPr>
            <w:tcW w:w="1474" w:type="dxa"/>
            <w:tcBorders>
              <w:top w:val="nil"/>
              <w:left w:val="nil"/>
              <w:bottom w:val="nil"/>
              <w:right w:val="nil"/>
            </w:tcBorders>
            <w:tcMar>
              <w:top w:w="65" w:type="dxa"/>
              <w:left w:w="65" w:type="dxa"/>
              <w:bottom w:w="65" w:type="dxa"/>
              <w:right w:w="65" w:type="dxa"/>
            </w:tcMar>
            <w:vAlign w:val="center"/>
          </w:tcPr>
          <w:p w14:paraId="6F082CF9">
            <w:pPr>
              <w:keepNext/>
              <w:spacing w:before="0" w:after="0" w:line="320" w:lineRule="exact"/>
              <w:ind w:firstLine="0"/>
              <w:jc w:val="center"/>
            </w:pPr>
            <w:r>
              <w:rPr>
                <w:b w:val="0"/>
                <w:sz w:val="20"/>
              </w:rPr>
              <w:t>5,467.7745</w:t>
            </w:r>
          </w:p>
        </w:tc>
        <w:tc>
          <w:tcPr>
            <w:tcW w:w="1474" w:type="dxa"/>
            <w:tcBorders>
              <w:top w:val="nil"/>
              <w:left w:val="nil"/>
              <w:bottom w:val="nil"/>
              <w:right w:val="nil"/>
            </w:tcBorders>
            <w:tcMar>
              <w:top w:w="65" w:type="dxa"/>
              <w:left w:w="65" w:type="dxa"/>
              <w:bottom w:w="65" w:type="dxa"/>
              <w:right w:w="65" w:type="dxa"/>
            </w:tcMar>
            <w:vAlign w:val="center"/>
          </w:tcPr>
          <w:p w14:paraId="3D86E9BA">
            <w:pPr>
              <w:keepNext/>
              <w:spacing w:before="0" w:after="0" w:line="320" w:lineRule="exact"/>
              <w:ind w:firstLine="0"/>
              <w:jc w:val="center"/>
            </w:pPr>
            <w:r>
              <w:rPr>
                <w:b w:val="0"/>
                <w:sz w:val="20"/>
              </w:rPr>
              <w:t>7,305.0077</w:t>
            </w:r>
          </w:p>
        </w:tc>
        <w:tc>
          <w:tcPr>
            <w:tcW w:w="1587" w:type="dxa"/>
            <w:tcBorders>
              <w:top w:val="nil"/>
              <w:left w:val="nil"/>
              <w:bottom w:val="nil"/>
              <w:right w:val="nil"/>
            </w:tcBorders>
            <w:tcMar>
              <w:top w:w="65" w:type="dxa"/>
              <w:left w:w="65" w:type="dxa"/>
              <w:bottom w:w="65" w:type="dxa"/>
              <w:right w:w="65" w:type="dxa"/>
            </w:tcMar>
            <w:vAlign w:val="center"/>
          </w:tcPr>
          <w:p w14:paraId="7949B46C">
            <w:pPr>
              <w:keepNext/>
              <w:spacing w:before="0" w:after="0" w:line="320" w:lineRule="exact"/>
              <w:ind w:firstLine="0"/>
              <w:jc w:val="center"/>
            </w:pPr>
            <w:r>
              <w:rPr>
                <w:b w:val="0"/>
                <w:sz w:val="20"/>
              </w:rPr>
              <w:t>12:00-16:00</w:t>
            </w:r>
          </w:p>
        </w:tc>
        <w:tc>
          <w:tcPr>
            <w:tcW w:w="1474" w:type="dxa"/>
            <w:tcBorders>
              <w:top w:val="nil"/>
              <w:left w:val="nil"/>
              <w:bottom w:val="nil"/>
              <w:right w:val="nil"/>
            </w:tcBorders>
            <w:tcMar>
              <w:top w:w="65" w:type="dxa"/>
              <w:left w:w="65" w:type="dxa"/>
              <w:bottom w:w="65" w:type="dxa"/>
              <w:right w:w="65" w:type="dxa"/>
            </w:tcMar>
            <w:vAlign w:val="center"/>
          </w:tcPr>
          <w:p w14:paraId="42A344C9">
            <w:pPr>
              <w:keepNext/>
              <w:spacing w:before="0" w:after="0" w:line="320" w:lineRule="exact"/>
              <w:ind w:firstLine="0"/>
              <w:jc w:val="center"/>
            </w:pPr>
            <w:r>
              <w:rPr>
                <w:b w:val="0"/>
                <w:sz w:val="20"/>
              </w:rPr>
              <w:t>7,651.3700</w:t>
            </w:r>
          </w:p>
        </w:tc>
        <w:tc>
          <w:tcPr>
            <w:tcW w:w="1474" w:type="dxa"/>
            <w:tcBorders>
              <w:top w:val="nil"/>
              <w:left w:val="nil"/>
              <w:bottom w:val="nil"/>
              <w:right w:val="nil"/>
            </w:tcBorders>
            <w:tcMar>
              <w:top w:w="65" w:type="dxa"/>
              <w:left w:w="65" w:type="dxa"/>
              <w:bottom w:w="65" w:type="dxa"/>
              <w:right w:w="65" w:type="dxa"/>
            </w:tcMar>
            <w:vAlign w:val="center"/>
          </w:tcPr>
          <w:p w14:paraId="37AC1AEF">
            <w:pPr>
              <w:keepNext/>
              <w:spacing w:before="0" w:after="0" w:line="320" w:lineRule="exact"/>
              <w:ind w:firstLine="0"/>
              <w:jc w:val="center"/>
            </w:pPr>
            <w:r>
              <w:rPr>
                <w:b w:val="0"/>
                <w:sz w:val="20"/>
              </w:rPr>
              <w:t>2,473.7335</w:t>
            </w:r>
          </w:p>
        </w:tc>
      </w:tr>
      <w:tr w14:paraId="2913C803">
        <w:tblPrEx>
          <w:tblCellMar>
            <w:top w:w="0" w:type="dxa"/>
            <w:left w:w="108" w:type="dxa"/>
            <w:bottom w:w="0" w:type="dxa"/>
            <w:right w:w="108" w:type="dxa"/>
          </w:tblCellMar>
        </w:tblPrEx>
        <w:trPr>
          <w:cantSplit/>
          <w:jc w:val="center"/>
        </w:trPr>
        <w:tc>
          <w:tcPr>
            <w:tcW w:w="1587" w:type="dxa"/>
            <w:tcBorders>
              <w:top w:val="nil"/>
              <w:left w:val="nil"/>
              <w:bottom w:val="nil"/>
              <w:right w:val="nil"/>
            </w:tcBorders>
            <w:tcMar>
              <w:top w:w="65" w:type="dxa"/>
              <w:left w:w="65" w:type="dxa"/>
              <w:bottom w:w="65" w:type="dxa"/>
              <w:right w:w="65" w:type="dxa"/>
            </w:tcMar>
            <w:vAlign w:val="center"/>
          </w:tcPr>
          <w:p w14:paraId="50C803AB">
            <w:pPr>
              <w:keepNext/>
              <w:spacing w:before="0" w:after="0" w:line="320" w:lineRule="exact"/>
              <w:ind w:firstLine="0"/>
              <w:jc w:val="center"/>
            </w:pPr>
            <w:r>
              <w:rPr>
                <w:b w:val="0"/>
                <w:sz w:val="20"/>
              </w:rPr>
              <w:t>16:00-20:00</w:t>
            </w:r>
          </w:p>
        </w:tc>
        <w:tc>
          <w:tcPr>
            <w:tcW w:w="1474" w:type="dxa"/>
            <w:tcBorders>
              <w:top w:val="nil"/>
              <w:left w:val="nil"/>
              <w:bottom w:val="nil"/>
              <w:right w:val="nil"/>
            </w:tcBorders>
            <w:tcMar>
              <w:top w:w="65" w:type="dxa"/>
              <w:left w:w="65" w:type="dxa"/>
              <w:bottom w:w="65" w:type="dxa"/>
              <w:right w:w="65" w:type="dxa"/>
            </w:tcMar>
            <w:vAlign w:val="center"/>
          </w:tcPr>
          <w:p w14:paraId="0D709332">
            <w:pPr>
              <w:keepNext/>
              <w:spacing w:before="0" w:after="0" w:line="320" w:lineRule="exact"/>
              <w:ind w:firstLine="0"/>
              <w:jc w:val="center"/>
            </w:pPr>
            <w:r>
              <w:rPr>
                <w:b w:val="0"/>
                <w:sz w:val="20"/>
              </w:rPr>
              <w:t>0.0000</w:t>
            </w:r>
          </w:p>
        </w:tc>
        <w:tc>
          <w:tcPr>
            <w:tcW w:w="1474" w:type="dxa"/>
            <w:tcBorders>
              <w:top w:val="nil"/>
              <w:left w:val="nil"/>
              <w:bottom w:val="nil"/>
              <w:right w:val="nil"/>
            </w:tcBorders>
            <w:tcMar>
              <w:top w:w="65" w:type="dxa"/>
              <w:left w:w="65" w:type="dxa"/>
              <w:bottom w:w="65" w:type="dxa"/>
              <w:right w:w="65" w:type="dxa"/>
            </w:tcMar>
            <w:vAlign w:val="center"/>
          </w:tcPr>
          <w:p w14:paraId="518D6D14">
            <w:pPr>
              <w:keepNext/>
              <w:spacing w:before="0" w:after="0" w:line="320" w:lineRule="exact"/>
              <w:ind w:firstLine="0"/>
              <w:jc w:val="center"/>
            </w:pPr>
            <w:r>
              <w:rPr>
                <w:b w:val="0"/>
                <w:sz w:val="20"/>
              </w:rPr>
              <w:t>5,388.0558</w:t>
            </w:r>
          </w:p>
        </w:tc>
        <w:tc>
          <w:tcPr>
            <w:tcW w:w="1587" w:type="dxa"/>
            <w:tcBorders>
              <w:top w:val="nil"/>
              <w:left w:val="nil"/>
              <w:bottom w:val="nil"/>
              <w:right w:val="nil"/>
            </w:tcBorders>
            <w:tcMar>
              <w:top w:w="65" w:type="dxa"/>
              <w:left w:w="65" w:type="dxa"/>
              <w:bottom w:w="65" w:type="dxa"/>
              <w:right w:w="65" w:type="dxa"/>
            </w:tcMar>
            <w:vAlign w:val="center"/>
          </w:tcPr>
          <w:p w14:paraId="112A97FB">
            <w:pPr>
              <w:keepNext/>
              <w:spacing w:before="0" w:after="0" w:line="320" w:lineRule="exact"/>
              <w:ind w:firstLine="0"/>
              <w:jc w:val="center"/>
            </w:pPr>
            <w:r>
              <w:rPr>
                <w:b w:val="0"/>
                <w:sz w:val="20"/>
              </w:rPr>
              <w:t>20:00-24:00</w:t>
            </w:r>
          </w:p>
        </w:tc>
        <w:tc>
          <w:tcPr>
            <w:tcW w:w="1474" w:type="dxa"/>
            <w:tcBorders>
              <w:top w:val="nil"/>
              <w:left w:val="nil"/>
              <w:bottom w:val="nil"/>
              <w:right w:val="nil"/>
            </w:tcBorders>
            <w:tcMar>
              <w:top w:w="65" w:type="dxa"/>
              <w:left w:w="65" w:type="dxa"/>
              <w:bottom w:w="65" w:type="dxa"/>
              <w:right w:w="65" w:type="dxa"/>
            </w:tcMar>
            <w:vAlign w:val="center"/>
          </w:tcPr>
          <w:p w14:paraId="497900ED">
            <w:pPr>
              <w:keepNext/>
              <w:spacing w:before="0" w:after="0" w:line="320" w:lineRule="exact"/>
              <w:ind w:firstLine="0"/>
              <w:jc w:val="center"/>
            </w:pPr>
            <w:r>
              <w:rPr>
                <w:b w:val="0"/>
                <w:sz w:val="20"/>
              </w:rPr>
              <w:t>4,353.3056</w:t>
            </w:r>
          </w:p>
        </w:tc>
        <w:tc>
          <w:tcPr>
            <w:tcW w:w="1474" w:type="dxa"/>
            <w:tcBorders>
              <w:top w:val="nil"/>
              <w:left w:val="nil"/>
              <w:bottom w:val="nil"/>
              <w:right w:val="nil"/>
            </w:tcBorders>
            <w:tcMar>
              <w:top w:w="65" w:type="dxa"/>
              <w:left w:w="65" w:type="dxa"/>
              <w:bottom w:w="65" w:type="dxa"/>
              <w:right w:w="65" w:type="dxa"/>
            </w:tcMar>
            <w:vAlign w:val="center"/>
          </w:tcPr>
          <w:p w14:paraId="197299D5">
            <w:pPr>
              <w:keepNext/>
              <w:spacing w:before="0" w:after="0" w:line="320" w:lineRule="exact"/>
              <w:ind w:firstLine="0"/>
              <w:jc w:val="center"/>
            </w:pPr>
            <w:r>
              <w:rPr>
                <w:b w:val="0"/>
                <w:sz w:val="20"/>
              </w:rPr>
              <w:t>3,058.6478</w:t>
            </w:r>
          </w:p>
        </w:tc>
      </w:tr>
      <w:tr w14:paraId="404C6EFB">
        <w:tblPrEx>
          <w:tblCellMar>
            <w:top w:w="0" w:type="dxa"/>
            <w:left w:w="108" w:type="dxa"/>
            <w:bottom w:w="0" w:type="dxa"/>
            <w:right w:w="108" w:type="dxa"/>
          </w:tblCellMar>
        </w:tblPrEx>
        <w:trPr>
          <w:cantSplit/>
          <w:jc w:val="center"/>
        </w:trPr>
        <w:tc>
          <w:tcPr>
            <w:tcW w:w="1587" w:type="dxa"/>
            <w:tcBorders>
              <w:top w:val="nil"/>
              <w:left w:val="nil"/>
              <w:bottom w:val="single" w:color="000000" w:sz="12" w:space="0"/>
              <w:right w:val="nil"/>
            </w:tcBorders>
            <w:tcMar>
              <w:top w:w="65" w:type="dxa"/>
              <w:left w:w="65" w:type="dxa"/>
              <w:bottom w:w="65" w:type="dxa"/>
              <w:right w:w="65" w:type="dxa"/>
            </w:tcMar>
            <w:vAlign w:val="center"/>
          </w:tcPr>
          <w:p w14:paraId="121B8109">
            <w:pPr>
              <w:keepNext w:val="0"/>
              <w:spacing w:before="0" w:after="0" w:line="320" w:lineRule="exact"/>
              <w:ind w:firstLine="0"/>
              <w:jc w:val="center"/>
            </w:pPr>
            <w:r>
              <w:rPr>
                <w:b w:val="0"/>
                <w:sz w:val="20"/>
              </w:rPr>
              <w:t>0:00储电量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27927E5">
            <w:pPr>
              <w:keepNext w:val="0"/>
              <w:spacing w:before="0" w:after="0" w:line="320" w:lineRule="exact"/>
              <w:ind w:firstLine="0"/>
              <w:jc w:val="center"/>
            </w:pPr>
            <w:r>
              <w:rPr>
                <w:b w:val="0"/>
                <w:sz w:val="20"/>
              </w:rPr>
              <w:t>5,695.4283</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8249E9C">
            <w:pPr>
              <w:keepNext w:val="0"/>
              <w:spacing w:before="0" w:after="0" w:line="320" w:lineRule="exact"/>
              <w:ind w:firstLine="0"/>
              <w:jc w:val="center"/>
            </w:pPr>
          </w:p>
        </w:tc>
        <w:tc>
          <w:tcPr>
            <w:tcW w:w="1587" w:type="dxa"/>
            <w:tcBorders>
              <w:top w:val="nil"/>
              <w:left w:val="nil"/>
              <w:bottom w:val="single" w:color="000000" w:sz="12" w:space="0"/>
              <w:right w:val="nil"/>
            </w:tcBorders>
            <w:tcMar>
              <w:top w:w="65" w:type="dxa"/>
              <w:left w:w="65" w:type="dxa"/>
              <w:bottom w:w="65" w:type="dxa"/>
              <w:right w:w="65" w:type="dxa"/>
            </w:tcMar>
            <w:vAlign w:val="center"/>
          </w:tcPr>
          <w:p w14:paraId="07B25463">
            <w:pPr>
              <w:keepNext w:val="0"/>
              <w:spacing w:before="0" w:after="0" w:line="320" w:lineRule="exact"/>
              <w:ind w:firstLine="0"/>
              <w:jc w:val="center"/>
            </w:pPr>
            <w:r>
              <w:rPr>
                <w:b w:val="0"/>
                <w:sz w:val="20"/>
              </w:rPr>
              <w:t>24:00储电量</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48469313">
            <w:pPr>
              <w:keepNext w:val="0"/>
              <w:spacing w:before="0" w:after="0" w:line="320" w:lineRule="exact"/>
              <w:ind w:firstLine="0"/>
              <w:jc w:val="center"/>
            </w:pPr>
            <w:r>
              <w:rPr>
                <w:b w:val="0"/>
                <w:sz w:val="20"/>
              </w:rPr>
              <w:t>5,332.7488</w:t>
            </w:r>
          </w:p>
        </w:tc>
        <w:tc>
          <w:tcPr>
            <w:tcW w:w="1474" w:type="dxa"/>
            <w:tcBorders>
              <w:top w:val="nil"/>
              <w:left w:val="nil"/>
              <w:bottom w:val="single" w:color="000000" w:sz="12" w:space="0"/>
              <w:right w:val="nil"/>
            </w:tcBorders>
            <w:tcMar>
              <w:top w:w="65" w:type="dxa"/>
              <w:left w:w="65" w:type="dxa"/>
              <w:bottom w:w="65" w:type="dxa"/>
              <w:right w:w="65" w:type="dxa"/>
            </w:tcMar>
            <w:vAlign w:val="center"/>
          </w:tcPr>
          <w:p w14:paraId="04EABC40">
            <w:pPr>
              <w:keepNext w:val="0"/>
              <w:spacing w:before="0" w:after="0" w:line="320" w:lineRule="exact"/>
              <w:ind w:firstLine="0"/>
              <w:jc w:val="center"/>
            </w:pPr>
          </w:p>
        </w:tc>
      </w:tr>
    </w:tbl>
    <w:p w14:paraId="501A2224">
      <w:pPr>
        <w:keepNext/>
        <w:spacing w:before="100" w:after="60" w:line="360" w:lineRule="exact"/>
        <w:ind w:firstLine="0"/>
        <w:jc w:val="center"/>
      </w:pPr>
      <w:r>
        <w:rPr>
          <w:sz w:val="21"/>
        </w:rPr>
        <w:t>表5-47 四个指定日期的紧急购电明细</w:t>
      </w:r>
    </w:p>
    <w:tbl>
      <w:tblPr>
        <w:tblStyle w:val="32"/>
        <w:tblW w:w="0" w:type="auto"/>
        <w:jc w:val="center"/>
        <w:tblLayout w:type="fixed"/>
        <w:tblCellMar>
          <w:top w:w="0" w:type="dxa"/>
          <w:left w:w="108" w:type="dxa"/>
          <w:bottom w:w="0" w:type="dxa"/>
          <w:right w:w="108" w:type="dxa"/>
        </w:tblCellMar>
      </w:tblPr>
      <w:tblGrid>
        <w:gridCol w:w="1247"/>
        <w:gridCol w:w="1020"/>
        <w:gridCol w:w="1247"/>
        <w:gridCol w:w="1020"/>
        <w:gridCol w:w="1247"/>
        <w:gridCol w:w="1020"/>
        <w:gridCol w:w="1247"/>
        <w:gridCol w:w="1020"/>
      </w:tblGrid>
      <w:tr w14:paraId="402C75FF">
        <w:tblPrEx>
          <w:tblCellMar>
            <w:top w:w="0" w:type="dxa"/>
            <w:left w:w="108" w:type="dxa"/>
            <w:bottom w:w="0" w:type="dxa"/>
            <w:right w:w="108" w:type="dxa"/>
          </w:tblCellMar>
        </w:tblPrEx>
        <w:trPr>
          <w:cantSplit/>
          <w:tblHeader/>
          <w:jc w:val="center"/>
        </w:trPr>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A4B1548">
            <w:pPr>
              <w:keepNext/>
              <w:spacing w:before="0" w:after="0" w:line="320" w:lineRule="exact"/>
              <w:ind w:firstLine="0"/>
              <w:jc w:val="center"/>
            </w:pPr>
            <w:r>
              <w:rPr>
                <w:b/>
                <w:sz w:val="18"/>
              </w:rPr>
              <w:t>03-20时间段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CC574A2">
            <w:pPr>
              <w:keepNext/>
              <w:spacing w:before="0" w:after="0" w:line="320" w:lineRule="exact"/>
              <w:ind w:firstLine="0"/>
              <w:jc w:val="center"/>
            </w:pPr>
            <w:r>
              <w:rPr>
                <w:b/>
                <w:sz w:val="18"/>
              </w:rPr>
              <w:t>03-20购电量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E533B8A">
            <w:pPr>
              <w:keepNext/>
              <w:spacing w:before="0" w:after="0" w:line="320" w:lineRule="exact"/>
              <w:ind w:firstLine="0"/>
              <w:jc w:val="center"/>
            </w:pPr>
            <w:r>
              <w:rPr>
                <w:b/>
                <w:sz w:val="18"/>
              </w:rPr>
              <w:t>06-21时间段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95EA9D9">
            <w:pPr>
              <w:keepNext/>
              <w:spacing w:before="0" w:after="0" w:line="320" w:lineRule="exact"/>
              <w:ind w:firstLine="0"/>
              <w:jc w:val="center"/>
            </w:pPr>
            <w:r>
              <w:rPr>
                <w:b/>
                <w:sz w:val="18"/>
              </w:rPr>
              <w:t>06-21购电量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A678AA4">
            <w:pPr>
              <w:keepNext/>
              <w:spacing w:before="0" w:after="0" w:line="320" w:lineRule="exact"/>
              <w:ind w:firstLine="0"/>
              <w:jc w:val="center"/>
            </w:pPr>
            <w:r>
              <w:rPr>
                <w:b/>
                <w:sz w:val="18"/>
              </w:rPr>
              <w:t>09-23时间段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EED06B2">
            <w:pPr>
              <w:keepNext/>
              <w:spacing w:before="0" w:after="0" w:line="320" w:lineRule="exact"/>
              <w:ind w:firstLine="0"/>
              <w:jc w:val="center"/>
            </w:pPr>
            <w:r>
              <w:rPr>
                <w:b/>
                <w:sz w:val="18"/>
              </w:rPr>
              <w:t>09-23购电量</w:t>
            </w:r>
          </w:p>
        </w:tc>
        <w:tc>
          <w:tcPr>
            <w:tcW w:w="1247"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E2AD8F2">
            <w:pPr>
              <w:keepNext/>
              <w:spacing w:before="0" w:after="0" w:line="320" w:lineRule="exact"/>
              <w:ind w:firstLine="0"/>
              <w:jc w:val="center"/>
            </w:pPr>
            <w:r>
              <w:rPr>
                <w:b/>
                <w:sz w:val="18"/>
              </w:rPr>
              <w:t>12-21时间段</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1547FEB">
            <w:pPr>
              <w:keepNext/>
              <w:spacing w:before="0" w:after="0" w:line="320" w:lineRule="exact"/>
              <w:ind w:firstLine="0"/>
              <w:jc w:val="center"/>
            </w:pPr>
            <w:r>
              <w:rPr>
                <w:b/>
                <w:sz w:val="18"/>
              </w:rPr>
              <w:t>12-21购电量</w:t>
            </w:r>
          </w:p>
        </w:tc>
      </w:tr>
      <w:tr w14:paraId="53C9D230">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7E1FD019">
            <w:pPr>
              <w:keepNext/>
              <w:spacing w:before="0" w:after="0" w:line="320" w:lineRule="exact"/>
              <w:ind w:firstLine="0"/>
              <w:jc w:val="center"/>
            </w:pPr>
            <w:r>
              <w:rPr>
                <w:b w:val="0"/>
                <w:sz w:val="18"/>
              </w:rPr>
              <w:t>09:10-10:00</w:t>
            </w:r>
          </w:p>
        </w:tc>
        <w:tc>
          <w:tcPr>
            <w:tcW w:w="1020" w:type="dxa"/>
            <w:tcBorders>
              <w:top w:val="nil"/>
              <w:left w:val="nil"/>
              <w:bottom w:val="nil"/>
              <w:right w:val="nil"/>
            </w:tcBorders>
            <w:tcMar>
              <w:top w:w="65" w:type="dxa"/>
              <w:left w:w="65" w:type="dxa"/>
              <w:bottom w:w="65" w:type="dxa"/>
              <w:right w:w="65" w:type="dxa"/>
            </w:tcMar>
            <w:vAlign w:val="center"/>
          </w:tcPr>
          <w:p w14:paraId="73305BDB">
            <w:pPr>
              <w:keepNext/>
              <w:spacing w:before="0" w:after="0" w:line="320" w:lineRule="exact"/>
              <w:ind w:firstLine="0"/>
              <w:jc w:val="center"/>
            </w:pPr>
            <w:r>
              <w:rPr>
                <w:b w:val="0"/>
                <w:sz w:val="18"/>
              </w:rPr>
              <w:t>201.8669</w:t>
            </w:r>
          </w:p>
        </w:tc>
        <w:tc>
          <w:tcPr>
            <w:tcW w:w="1247" w:type="dxa"/>
            <w:tcBorders>
              <w:top w:val="nil"/>
              <w:left w:val="nil"/>
              <w:bottom w:val="nil"/>
              <w:right w:val="nil"/>
            </w:tcBorders>
            <w:tcMar>
              <w:top w:w="65" w:type="dxa"/>
              <w:left w:w="65" w:type="dxa"/>
              <w:bottom w:w="65" w:type="dxa"/>
              <w:right w:w="65" w:type="dxa"/>
            </w:tcMar>
            <w:vAlign w:val="center"/>
          </w:tcPr>
          <w:p w14:paraId="4890D1EE">
            <w:pPr>
              <w:keepNext/>
              <w:spacing w:before="0" w:after="0" w:line="320" w:lineRule="exact"/>
              <w:ind w:firstLine="0"/>
              <w:jc w:val="center"/>
            </w:pPr>
            <w:r>
              <w:rPr>
                <w:b w:val="0"/>
                <w:sz w:val="18"/>
              </w:rPr>
              <w:t>无</w:t>
            </w:r>
          </w:p>
        </w:tc>
        <w:tc>
          <w:tcPr>
            <w:tcW w:w="1020" w:type="dxa"/>
            <w:tcBorders>
              <w:top w:val="nil"/>
              <w:left w:val="nil"/>
              <w:bottom w:val="nil"/>
              <w:right w:val="nil"/>
            </w:tcBorders>
            <w:tcMar>
              <w:top w:w="65" w:type="dxa"/>
              <w:left w:w="65" w:type="dxa"/>
              <w:bottom w:w="65" w:type="dxa"/>
              <w:right w:w="65" w:type="dxa"/>
            </w:tcMar>
            <w:vAlign w:val="center"/>
          </w:tcPr>
          <w:p w14:paraId="152419CD">
            <w:pPr>
              <w:keepNext/>
              <w:spacing w:before="0" w:after="0" w:line="320" w:lineRule="exact"/>
              <w:ind w:firstLine="0"/>
              <w:jc w:val="center"/>
            </w:pPr>
            <w:r>
              <w:rPr>
                <w:b w:val="0"/>
                <w:sz w:val="18"/>
              </w:rPr>
              <w:t>0.0000</w:t>
            </w:r>
          </w:p>
        </w:tc>
        <w:tc>
          <w:tcPr>
            <w:tcW w:w="1247" w:type="dxa"/>
            <w:tcBorders>
              <w:top w:val="nil"/>
              <w:left w:val="nil"/>
              <w:bottom w:val="nil"/>
              <w:right w:val="nil"/>
            </w:tcBorders>
            <w:tcMar>
              <w:top w:w="65" w:type="dxa"/>
              <w:left w:w="65" w:type="dxa"/>
              <w:bottom w:w="65" w:type="dxa"/>
              <w:right w:w="65" w:type="dxa"/>
            </w:tcMar>
            <w:vAlign w:val="center"/>
          </w:tcPr>
          <w:p w14:paraId="587035BD">
            <w:pPr>
              <w:keepNext/>
              <w:spacing w:before="0" w:after="0" w:line="320" w:lineRule="exact"/>
              <w:ind w:firstLine="0"/>
              <w:jc w:val="center"/>
            </w:pPr>
            <w:r>
              <w:rPr>
                <w:b w:val="0"/>
                <w:sz w:val="18"/>
              </w:rPr>
              <w:t>18:20-18:30</w:t>
            </w:r>
          </w:p>
        </w:tc>
        <w:tc>
          <w:tcPr>
            <w:tcW w:w="1020" w:type="dxa"/>
            <w:tcBorders>
              <w:top w:val="nil"/>
              <w:left w:val="nil"/>
              <w:bottom w:val="nil"/>
              <w:right w:val="nil"/>
            </w:tcBorders>
            <w:tcMar>
              <w:top w:w="65" w:type="dxa"/>
              <w:left w:w="65" w:type="dxa"/>
              <w:bottom w:w="65" w:type="dxa"/>
              <w:right w:w="65" w:type="dxa"/>
            </w:tcMar>
            <w:vAlign w:val="center"/>
          </w:tcPr>
          <w:p w14:paraId="4918F482">
            <w:pPr>
              <w:keepNext/>
              <w:spacing w:before="0" w:after="0" w:line="320" w:lineRule="exact"/>
              <w:ind w:firstLine="0"/>
              <w:jc w:val="center"/>
            </w:pPr>
            <w:r>
              <w:rPr>
                <w:b w:val="0"/>
                <w:sz w:val="18"/>
              </w:rPr>
              <w:t>1.0833</w:t>
            </w:r>
          </w:p>
        </w:tc>
        <w:tc>
          <w:tcPr>
            <w:tcW w:w="1247" w:type="dxa"/>
            <w:tcBorders>
              <w:top w:val="nil"/>
              <w:left w:val="nil"/>
              <w:bottom w:val="nil"/>
              <w:right w:val="nil"/>
            </w:tcBorders>
            <w:tcMar>
              <w:top w:w="65" w:type="dxa"/>
              <w:left w:w="65" w:type="dxa"/>
              <w:bottom w:w="65" w:type="dxa"/>
              <w:right w:w="65" w:type="dxa"/>
            </w:tcMar>
            <w:vAlign w:val="center"/>
          </w:tcPr>
          <w:p w14:paraId="6F38BBEA">
            <w:pPr>
              <w:keepNext/>
              <w:spacing w:before="0" w:after="0" w:line="320" w:lineRule="exact"/>
              <w:ind w:firstLine="0"/>
              <w:jc w:val="center"/>
            </w:pPr>
            <w:r>
              <w:rPr>
                <w:b w:val="0"/>
                <w:sz w:val="18"/>
              </w:rPr>
              <w:t>07:50-08:00</w:t>
            </w:r>
          </w:p>
        </w:tc>
        <w:tc>
          <w:tcPr>
            <w:tcW w:w="1020" w:type="dxa"/>
            <w:tcBorders>
              <w:top w:val="nil"/>
              <w:left w:val="nil"/>
              <w:bottom w:val="nil"/>
              <w:right w:val="nil"/>
            </w:tcBorders>
            <w:tcMar>
              <w:top w:w="65" w:type="dxa"/>
              <w:left w:w="65" w:type="dxa"/>
              <w:bottom w:w="65" w:type="dxa"/>
              <w:right w:w="65" w:type="dxa"/>
            </w:tcMar>
            <w:vAlign w:val="center"/>
          </w:tcPr>
          <w:p w14:paraId="5E7AF334">
            <w:pPr>
              <w:keepNext/>
              <w:spacing w:before="0" w:after="0" w:line="320" w:lineRule="exact"/>
              <w:ind w:firstLine="0"/>
              <w:jc w:val="center"/>
            </w:pPr>
            <w:r>
              <w:rPr>
                <w:b w:val="0"/>
                <w:sz w:val="18"/>
              </w:rPr>
              <w:t>12.0105</w:t>
            </w:r>
          </w:p>
        </w:tc>
      </w:tr>
      <w:tr w14:paraId="74FFCFFA">
        <w:tblPrEx>
          <w:tblCellMar>
            <w:top w:w="0" w:type="dxa"/>
            <w:left w:w="108" w:type="dxa"/>
            <w:bottom w:w="0" w:type="dxa"/>
            <w:right w:w="108" w:type="dxa"/>
          </w:tblCellMar>
        </w:tblPrEx>
        <w:trPr>
          <w:cantSplit/>
          <w:jc w:val="center"/>
        </w:trPr>
        <w:tc>
          <w:tcPr>
            <w:tcW w:w="1247" w:type="dxa"/>
            <w:tcBorders>
              <w:top w:val="nil"/>
              <w:left w:val="nil"/>
              <w:bottom w:val="nil"/>
              <w:right w:val="nil"/>
            </w:tcBorders>
            <w:tcMar>
              <w:top w:w="65" w:type="dxa"/>
              <w:left w:w="65" w:type="dxa"/>
              <w:bottom w:w="65" w:type="dxa"/>
              <w:right w:w="65" w:type="dxa"/>
            </w:tcMar>
            <w:vAlign w:val="center"/>
          </w:tcPr>
          <w:p w14:paraId="3FA327AF">
            <w:pPr>
              <w:keepNext/>
              <w:spacing w:before="0" w:after="0" w:line="320" w:lineRule="exact"/>
              <w:ind w:firstLine="0"/>
              <w:jc w:val="center"/>
            </w:pPr>
            <w:r>
              <w:rPr>
                <w:b w:val="0"/>
                <w:sz w:val="18"/>
              </w:rPr>
              <w:t>—</w:t>
            </w:r>
          </w:p>
        </w:tc>
        <w:tc>
          <w:tcPr>
            <w:tcW w:w="1020" w:type="dxa"/>
            <w:tcBorders>
              <w:top w:val="nil"/>
              <w:left w:val="nil"/>
              <w:bottom w:val="nil"/>
              <w:right w:val="nil"/>
            </w:tcBorders>
            <w:tcMar>
              <w:top w:w="65" w:type="dxa"/>
              <w:left w:w="65" w:type="dxa"/>
              <w:bottom w:w="65" w:type="dxa"/>
              <w:right w:w="65" w:type="dxa"/>
            </w:tcMar>
            <w:vAlign w:val="center"/>
          </w:tcPr>
          <w:p w14:paraId="0ECBF515">
            <w:pPr>
              <w:keepNext/>
              <w:spacing w:before="0" w:after="0" w:line="320" w:lineRule="exact"/>
              <w:ind w:firstLine="0"/>
              <w:jc w:val="center"/>
            </w:pPr>
            <w:r>
              <w:rPr>
                <w:b w:val="0"/>
                <w:sz w:val="18"/>
              </w:rPr>
              <w:t>—</w:t>
            </w:r>
          </w:p>
        </w:tc>
        <w:tc>
          <w:tcPr>
            <w:tcW w:w="1247" w:type="dxa"/>
            <w:tcBorders>
              <w:top w:val="nil"/>
              <w:left w:val="nil"/>
              <w:bottom w:val="nil"/>
              <w:right w:val="nil"/>
            </w:tcBorders>
            <w:tcMar>
              <w:top w:w="65" w:type="dxa"/>
              <w:left w:w="65" w:type="dxa"/>
              <w:bottom w:w="65" w:type="dxa"/>
              <w:right w:w="65" w:type="dxa"/>
            </w:tcMar>
            <w:vAlign w:val="center"/>
          </w:tcPr>
          <w:p w14:paraId="735487D6">
            <w:pPr>
              <w:keepNext/>
              <w:spacing w:before="0" w:after="0" w:line="320" w:lineRule="exact"/>
              <w:ind w:firstLine="0"/>
              <w:jc w:val="center"/>
            </w:pPr>
            <w:r>
              <w:rPr>
                <w:b w:val="0"/>
                <w:sz w:val="18"/>
              </w:rPr>
              <w:t>—</w:t>
            </w:r>
          </w:p>
        </w:tc>
        <w:tc>
          <w:tcPr>
            <w:tcW w:w="1020" w:type="dxa"/>
            <w:tcBorders>
              <w:top w:val="nil"/>
              <w:left w:val="nil"/>
              <w:bottom w:val="nil"/>
              <w:right w:val="nil"/>
            </w:tcBorders>
            <w:tcMar>
              <w:top w:w="65" w:type="dxa"/>
              <w:left w:w="65" w:type="dxa"/>
              <w:bottom w:w="65" w:type="dxa"/>
              <w:right w:w="65" w:type="dxa"/>
            </w:tcMar>
            <w:vAlign w:val="center"/>
          </w:tcPr>
          <w:p w14:paraId="25ADF3A7">
            <w:pPr>
              <w:keepNext/>
              <w:spacing w:before="0" w:after="0" w:line="320" w:lineRule="exact"/>
              <w:ind w:firstLine="0"/>
              <w:jc w:val="center"/>
            </w:pPr>
            <w:r>
              <w:rPr>
                <w:b w:val="0"/>
                <w:sz w:val="18"/>
              </w:rPr>
              <w:t>—</w:t>
            </w:r>
          </w:p>
        </w:tc>
        <w:tc>
          <w:tcPr>
            <w:tcW w:w="1247" w:type="dxa"/>
            <w:tcBorders>
              <w:top w:val="nil"/>
              <w:left w:val="nil"/>
              <w:bottom w:val="nil"/>
              <w:right w:val="nil"/>
            </w:tcBorders>
            <w:tcMar>
              <w:top w:w="65" w:type="dxa"/>
              <w:left w:w="65" w:type="dxa"/>
              <w:bottom w:w="65" w:type="dxa"/>
              <w:right w:w="65" w:type="dxa"/>
            </w:tcMar>
            <w:vAlign w:val="center"/>
          </w:tcPr>
          <w:p w14:paraId="7FD8E8BA">
            <w:pPr>
              <w:keepNext/>
              <w:spacing w:before="0" w:after="0" w:line="320" w:lineRule="exact"/>
              <w:ind w:firstLine="0"/>
              <w:jc w:val="center"/>
            </w:pPr>
            <w:r>
              <w:rPr>
                <w:b w:val="0"/>
                <w:sz w:val="18"/>
              </w:rPr>
              <w:t>20:20-20:30</w:t>
            </w:r>
          </w:p>
        </w:tc>
        <w:tc>
          <w:tcPr>
            <w:tcW w:w="1020" w:type="dxa"/>
            <w:tcBorders>
              <w:top w:val="nil"/>
              <w:left w:val="nil"/>
              <w:bottom w:val="nil"/>
              <w:right w:val="nil"/>
            </w:tcBorders>
            <w:tcMar>
              <w:top w:w="65" w:type="dxa"/>
              <w:left w:w="65" w:type="dxa"/>
              <w:bottom w:w="65" w:type="dxa"/>
              <w:right w:w="65" w:type="dxa"/>
            </w:tcMar>
            <w:vAlign w:val="center"/>
          </w:tcPr>
          <w:p w14:paraId="7186C096">
            <w:pPr>
              <w:keepNext/>
              <w:spacing w:before="0" w:after="0" w:line="320" w:lineRule="exact"/>
              <w:ind w:firstLine="0"/>
              <w:jc w:val="center"/>
            </w:pPr>
            <w:r>
              <w:rPr>
                <w:b w:val="0"/>
                <w:sz w:val="18"/>
              </w:rPr>
              <w:t>6.3750</w:t>
            </w:r>
          </w:p>
        </w:tc>
        <w:tc>
          <w:tcPr>
            <w:tcW w:w="1247" w:type="dxa"/>
            <w:tcBorders>
              <w:top w:val="nil"/>
              <w:left w:val="nil"/>
              <w:bottom w:val="nil"/>
              <w:right w:val="nil"/>
            </w:tcBorders>
            <w:tcMar>
              <w:top w:w="65" w:type="dxa"/>
              <w:left w:w="65" w:type="dxa"/>
              <w:bottom w:w="65" w:type="dxa"/>
              <w:right w:w="65" w:type="dxa"/>
            </w:tcMar>
            <w:vAlign w:val="center"/>
          </w:tcPr>
          <w:p w14:paraId="0A427161">
            <w:pPr>
              <w:keepNext/>
              <w:spacing w:before="0" w:after="0" w:line="320" w:lineRule="exact"/>
              <w:ind w:firstLine="0"/>
              <w:jc w:val="center"/>
            </w:pPr>
            <w:r>
              <w:rPr>
                <w:b w:val="0"/>
                <w:sz w:val="18"/>
              </w:rPr>
              <w:t>—</w:t>
            </w:r>
          </w:p>
        </w:tc>
        <w:tc>
          <w:tcPr>
            <w:tcW w:w="1020" w:type="dxa"/>
            <w:tcBorders>
              <w:top w:val="nil"/>
              <w:left w:val="nil"/>
              <w:bottom w:val="nil"/>
              <w:right w:val="nil"/>
            </w:tcBorders>
            <w:tcMar>
              <w:top w:w="65" w:type="dxa"/>
              <w:left w:w="65" w:type="dxa"/>
              <w:bottom w:w="65" w:type="dxa"/>
              <w:right w:w="65" w:type="dxa"/>
            </w:tcMar>
            <w:vAlign w:val="center"/>
          </w:tcPr>
          <w:p w14:paraId="0C6E2D59">
            <w:pPr>
              <w:keepNext/>
              <w:spacing w:before="0" w:after="0" w:line="320" w:lineRule="exact"/>
              <w:ind w:firstLine="0"/>
              <w:jc w:val="center"/>
            </w:pPr>
            <w:r>
              <w:rPr>
                <w:b w:val="0"/>
                <w:sz w:val="18"/>
              </w:rPr>
              <w:t>—</w:t>
            </w:r>
          </w:p>
        </w:tc>
      </w:tr>
      <w:tr w14:paraId="0DE6A98E">
        <w:tblPrEx>
          <w:tblCellMar>
            <w:top w:w="0" w:type="dxa"/>
            <w:left w:w="108" w:type="dxa"/>
            <w:bottom w:w="0" w:type="dxa"/>
            <w:right w:w="108" w:type="dxa"/>
          </w:tblCellMar>
        </w:tblPrEx>
        <w:trPr>
          <w:cantSplit/>
          <w:jc w:val="center"/>
        </w:trPr>
        <w:tc>
          <w:tcPr>
            <w:tcW w:w="1247" w:type="dxa"/>
            <w:tcBorders>
              <w:top w:val="nil"/>
              <w:left w:val="nil"/>
              <w:bottom w:val="single" w:color="000000" w:sz="12" w:space="0"/>
              <w:right w:val="nil"/>
            </w:tcBorders>
            <w:tcMar>
              <w:top w:w="65" w:type="dxa"/>
              <w:left w:w="65" w:type="dxa"/>
              <w:bottom w:w="65" w:type="dxa"/>
              <w:right w:w="65" w:type="dxa"/>
            </w:tcMar>
            <w:vAlign w:val="center"/>
          </w:tcPr>
          <w:p w14:paraId="0FF0D034">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01789FC">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1FFDAFEB">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6B751688">
            <w:pPr>
              <w:keepNext w:val="0"/>
              <w:spacing w:before="0" w:after="0" w:line="320" w:lineRule="exact"/>
              <w:ind w:firstLine="0"/>
              <w:jc w:val="center"/>
            </w:pPr>
            <w:r>
              <w:rPr>
                <w:b w:val="0"/>
                <w:sz w:val="18"/>
              </w:rPr>
              <w:t>—</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78283624">
            <w:pPr>
              <w:keepNext w:val="0"/>
              <w:spacing w:before="0" w:after="0" w:line="320" w:lineRule="exact"/>
              <w:ind w:firstLine="0"/>
              <w:jc w:val="center"/>
            </w:pPr>
            <w:r>
              <w:rPr>
                <w:b w:val="0"/>
                <w:sz w:val="18"/>
              </w:rPr>
              <w:t>21:20-21:50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32F1EB39">
            <w:pPr>
              <w:keepNext w:val="0"/>
              <w:spacing w:before="0" w:after="0" w:line="320" w:lineRule="exact"/>
              <w:ind w:firstLine="0"/>
              <w:jc w:val="center"/>
            </w:pPr>
            <w:r>
              <w:rPr>
                <w:b w:val="0"/>
                <w:sz w:val="18"/>
              </w:rPr>
              <w:t>146.6475</w:t>
            </w:r>
          </w:p>
        </w:tc>
        <w:tc>
          <w:tcPr>
            <w:tcW w:w="1247" w:type="dxa"/>
            <w:tcBorders>
              <w:top w:val="nil"/>
              <w:left w:val="nil"/>
              <w:bottom w:val="single" w:color="000000" w:sz="12" w:space="0"/>
              <w:right w:val="nil"/>
            </w:tcBorders>
            <w:tcMar>
              <w:top w:w="65" w:type="dxa"/>
              <w:left w:w="65" w:type="dxa"/>
              <w:bottom w:w="65" w:type="dxa"/>
              <w:right w:w="65" w:type="dxa"/>
            </w:tcMar>
            <w:vAlign w:val="center"/>
          </w:tcPr>
          <w:p w14:paraId="699001D9">
            <w:pPr>
              <w:keepNext w:val="0"/>
              <w:spacing w:before="0" w:after="0" w:line="320" w:lineRule="exact"/>
              <w:ind w:firstLine="0"/>
              <w:jc w:val="center"/>
            </w:pPr>
            <w:r>
              <w:rPr>
                <w:b w:val="0"/>
                <w:sz w:val="18"/>
              </w:rPr>
              <w:t>—</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6A9985D">
            <w:pPr>
              <w:keepNext w:val="0"/>
              <w:spacing w:before="0" w:after="0" w:line="320" w:lineRule="exact"/>
              <w:ind w:firstLine="0"/>
              <w:jc w:val="center"/>
            </w:pPr>
            <w:r>
              <w:rPr>
                <w:b w:val="0"/>
                <w:sz w:val="18"/>
              </w:rPr>
              <w:t>—</w:t>
            </w:r>
          </w:p>
        </w:tc>
      </w:tr>
    </w:tbl>
    <w:p w14:paraId="4E2171F3">
      <w:pPr>
        <w:keepNext/>
        <w:spacing w:before="100" w:after="60" w:line="360" w:lineRule="exact"/>
        <w:ind w:firstLine="0"/>
        <w:jc w:val="center"/>
      </w:pPr>
      <w:r>
        <w:rPr>
          <w:sz w:val="21"/>
        </w:rPr>
        <w:t>表5-48 指定日期的完整费用核算</w:t>
      </w:r>
    </w:p>
    <w:tbl>
      <w:tblPr>
        <w:tblStyle w:val="32"/>
        <w:tblW w:w="0" w:type="auto"/>
        <w:jc w:val="center"/>
        <w:tblLayout w:type="fixed"/>
        <w:tblCellMar>
          <w:top w:w="0" w:type="dxa"/>
          <w:left w:w="108" w:type="dxa"/>
          <w:bottom w:w="0" w:type="dxa"/>
          <w:right w:w="108" w:type="dxa"/>
        </w:tblCellMar>
      </w:tblPr>
      <w:tblGrid>
        <w:gridCol w:w="1701"/>
        <w:gridCol w:w="1814"/>
        <w:gridCol w:w="1814"/>
        <w:gridCol w:w="1814"/>
        <w:gridCol w:w="1928"/>
      </w:tblGrid>
      <w:tr w14:paraId="28EF070F">
        <w:tblPrEx>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CB99BF6">
            <w:pPr>
              <w:keepNext/>
              <w:spacing w:before="0" w:after="0" w:line="320" w:lineRule="exact"/>
              <w:ind w:firstLine="0"/>
              <w:jc w:val="center"/>
            </w:pPr>
            <w:r>
              <w:rPr>
                <w:b/>
                <w:sz w:val="20"/>
              </w:rPr>
              <w:t>日期</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C3DFA16">
            <w:pPr>
              <w:keepNext/>
              <w:spacing w:before="0" w:after="0" w:line="320" w:lineRule="exact"/>
              <w:ind w:firstLine="0"/>
              <w:jc w:val="center"/>
            </w:pPr>
            <w:r>
              <w:rPr>
                <w:b/>
                <w:sz w:val="20"/>
              </w:rPr>
              <w:t>计划费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2BBEB4CC">
            <w:pPr>
              <w:keepNext/>
              <w:spacing w:before="0" w:after="0" w:line="320" w:lineRule="exact"/>
              <w:ind w:firstLine="0"/>
              <w:jc w:val="center"/>
            </w:pPr>
            <w:r>
              <w:rPr>
                <w:b/>
                <w:sz w:val="20"/>
              </w:rPr>
              <w:t>净调整费</w:t>
            </w:r>
          </w:p>
        </w:tc>
        <w:tc>
          <w:tcPr>
            <w:tcW w:w="181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BB27CAC">
            <w:pPr>
              <w:keepNext/>
              <w:spacing w:before="0" w:after="0" w:line="320" w:lineRule="exact"/>
              <w:ind w:firstLine="0"/>
              <w:jc w:val="center"/>
            </w:pPr>
            <w:r>
              <w:rPr>
                <w:b/>
                <w:sz w:val="20"/>
              </w:rPr>
              <w:t>紧急费</w:t>
            </w:r>
          </w:p>
        </w:tc>
        <w:tc>
          <w:tcPr>
            <w:tcW w:w="192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D907C2B">
            <w:pPr>
              <w:keepNext/>
              <w:spacing w:before="0" w:after="0" w:line="320" w:lineRule="exact"/>
              <w:ind w:firstLine="0"/>
              <w:jc w:val="center"/>
            </w:pPr>
            <w:r>
              <w:rPr>
                <w:b/>
                <w:sz w:val="20"/>
              </w:rPr>
              <w:t>总费用</w:t>
            </w:r>
          </w:p>
        </w:tc>
      </w:tr>
      <w:tr w14:paraId="4B285024">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384E0FE8">
            <w:pPr>
              <w:keepNext/>
              <w:spacing w:before="0" w:after="0" w:line="320" w:lineRule="exact"/>
              <w:ind w:firstLine="0"/>
              <w:jc w:val="center"/>
            </w:pPr>
            <w:r>
              <w:rPr>
                <w:b w:val="0"/>
                <w:sz w:val="20"/>
              </w:rPr>
              <w:t>2025-03-20</w:t>
            </w:r>
          </w:p>
        </w:tc>
        <w:tc>
          <w:tcPr>
            <w:tcW w:w="1814" w:type="dxa"/>
            <w:tcBorders>
              <w:top w:val="nil"/>
              <w:left w:val="nil"/>
              <w:bottom w:val="nil"/>
              <w:right w:val="nil"/>
            </w:tcBorders>
            <w:tcMar>
              <w:top w:w="65" w:type="dxa"/>
              <w:left w:w="65" w:type="dxa"/>
              <w:bottom w:w="65" w:type="dxa"/>
              <w:right w:w="65" w:type="dxa"/>
            </w:tcMar>
            <w:vAlign w:val="center"/>
          </w:tcPr>
          <w:p w14:paraId="61DDF292">
            <w:pPr>
              <w:keepNext/>
              <w:spacing w:before="0" w:after="0" w:line="320" w:lineRule="exact"/>
              <w:ind w:firstLine="0"/>
              <w:jc w:val="center"/>
            </w:pPr>
            <w:r>
              <w:rPr>
                <w:b w:val="0"/>
                <w:sz w:val="20"/>
              </w:rPr>
              <w:t>43,015.62</w:t>
            </w:r>
          </w:p>
        </w:tc>
        <w:tc>
          <w:tcPr>
            <w:tcW w:w="1814" w:type="dxa"/>
            <w:tcBorders>
              <w:top w:val="nil"/>
              <w:left w:val="nil"/>
              <w:bottom w:val="nil"/>
              <w:right w:val="nil"/>
            </w:tcBorders>
            <w:tcMar>
              <w:top w:w="65" w:type="dxa"/>
              <w:left w:w="65" w:type="dxa"/>
              <w:bottom w:w="65" w:type="dxa"/>
              <w:right w:w="65" w:type="dxa"/>
            </w:tcMar>
            <w:vAlign w:val="center"/>
          </w:tcPr>
          <w:p w14:paraId="5577772D">
            <w:pPr>
              <w:keepNext/>
              <w:spacing w:before="0" w:after="0" w:line="320" w:lineRule="exact"/>
              <w:ind w:firstLine="0"/>
              <w:jc w:val="center"/>
            </w:pPr>
            <w:r>
              <w:rPr>
                <w:b w:val="0"/>
                <w:sz w:val="20"/>
              </w:rPr>
              <w:t>3,247.08</w:t>
            </w:r>
          </w:p>
        </w:tc>
        <w:tc>
          <w:tcPr>
            <w:tcW w:w="1814" w:type="dxa"/>
            <w:tcBorders>
              <w:top w:val="nil"/>
              <w:left w:val="nil"/>
              <w:bottom w:val="nil"/>
              <w:right w:val="nil"/>
            </w:tcBorders>
            <w:tcMar>
              <w:top w:w="65" w:type="dxa"/>
              <w:left w:w="65" w:type="dxa"/>
              <w:bottom w:w="65" w:type="dxa"/>
              <w:right w:w="65" w:type="dxa"/>
            </w:tcMar>
            <w:vAlign w:val="center"/>
          </w:tcPr>
          <w:p w14:paraId="162C7135">
            <w:pPr>
              <w:keepNext/>
              <w:spacing w:before="0" w:after="0" w:line="320" w:lineRule="exact"/>
              <w:ind w:firstLine="0"/>
              <w:jc w:val="center"/>
            </w:pPr>
            <w:r>
              <w:rPr>
                <w:b w:val="0"/>
                <w:sz w:val="20"/>
              </w:rPr>
              <w:t>1,024.43</w:t>
            </w:r>
          </w:p>
        </w:tc>
        <w:tc>
          <w:tcPr>
            <w:tcW w:w="1928" w:type="dxa"/>
            <w:tcBorders>
              <w:top w:val="nil"/>
              <w:left w:val="nil"/>
              <w:bottom w:val="nil"/>
              <w:right w:val="nil"/>
            </w:tcBorders>
            <w:tcMar>
              <w:top w:w="65" w:type="dxa"/>
              <w:left w:w="65" w:type="dxa"/>
              <w:bottom w:w="65" w:type="dxa"/>
              <w:right w:w="65" w:type="dxa"/>
            </w:tcMar>
            <w:vAlign w:val="center"/>
          </w:tcPr>
          <w:p w14:paraId="7E617650">
            <w:pPr>
              <w:keepNext/>
              <w:spacing w:before="0" w:after="0" w:line="320" w:lineRule="exact"/>
              <w:ind w:firstLine="0"/>
              <w:jc w:val="center"/>
            </w:pPr>
            <w:r>
              <w:rPr>
                <w:b w:val="0"/>
                <w:sz w:val="20"/>
              </w:rPr>
              <w:t>47,287.13</w:t>
            </w:r>
          </w:p>
        </w:tc>
      </w:tr>
      <w:tr w14:paraId="5F354022">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0707E925">
            <w:pPr>
              <w:keepNext/>
              <w:spacing w:before="0" w:after="0" w:line="320" w:lineRule="exact"/>
              <w:ind w:firstLine="0"/>
              <w:jc w:val="center"/>
            </w:pPr>
            <w:r>
              <w:rPr>
                <w:b w:val="0"/>
                <w:sz w:val="20"/>
              </w:rPr>
              <w:t>2025-06-21</w:t>
            </w:r>
          </w:p>
        </w:tc>
        <w:tc>
          <w:tcPr>
            <w:tcW w:w="1814" w:type="dxa"/>
            <w:tcBorders>
              <w:top w:val="nil"/>
              <w:left w:val="nil"/>
              <w:bottom w:val="nil"/>
              <w:right w:val="nil"/>
            </w:tcBorders>
            <w:tcMar>
              <w:top w:w="65" w:type="dxa"/>
              <w:left w:w="65" w:type="dxa"/>
              <w:bottom w:w="65" w:type="dxa"/>
              <w:right w:w="65" w:type="dxa"/>
            </w:tcMar>
            <w:vAlign w:val="center"/>
          </w:tcPr>
          <w:p w14:paraId="14865E2B">
            <w:pPr>
              <w:keepNext/>
              <w:spacing w:before="0" w:after="0" w:line="320" w:lineRule="exact"/>
              <w:ind w:firstLine="0"/>
              <w:jc w:val="center"/>
            </w:pPr>
            <w:r>
              <w:rPr>
                <w:b w:val="0"/>
                <w:sz w:val="20"/>
              </w:rPr>
              <w:t>20,452.48</w:t>
            </w:r>
          </w:p>
        </w:tc>
        <w:tc>
          <w:tcPr>
            <w:tcW w:w="1814" w:type="dxa"/>
            <w:tcBorders>
              <w:top w:val="nil"/>
              <w:left w:val="nil"/>
              <w:bottom w:val="nil"/>
              <w:right w:val="nil"/>
            </w:tcBorders>
            <w:tcMar>
              <w:top w:w="65" w:type="dxa"/>
              <w:left w:w="65" w:type="dxa"/>
              <w:bottom w:w="65" w:type="dxa"/>
              <w:right w:w="65" w:type="dxa"/>
            </w:tcMar>
            <w:vAlign w:val="center"/>
          </w:tcPr>
          <w:p w14:paraId="6CE73CE7">
            <w:pPr>
              <w:keepNext/>
              <w:spacing w:before="0" w:after="0" w:line="320" w:lineRule="exact"/>
              <w:ind w:firstLine="0"/>
              <w:jc w:val="center"/>
            </w:pPr>
            <w:r>
              <w:rPr>
                <w:b w:val="0"/>
                <w:sz w:val="20"/>
              </w:rPr>
              <w:t>-556.59</w:t>
            </w:r>
          </w:p>
        </w:tc>
        <w:tc>
          <w:tcPr>
            <w:tcW w:w="1814" w:type="dxa"/>
            <w:tcBorders>
              <w:top w:val="nil"/>
              <w:left w:val="nil"/>
              <w:bottom w:val="nil"/>
              <w:right w:val="nil"/>
            </w:tcBorders>
            <w:tcMar>
              <w:top w:w="65" w:type="dxa"/>
              <w:left w:w="65" w:type="dxa"/>
              <w:bottom w:w="65" w:type="dxa"/>
              <w:right w:w="65" w:type="dxa"/>
            </w:tcMar>
            <w:vAlign w:val="center"/>
          </w:tcPr>
          <w:p w14:paraId="13718C0E">
            <w:pPr>
              <w:keepNext/>
              <w:spacing w:before="0" w:after="0" w:line="320" w:lineRule="exact"/>
              <w:ind w:firstLine="0"/>
              <w:jc w:val="center"/>
            </w:pPr>
            <w:r>
              <w:rPr>
                <w:b w:val="0"/>
                <w:sz w:val="20"/>
              </w:rPr>
              <w:t>0.00</w:t>
            </w:r>
          </w:p>
        </w:tc>
        <w:tc>
          <w:tcPr>
            <w:tcW w:w="1928" w:type="dxa"/>
            <w:tcBorders>
              <w:top w:val="nil"/>
              <w:left w:val="nil"/>
              <w:bottom w:val="nil"/>
              <w:right w:val="nil"/>
            </w:tcBorders>
            <w:tcMar>
              <w:top w:w="65" w:type="dxa"/>
              <w:left w:w="65" w:type="dxa"/>
              <w:bottom w:w="65" w:type="dxa"/>
              <w:right w:w="65" w:type="dxa"/>
            </w:tcMar>
            <w:vAlign w:val="center"/>
          </w:tcPr>
          <w:p w14:paraId="42A076CC">
            <w:pPr>
              <w:keepNext/>
              <w:spacing w:before="0" w:after="0" w:line="320" w:lineRule="exact"/>
              <w:ind w:firstLine="0"/>
              <w:jc w:val="center"/>
            </w:pPr>
            <w:r>
              <w:rPr>
                <w:b w:val="0"/>
                <w:sz w:val="20"/>
              </w:rPr>
              <w:t>19,895.89</w:t>
            </w:r>
          </w:p>
        </w:tc>
      </w:tr>
      <w:tr w14:paraId="26BCC9FD">
        <w:tblPrEx>
          <w:tblCellMar>
            <w:top w:w="0" w:type="dxa"/>
            <w:left w:w="108" w:type="dxa"/>
            <w:bottom w:w="0" w:type="dxa"/>
            <w:right w:w="108" w:type="dxa"/>
          </w:tblCellMar>
        </w:tblPrEx>
        <w:trPr>
          <w:cantSplit/>
          <w:jc w:val="center"/>
        </w:trPr>
        <w:tc>
          <w:tcPr>
            <w:tcW w:w="1701" w:type="dxa"/>
            <w:tcBorders>
              <w:top w:val="nil"/>
              <w:left w:val="nil"/>
              <w:bottom w:val="nil"/>
              <w:right w:val="nil"/>
            </w:tcBorders>
            <w:tcMar>
              <w:top w:w="65" w:type="dxa"/>
              <w:left w:w="65" w:type="dxa"/>
              <w:bottom w:w="65" w:type="dxa"/>
              <w:right w:w="65" w:type="dxa"/>
            </w:tcMar>
            <w:vAlign w:val="center"/>
          </w:tcPr>
          <w:p w14:paraId="07EF163F">
            <w:pPr>
              <w:keepNext/>
              <w:spacing w:before="0" w:after="0" w:line="320" w:lineRule="exact"/>
              <w:ind w:firstLine="0"/>
              <w:jc w:val="center"/>
            </w:pPr>
            <w:r>
              <w:rPr>
                <w:b w:val="0"/>
                <w:sz w:val="20"/>
              </w:rPr>
              <w:t>2025-09-23</w:t>
            </w:r>
          </w:p>
        </w:tc>
        <w:tc>
          <w:tcPr>
            <w:tcW w:w="1814" w:type="dxa"/>
            <w:tcBorders>
              <w:top w:val="nil"/>
              <w:left w:val="nil"/>
              <w:bottom w:val="nil"/>
              <w:right w:val="nil"/>
            </w:tcBorders>
            <w:tcMar>
              <w:top w:w="65" w:type="dxa"/>
              <w:left w:w="65" w:type="dxa"/>
              <w:bottom w:w="65" w:type="dxa"/>
              <w:right w:w="65" w:type="dxa"/>
            </w:tcMar>
            <w:vAlign w:val="center"/>
          </w:tcPr>
          <w:p w14:paraId="7321D830">
            <w:pPr>
              <w:keepNext/>
              <w:spacing w:before="0" w:after="0" w:line="320" w:lineRule="exact"/>
              <w:ind w:firstLine="0"/>
              <w:jc w:val="center"/>
            </w:pPr>
            <w:r>
              <w:rPr>
                <w:b w:val="0"/>
                <w:sz w:val="20"/>
              </w:rPr>
              <w:t>47,105.84</w:t>
            </w:r>
          </w:p>
        </w:tc>
        <w:tc>
          <w:tcPr>
            <w:tcW w:w="1814" w:type="dxa"/>
            <w:tcBorders>
              <w:top w:val="nil"/>
              <w:left w:val="nil"/>
              <w:bottom w:val="nil"/>
              <w:right w:val="nil"/>
            </w:tcBorders>
            <w:tcMar>
              <w:top w:w="65" w:type="dxa"/>
              <w:left w:w="65" w:type="dxa"/>
              <w:bottom w:w="65" w:type="dxa"/>
              <w:right w:w="65" w:type="dxa"/>
            </w:tcMar>
            <w:vAlign w:val="center"/>
          </w:tcPr>
          <w:p w14:paraId="2BE4C8D3">
            <w:pPr>
              <w:keepNext/>
              <w:spacing w:before="0" w:after="0" w:line="320" w:lineRule="exact"/>
              <w:ind w:firstLine="0"/>
              <w:jc w:val="center"/>
            </w:pPr>
            <w:r>
              <w:rPr>
                <w:b w:val="0"/>
                <w:sz w:val="20"/>
              </w:rPr>
              <w:t>-1,569.54</w:t>
            </w:r>
          </w:p>
        </w:tc>
        <w:tc>
          <w:tcPr>
            <w:tcW w:w="1814" w:type="dxa"/>
            <w:tcBorders>
              <w:top w:val="nil"/>
              <w:left w:val="nil"/>
              <w:bottom w:val="nil"/>
              <w:right w:val="nil"/>
            </w:tcBorders>
            <w:tcMar>
              <w:top w:w="65" w:type="dxa"/>
              <w:left w:w="65" w:type="dxa"/>
              <w:bottom w:w="65" w:type="dxa"/>
              <w:right w:w="65" w:type="dxa"/>
            </w:tcMar>
            <w:vAlign w:val="center"/>
          </w:tcPr>
          <w:p w14:paraId="25292C4C">
            <w:pPr>
              <w:keepNext/>
              <w:spacing w:before="0" w:after="0" w:line="320" w:lineRule="exact"/>
              <w:ind w:firstLine="0"/>
              <w:jc w:val="center"/>
            </w:pPr>
            <w:r>
              <w:rPr>
                <w:b w:val="0"/>
                <w:sz w:val="20"/>
              </w:rPr>
              <w:t>775.46</w:t>
            </w:r>
          </w:p>
        </w:tc>
        <w:tc>
          <w:tcPr>
            <w:tcW w:w="1928" w:type="dxa"/>
            <w:tcBorders>
              <w:top w:val="nil"/>
              <w:left w:val="nil"/>
              <w:bottom w:val="nil"/>
              <w:right w:val="nil"/>
            </w:tcBorders>
            <w:tcMar>
              <w:top w:w="65" w:type="dxa"/>
              <w:left w:w="65" w:type="dxa"/>
              <w:bottom w:w="65" w:type="dxa"/>
              <w:right w:w="65" w:type="dxa"/>
            </w:tcMar>
            <w:vAlign w:val="center"/>
          </w:tcPr>
          <w:p w14:paraId="4BE7C785">
            <w:pPr>
              <w:keepNext/>
              <w:spacing w:before="0" w:after="0" w:line="320" w:lineRule="exact"/>
              <w:ind w:firstLine="0"/>
              <w:jc w:val="center"/>
            </w:pPr>
            <w:r>
              <w:rPr>
                <w:b w:val="0"/>
                <w:sz w:val="20"/>
              </w:rPr>
              <w:t>46,311.76</w:t>
            </w:r>
          </w:p>
        </w:tc>
      </w:tr>
      <w:tr w14:paraId="129CDC38">
        <w:tblPrEx>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tcBorders>
            <w:tcMar>
              <w:top w:w="65" w:type="dxa"/>
              <w:left w:w="65" w:type="dxa"/>
              <w:bottom w:w="65" w:type="dxa"/>
              <w:right w:w="65" w:type="dxa"/>
            </w:tcMar>
            <w:vAlign w:val="center"/>
          </w:tcPr>
          <w:p w14:paraId="46307032">
            <w:pPr>
              <w:keepNext w:val="0"/>
              <w:spacing w:before="0" w:after="0" w:line="320" w:lineRule="exact"/>
              <w:ind w:firstLine="0"/>
              <w:jc w:val="center"/>
            </w:pPr>
            <w:r>
              <w:rPr>
                <w:b w:val="0"/>
                <w:sz w:val="20"/>
              </w:rPr>
              <w:t>2025-12-21</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2901B995">
            <w:pPr>
              <w:keepNext w:val="0"/>
              <w:spacing w:before="0" w:after="0" w:line="320" w:lineRule="exact"/>
              <w:ind w:firstLine="0"/>
              <w:jc w:val="center"/>
            </w:pPr>
            <w:r>
              <w:rPr>
                <w:b w:val="0"/>
                <w:sz w:val="20"/>
              </w:rPr>
              <w:t>73,293.83</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0C3A7331">
            <w:pPr>
              <w:keepNext w:val="0"/>
              <w:spacing w:before="0" w:after="0" w:line="320" w:lineRule="exact"/>
              <w:ind w:firstLine="0"/>
              <w:jc w:val="center"/>
            </w:pPr>
            <w:r>
              <w:rPr>
                <w:b w:val="0"/>
                <w:sz w:val="20"/>
              </w:rPr>
              <w:t>1,566.88</w:t>
            </w:r>
          </w:p>
        </w:tc>
        <w:tc>
          <w:tcPr>
            <w:tcW w:w="1814" w:type="dxa"/>
            <w:tcBorders>
              <w:top w:val="nil"/>
              <w:left w:val="nil"/>
              <w:bottom w:val="single" w:color="000000" w:sz="12" w:space="0"/>
              <w:right w:val="nil"/>
            </w:tcBorders>
            <w:tcMar>
              <w:top w:w="65" w:type="dxa"/>
              <w:left w:w="65" w:type="dxa"/>
              <w:bottom w:w="65" w:type="dxa"/>
              <w:right w:w="65" w:type="dxa"/>
            </w:tcMar>
            <w:vAlign w:val="center"/>
          </w:tcPr>
          <w:p w14:paraId="144EEE0C">
            <w:pPr>
              <w:keepNext w:val="0"/>
              <w:spacing w:before="0" w:after="0" w:line="320" w:lineRule="exact"/>
              <w:ind w:firstLine="0"/>
              <w:jc w:val="center"/>
            </w:pPr>
            <w:r>
              <w:rPr>
                <w:b w:val="0"/>
                <w:sz w:val="20"/>
              </w:rPr>
              <w:t>84.45</w:t>
            </w:r>
          </w:p>
        </w:tc>
        <w:tc>
          <w:tcPr>
            <w:tcW w:w="1928" w:type="dxa"/>
            <w:tcBorders>
              <w:top w:val="nil"/>
              <w:left w:val="nil"/>
              <w:bottom w:val="single" w:color="000000" w:sz="12" w:space="0"/>
              <w:right w:val="nil"/>
            </w:tcBorders>
            <w:tcMar>
              <w:top w:w="65" w:type="dxa"/>
              <w:left w:w="65" w:type="dxa"/>
              <w:bottom w:w="65" w:type="dxa"/>
              <w:right w:w="65" w:type="dxa"/>
            </w:tcMar>
            <w:vAlign w:val="center"/>
          </w:tcPr>
          <w:p w14:paraId="4F76E9B1">
            <w:pPr>
              <w:keepNext w:val="0"/>
              <w:spacing w:before="0" w:after="0" w:line="320" w:lineRule="exact"/>
              <w:ind w:firstLine="0"/>
              <w:jc w:val="center"/>
            </w:pPr>
            <w:r>
              <w:rPr>
                <w:b w:val="0"/>
                <w:sz w:val="20"/>
              </w:rPr>
              <w:t>74,945.16</w:t>
            </w:r>
          </w:p>
        </w:tc>
      </w:tr>
    </w:tbl>
    <w:p w14:paraId="423F2B68">
      <w:pPr>
        <w:keepNext/>
        <w:spacing w:before="100" w:after="60" w:line="360" w:lineRule="exact"/>
        <w:ind w:firstLine="0"/>
        <w:jc w:val="center"/>
      </w:pPr>
      <w:r>
        <w:rPr>
          <w:sz w:val="21"/>
        </w:rPr>
        <w:t>表5-49 调整后的最终常规购电量</w:t>
      </w:r>
    </w:p>
    <w:tbl>
      <w:tblPr>
        <w:tblStyle w:val="32"/>
        <w:tblW w:w="0" w:type="auto"/>
        <w:jc w:val="center"/>
        <w:tblLayout w:type="fixed"/>
        <w:tblCellMar>
          <w:top w:w="0" w:type="dxa"/>
          <w:left w:w="108" w:type="dxa"/>
          <w:bottom w:w="0" w:type="dxa"/>
          <w:right w:w="108" w:type="dxa"/>
        </w:tblCellMar>
      </w:tblPr>
      <w:tblGrid>
        <w:gridCol w:w="794"/>
        <w:gridCol w:w="1020"/>
        <w:gridCol w:w="1020"/>
        <w:gridCol w:w="1020"/>
        <w:gridCol w:w="1020"/>
        <w:gridCol w:w="1020"/>
        <w:gridCol w:w="1020"/>
        <w:gridCol w:w="2154"/>
      </w:tblGrid>
      <w:tr w14:paraId="1F6301D6">
        <w:tblPrEx>
          <w:tblCellMar>
            <w:top w:w="0" w:type="dxa"/>
            <w:left w:w="108" w:type="dxa"/>
            <w:bottom w:w="0" w:type="dxa"/>
            <w:right w:w="108" w:type="dxa"/>
          </w:tblCellMar>
        </w:tblPrEx>
        <w:trPr>
          <w:cantSplit/>
          <w:tblHeader/>
          <w:jc w:val="center"/>
        </w:trPr>
        <w:tc>
          <w:tcPr>
            <w:tcW w:w="79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1BE7EB3">
            <w:pPr>
              <w:keepNext/>
              <w:spacing w:before="0" w:after="0" w:line="320" w:lineRule="exact"/>
              <w:ind w:firstLine="0"/>
              <w:jc w:val="center"/>
            </w:pPr>
            <w:r>
              <w:rPr>
                <w:b/>
                <w:sz w:val="19"/>
              </w:rPr>
              <w:t>日期</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19019A2">
            <w:pPr>
              <w:keepNext/>
              <w:spacing w:before="0" w:after="0" w:line="320" w:lineRule="exact"/>
              <w:ind w:firstLine="0"/>
              <w:jc w:val="center"/>
            </w:pPr>
            <w:r>
              <w:rPr>
                <w:b/>
                <w:sz w:val="19"/>
              </w:rPr>
              <w:t>10:00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1FCE989">
            <w:pPr>
              <w:keepNext/>
              <w:spacing w:before="0" w:after="0" w:line="320" w:lineRule="exact"/>
              <w:ind w:firstLine="0"/>
              <w:jc w:val="center"/>
            </w:pPr>
            <w:r>
              <w:rPr>
                <w:b/>
                <w:sz w:val="19"/>
              </w:rPr>
              <w:t>12:00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F03BFCE">
            <w:pPr>
              <w:keepNext/>
              <w:spacing w:before="0" w:after="0" w:line="320" w:lineRule="exact"/>
              <w:ind w:firstLine="0"/>
              <w:jc w:val="center"/>
            </w:pPr>
            <w:r>
              <w:rPr>
                <w:b/>
                <w:sz w:val="19"/>
              </w:rPr>
              <w:t>14:00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350B534E">
            <w:pPr>
              <w:keepNext/>
              <w:spacing w:before="0" w:after="0" w:line="320" w:lineRule="exact"/>
              <w:ind w:firstLine="0"/>
              <w:jc w:val="center"/>
            </w:pPr>
            <w:r>
              <w:rPr>
                <w:b/>
                <w:sz w:val="19"/>
              </w:rPr>
              <w:t>16:00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9A1D53D">
            <w:pPr>
              <w:keepNext/>
              <w:spacing w:before="0" w:after="0" w:line="320" w:lineRule="exact"/>
              <w:ind w:firstLine="0"/>
              <w:jc w:val="center"/>
            </w:pPr>
            <w:r>
              <w:rPr>
                <w:b/>
                <w:sz w:val="19"/>
              </w:rPr>
              <w:t>18:00</w:t>
            </w:r>
          </w:p>
        </w:tc>
        <w:tc>
          <w:tcPr>
            <w:tcW w:w="1020"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53676DC6">
            <w:pPr>
              <w:keepNext/>
              <w:spacing w:before="0" w:after="0" w:line="320" w:lineRule="exact"/>
              <w:ind w:firstLine="0"/>
              <w:jc w:val="center"/>
            </w:pPr>
            <w:r>
              <w:rPr>
                <w:b/>
                <w:sz w:val="19"/>
              </w:rPr>
              <w:t>20:00</w:t>
            </w:r>
          </w:p>
        </w:tc>
        <w:tc>
          <w:tcPr>
            <w:tcW w:w="2154"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6E8AF866">
            <w:pPr>
              <w:keepNext/>
              <w:spacing w:before="0" w:after="0" w:line="320" w:lineRule="exact"/>
              <w:ind w:firstLine="0"/>
              <w:jc w:val="center"/>
            </w:pPr>
            <w:r>
              <w:rPr>
                <w:b/>
                <w:sz w:val="19"/>
              </w:rPr>
              <w:t>全天</w:t>
            </w:r>
          </w:p>
        </w:tc>
      </w:tr>
      <w:tr w14:paraId="32BC5A3C">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6F842C03">
            <w:pPr>
              <w:keepNext/>
              <w:spacing w:before="0" w:after="0" w:line="320" w:lineRule="exact"/>
              <w:ind w:firstLine="0"/>
              <w:jc w:val="center"/>
            </w:pPr>
            <w:r>
              <w:rPr>
                <w:b w:val="0"/>
                <w:sz w:val="19"/>
              </w:rPr>
              <w:t>03-20</w:t>
            </w:r>
          </w:p>
        </w:tc>
        <w:tc>
          <w:tcPr>
            <w:tcW w:w="1020" w:type="dxa"/>
            <w:tcBorders>
              <w:top w:val="nil"/>
              <w:left w:val="nil"/>
              <w:bottom w:val="nil"/>
              <w:right w:val="nil"/>
            </w:tcBorders>
            <w:tcMar>
              <w:top w:w="65" w:type="dxa"/>
              <w:left w:w="65" w:type="dxa"/>
              <w:bottom w:w="65" w:type="dxa"/>
              <w:right w:w="65" w:type="dxa"/>
            </w:tcMar>
            <w:vAlign w:val="center"/>
          </w:tcPr>
          <w:p w14:paraId="11D0F18A">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3F24B3D5">
            <w:pPr>
              <w:keepNext/>
              <w:spacing w:before="0" w:after="0" w:line="320" w:lineRule="exact"/>
              <w:ind w:firstLine="0"/>
              <w:jc w:val="center"/>
            </w:pPr>
            <w:r>
              <w:rPr>
                <w:b w:val="0"/>
                <w:sz w:val="19"/>
              </w:rPr>
              <w:t>530.09</w:t>
            </w:r>
          </w:p>
        </w:tc>
        <w:tc>
          <w:tcPr>
            <w:tcW w:w="1020" w:type="dxa"/>
            <w:tcBorders>
              <w:top w:val="nil"/>
              <w:left w:val="nil"/>
              <w:bottom w:val="nil"/>
              <w:right w:val="nil"/>
            </w:tcBorders>
            <w:tcMar>
              <w:top w:w="65" w:type="dxa"/>
              <w:left w:w="65" w:type="dxa"/>
              <w:bottom w:w="65" w:type="dxa"/>
              <w:right w:w="65" w:type="dxa"/>
            </w:tcMar>
            <w:vAlign w:val="center"/>
          </w:tcPr>
          <w:p w14:paraId="3B7C16B9">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484525D2">
            <w:pPr>
              <w:keepNext/>
              <w:spacing w:before="0" w:after="0" w:line="320" w:lineRule="exact"/>
              <w:ind w:firstLine="0"/>
              <w:jc w:val="center"/>
            </w:pPr>
            <w:r>
              <w:rPr>
                <w:b w:val="0"/>
                <w:sz w:val="19"/>
              </w:rPr>
              <w:t>524.60</w:t>
            </w:r>
          </w:p>
        </w:tc>
        <w:tc>
          <w:tcPr>
            <w:tcW w:w="1020" w:type="dxa"/>
            <w:tcBorders>
              <w:top w:val="nil"/>
              <w:left w:val="nil"/>
              <w:bottom w:val="nil"/>
              <w:right w:val="nil"/>
            </w:tcBorders>
            <w:tcMar>
              <w:top w:w="65" w:type="dxa"/>
              <w:left w:w="65" w:type="dxa"/>
              <w:bottom w:w="65" w:type="dxa"/>
              <w:right w:w="65" w:type="dxa"/>
            </w:tcMar>
            <w:vAlign w:val="center"/>
          </w:tcPr>
          <w:p w14:paraId="0A62D75C">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51C111C9">
            <w:pPr>
              <w:keepNext/>
              <w:spacing w:before="0" w:after="0" w:line="320" w:lineRule="exact"/>
              <w:ind w:firstLine="0"/>
              <w:jc w:val="center"/>
            </w:pPr>
            <w:r>
              <w:rPr>
                <w:b w:val="0"/>
                <w:sz w:val="19"/>
              </w:rPr>
              <w:t>0.00</w:t>
            </w:r>
          </w:p>
        </w:tc>
        <w:tc>
          <w:tcPr>
            <w:tcW w:w="2154" w:type="dxa"/>
            <w:tcBorders>
              <w:top w:val="nil"/>
              <w:left w:val="nil"/>
              <w:bottom w:val="nil"/>
              <w:right w:val="nil"/>
            </w:tcBorders>
            <w:tcMar>
              <w:top w:w="65" w:type="dxa"/>
              <w:left w:w="65" w:type="dxa"/>
              <w:bottom w:w="65" w:type="dxa"/>
              <w:right w:w="65" w:type="dxa"/>
            </w:tcMar>
            <w:vAlign w:val="center"/>
          </w:tcPr>
          <w:p w14:paraId="0123A855">
            <w:pPr>
              <w:keepNext/>
              <w:spacing w:before="0" w:after="0" w:line="320" w:lineRule="exact"/>
              <w:ind w:firstLine="0"/>
              <w:jc w:val="center"/>
            </w:pPr>
            <w:r>
              <w:rPr>
                <w:b w:val="0"/>
                <w:sz w:val="19"/>
              </w:rPr>
              <w:t>67,169.02</w:t>
            </w:r>
          </w:p>
        </w:tc>
      </w:tr>
      <w:tr w14:paraId="0BDC0CCC">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07C39305">
            <w:pPr>
              <w:keepNext/>
              <w:spacing w:before="0" w:after="0" w:line="320" w:lineRule="exact"/>
              <w:ind w:firstLine="0"/>
              <w:jc w:val="center"/>
            </w:pPr>
            <w:r>
              <w:rPr>
                <w:b w:val="0"/>
                <w:sz w:val="19"/>
              </w:rPr>
              <w:t>06-21</w:t>
            </w:r>
          </w:p>
        </w:tc>
        <w:tc>
          <w:tcPr>
            <w:tcW w:w="1020" w:type="dxa"/>
            <w:tcBorders>
              <w:top w:val="nil"/>
              <w:left w:val="nil"/>
              <w:bottom w:val="nil"/>
              <w:right w:val="nil"/>
            </w:tcBorders>
            <w:tcMar>
              <w:top w:w="65" w:type="dxa"/>
              <w:left w:w="65" w:type="dxa"/>
              <w:bottom w:w="65" w:type="dxa"/>
              <w:right w:w="65" w:type="dxa"/>
            </w:tcMar>
            <w:vAlign w:val="center"/>
          </w:tcPr>
          <w:p w14:paraId="3EACEEA1">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19C26D36">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1FDBD748">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4DEC8845">
            <w:pPr>
              <w:keepNext/>
              <w:spacing w:before="0" w:after="0" w:line="320" w:lineRule="exact"/>
              <w:ind w:firstLine="0"/>
              <w:jc w:val="center"/>
            </w:pPr>
            <w:r>
              <w:rPr>
                <w:b w:val="0"/>
                <w:sz w:val="19"/>
              </w:rPr>
              <w:t>142.42</w:t>
            </w:r>
          </w:p>
        </w:tc>
        <w:tc>
          <w:tcPr>
            <w:tcW w:w="1020" w:type="dxa"/>
            <w:tcBorders>
              <w:top w:val="nil"/>
              <w:left w:val="nil"/>
              <w:bottom w:val="nil"/>
              <w:right w:val="nil"/>
            </w:tcBorders>
            <w:tcMar>
              <w:top w:w="65" w:type="dxa"/>
              <w:left w:w="65" w:type="dxa"/>
              <w:bottom w:w="65" w:type="dxa"/>
              <w:right w:w="65" w:type="dxa"/>
            </w:tcMar>
            <w:vAlign w:val="center"/>
          </w:tcPr>
          <w:p w14:paraId="0F11A417">
            <w:pPr>
              <w:keepNext/>
              <w:spacing w:before="0" w:after="0" w:line="320" w:lineRule="exact"/>
              <w:ind w:firstLine="0"/>
              <w:jc w:val="center"/>
            </w:pPr>
            <w:r>
              <w:rPr>
                <w:b w:val="0"/>
                <w:sz w:val="19"/>
              </w:rPr>
              <w:t>406.97</w:t>
            </w:r>
          </w:p>
        </w:tc>
        <w:tc>
          <w:tcPr>
            <w:tcW w:w="1020" w:type="dxa"/>
            <w:tcBorders>
              <w:top w:val="nil"/>
              <w:left w:val="nil"/>
              <w:bottom w:val="nil"/>
              <w:right w:val="nil"/>
            </w:tcBorders>
            <w:tcMar>
              <w:top w:w="65" w:type="dxa"/>
              <w:left w:w="65" w:type="dxa"/>
              <w:bottom w:w="65" w:type="dxa"/>
              <w:right w:w="65" w:type="dxa"/>
            </w:tcMar>
            <w:vAlign w:val="center"/>
          </w:tcPr>
          <w:p w14:paraId="51AC0B42">
            <w:pPr>
              <w:keepNext/>
              <w:spacing w:before="0" w:after="0" w:line="320" w:lineRule="exact"/>
              <w:ind w:firstLine="0"/>
              <w:jc w:val="center"/>
            </w:pPr>
            <w:r>
              <w:rPr>
                <w:b w:val="0"/>
                <w:sz w:val="19"/>
              </w:rPr>
              <w:t>0.00</w:t>
            </w:r>
          </w:p>
        </w:tc>
        <w:tc>
          <w:tcPr>
            <w:tcW w:w="2154" w:type="dxa"/>
            <w:tcBorders>
              <w:top w:val="nil"/>
              <w:left w:val="nil"/>
              <w:bottom w:val="nil"/>
              <w:right w:val="nil"/>
            </w:tcBorders>
            <w:tcMar>
              <w:top w:w="65" w:type="dxa"/>
              <w:left w:w="65" w:type="dxa"/>
              <w:bottom w:w="65" w:type="dxa"/>
              <w:right w:w="65" w:type="dxa"/>
            </w:tcMar>
            <w:vAlign w:val="center"/>
          </w:tcPr>
          <w:p w14:paraId="520AE0AC">
            <w:pPr>
              <w:keepNext/>
              <w:spacing w:before="0" w:after="0" w:line="320" w:lineRule="exact"/>
              <w:ind w:firstLine="0"/>
              <w:jc w:val="center"/>
            </w:pPr>
            <w:r>
              <w:rPr>
                <w:b w:val="0"/>
                <w:sz w:val="19"/>
              </w:rPr>
              <w:t>38,346.92</w:t>
            </w:r>
          </w:p>
        </w:tc>
      </w:tr>
      <w:tr w14:paraId="171648EF">
        <w:tblPrEx>
          <w:tblCellMar>
            <w:top w:w="0" w:type="dxa"/>
            <w:left w:w="108" w:type="dxa"/>
            <w:bottom w:w="0" w:type="dxa"/>
            <w:right w:w="108" w:type="dxa"/>
          </w:tblCellMar>
        </w:tblPrEx>
        <w:trPr>
          <w:cantSplit/>
          <w:jc w:val="center"/>
        </w:trPr>
        <w:tc>
          <w:tcPr>
            <w:tcW w:w="794" w:type="dxa"/>
            <w:tcBorders>
              <w:top w:val="nil"/>
              <w:left w:val="nil"/>
              <w:bottom w:val="nil"/>
              <w:right w:val="nil"/>
            </w:tcBorders>
            <w:tcMar>
              <w:top w:w="65" w:type="dxa"/>
              <w:left w:w="65" w:type="dxa"/>
              <w:bottom w:w="65" w:type="dxa"/>
              <w:right w:w="65" w:type="dxa"/>
            </w:tcMar>
            <w:vAlign w:val="center"/>
          </w:tcPr>
          <w:p w14:paraId="667FC296">
            <w:pPr>
              <w:keepNext/>
              <w:spacing w:before="0" w:after="0" w:line="320" w:lineRule="exact"/>
              <w:ind w:firstLine="0"/>
              <w:jc w:val="center"/>
            </w:pPr>
            <w:r>
              <w:rPr>
                <w:b w:val="0"/>
                <w:sz w:val="19"/>
              </w:rPr>
              <w:t>09-23</w:t>
            </w:r>
          </w:p>
        </w:tc>
        <w:tc>
          <w:tcPr>
            <w:tcW w:w="1020" w:type="dxa"/>
            <w:tcBorders>
              <w:top w:val="nil"/>
              <w:left w:val="nil"/>
              <w:bottom w:val="nil"/>
              <w:right w:val="nil"/>
            </w:tcBorders>
            <w:tcMar>
              <w:top w:w="65" w:type="dxa"/>
              <w:left w:w="65" w:type="dxa"/>
              <w:bottom w:w="65" w:type="dxa"/>
              <w:right w:w="65" w:type="dxa"/>
            </w:tcMar>
            <w:vAlign w:val="center"/>
          </w:tcPr>
          <w:p w14:paraId="735FF300">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5428EABE">
            <w:pPr>
              <w:keepNext/>
              <w:spacing w:before="0" w:after="0" w:line="320" w:lineRule="exact"/>
              <w:ind w:firstLine="0"/>
              <w:jc w:val="center"/>
            </w:pPr>
            <w:r>
              <w:rPr>
                <w:b w:val="0"/>
                <w:sz w:val="19"/>
              </w:rPr>
              <w:t>324.72</w:t>
            </w:r>
          </w:p>
        </w:tc>
        <w:tc>
          <w:tcPr>
            <w:tcW w:w="1020" w:type="dxa"/>
            <w:tcBorders>
              <w:top w:val="nil"/>
              <w:left w:val="nil"/>
              <w:bottom w:val="nil"/>
              <w:right w:val="nil"/>
            </w:tcBorders>
            <w:tcMar>
              <w:top w:w="65" w:type="dxa"/>
              <w:left w:w="65" w:type="dxa"/>
              <w:bottom w:w="65" w:type="dxa"/>
              <w:right w:w="65" w:type="dxa"/>
            </w:tcMar>
            <w:vAlign w:val="center"/>
          </w:tcPr>
          <w:p w14:paraId="49E6729D">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0057D81B">
            <w:pPr>
              <w:keepNext/>
              <w:spacing w:before="0" w:after="0" w:line="320" w:lineRule="exact"/>
              <w:ind w:firstLine="0"/>
              <w:jc w:val="center"/>
            </w:pPr>
            <w:r>
              <w:rPr>
                <w:b w:val="0"/>
                <w:sz w:val="19"/>
              </w:rPr>
              <w:t>520.84</w:t>
            </w:r>
          </w:p>
        </w:tc>
        <w:tc>
          <w:tcPr>
            <w:tcW w:w="1020" w:type="dxa"/>
            <w:tcBorders>
              <w:top w:val="nil"/>
              <w:left w:val="nil"/>
              <w:bottom w:val="nil"/>
              <w:right w:val="nil"/>
            </w:tcBorders>
            <w:tcMar>
              <w:top w:w="65" w:type="dxa"/>
              <w:left w:w="65" w:type="dxa"/>
              <w:bottom w:w="65" w:type="dxa"/>
              <w:right w:w="65" w:type="dxa"/>
            </w:tcMar>
            <w:vAlign w:val="center"/>
          </w:tcPr>
          <w:p w14:paraId="70B167D8">
            <w:pPr>
              <w:keepNext/>
              <w:spacing w:before="0" w:after="0" w:line="320" w:lineRule="exact"/>
              <w:ind w:firstLine="0"/>
              <w:jc w:val="center"/>
            </w:pPr>
            <w:r>
              <w:rPr>
                <w:b w:val="0"/>
                <w:sz w:val="19"/>
              </w:rPr>
              <w:t>0.00</w:t>
            </w:r>
          </w:p>
        </w:tc>
        <w:tc>
          <w:tcPr>
            <w:tcW w:w="1020" w:type="dxa"/>
            <w:tcBorders>
              <w:top w:val="nil"/>
              <w:left w:val="nil"/>
              <w:bottom w:val="nil"/>
              <w:right w:val="nil"/>
            </w:tcBorders>
            <w:tcMar>
              <w:top w:w="65" w:type="dxa"/>
              <w:left w:w="65" w:type="dxa"/>
              <w:bottom w:w="65" w:type="dxa"/>
              <w:right w:w="65" w:type="dxa"/>
            </w:tcMar>
            <w:vAlign w:val="center"/>
          </w:tcPr>
          <w:p w14:paraId="22F31D36">
            <w:pPr>
              <w:keepNext/>
              <w:spacing w:before="0" w:after="0" w:line="320" w:lineRule="exact"/>
              <w:ind w:firstLine="0"/>
              <w:jc w:val="center"/>
            </w:pPr>
            <w:r>
              <w:rPr>
                <w:b w:val="0"/>
                <w:sz w:val="19"/>
              </w:rPr>
              <w:t>756.57</w:t>
            </w:r>
          </w:p>
        </w:tc>
        <w:tc>
          <w:tcPr>
            <w:tcW w:w="2154" w:type="dxa"/>
            <w:tcBorders>
              <w:top w:val="nil"/>
              <w:left w:val="nil"/>
              <w:bottom w:val="nil"/>
              <w:right w:val="nil"/>
            </w:tcBorders>
            <w:tcMar>
              <w:top w:w="65" w:type="dxa"/>
              <w:left w:w="65" w:type="dxa"/>
              <w:bottom w:w="65" w:type="dxa"/>
              <w:right w:w="65" w:type="dxa"/>
            </w:tcMar>
            <w:vAlign w:val="center"/>
          </w:tcPr>
          <w:p w14:paraId="2896204F">
            <w:pPr>
              <w:keepNext/>
              <w:spacing w:before="0" w:after="0" w:line="320" w:lineRule="exact"/>
              <w:ind w:firstLine="0"/>
              <w:jc w:val="center"/>
            </w:pPr>
            <w:r>
              <w:rPr>
                <w:b w:val="0"/>
                <w:sz w:val="19"/>
              </w:rPr>
              <w:t>67,663.51</w:t>
            </w:r>
          </w:p>
        </w:tc>
      </w:tr>
      <w:tr w14:paraId="721D2230">
        <w:tblPrEx>
          <w:tblCellMar>
            <w:top w:w="0" w:type="dxa"/>
            <w:left w:w="108" w:type="dxa"/>
            <w:bottom w:w="0" w:type="dxa"/>
            <w:right w:w="108" w:type="dxa"/>
          </w:tblCellMar>
        </w:tblPrEx>
        <w:trPr>
          <w:cantSplit/>
          <w:jc w:val="center"/>
        </w:trPr>
        <w:tc>
          <w:tcPr>
            <w:tcW w:w="794" w:type="dxa"/>
            <w:tcBorders>
              <w:top w:val="nil"/>
              <w:left w:val="nil"/>
              <w:bottom w:val="single" w:color="000000" w:sz="12" w:space="0"/>
              <w:right w:val="nil"/>
            </w:tcBorders>
            <w:tcMar>
              <w:top w:w="65" w:type="dxa"/>
              <w:left w:w="65" w:type="dxa"/>
              <w:bottom w:w="65" w:type="dxa"/>
              <w:right w:w="65" w:type="dxa"/>
            </w:tcMar>
            <w:vAlign w:val="center"/>
          </w:tcPr>
          <w:p w14:paraId="036A856A">
            <w:pPr>
              <w:keepNext w:val="0"/>
              <w:spacing w:before="0" w:after="0" w:line="320" w:lineRule="exact"/>
              <w:ind w:firstLine="0"/>
              <w:jc w:val="center"/>
            </w:pPr>
            <w:r>
              <w:rPr>
                <w:b w:val="0"/>
                <w:sz w:val="19"/>
              </w:rPr>
              <w:t>12-21</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1EE9499D">
            <w:pPr>
              <w:keepNext w:val="0"/>
              <w:spacing w:before="0" w:after="0" w:line="320" w:lineRule="exact"/>
              <w:ind w:firstLine="0"/>
              <w:jc w:val="center"/>
            </w:pPr>
            <w:r>
              <w:rPr>
                <w:b w:val="0"/>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F42E0BC">
            <w:pPr>
              <w:keepNext w:val="0"/>
              <w:spacing w:before="0" w:after="0" w:line="320" w:lineRule="exact"/>
              <w:ind w:firstLine="0"/>
              <w:jc w:val="center"/>
            </w:pPr>
            <w:r>
              <w:rPr>
                <w:b w:val="0"/>
                <w:sz w:val="19"/>
              </w:rPr>
              <w:t>952.80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49B59A58">
            <w:pPr>
              <w:keepNext w:val="0"/>
              <w:spacing w:before="0" w:after="0" w:line="320" w:lineRule="exact"/>
              <w:ind w:firstLine="0"/>
              <w:jc w:val="center"/>
            </w:pPr>
            <w:r>
              <w:rPr>
                <w:b w:val="0"/>
                <w:sz w:val="19"/>
              </w:rPr>
              <w:t>0.00</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2281C4F">
            <w:pPr>
              <w:keepNext w:val="0"/>
              <w:spacing w:before="0" w:after="0" w:line="320" w:lineRule="exact"/>
              <w:ind w:firstLine="0"/>
              <w:jc w:val="center"/>
            </w:pPr>
            <w:r>
              <w:rPr>
                <w:b w:val="0"/>
                <w:sz w:val="19"/>
              </w:rPr>
              <w:t>852.73</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250258A8">
            <w:pPr>
              <w:keepNext w:val="0"/>
              <w:spacing w:before="0" w:after="0" w:line="320" w:lineRule="exact"/>
              <w:ind w:firstLine="0"/>
              <w:jc w:val="center"/>
            </w:pPr>
            <w:r>
              <w:rPr>
                <w:b w:val="0"/>
                <w:sz w:val="19"/>
              </w:rPr>
              <w:t>683.52</w:t>
            </w:r>
          </w:p>
        </w:tc>
        <w:tc>
          <w:tcPr>
            <w:tcW w:w="1020" w:type="dxa"/>
            <w:tcBorders>
              <w:top w:val="nil"/>
              <w:left w:val="nil"/>
              <w:bottom w:val="single" w:color="000000" w:sz="12" w:space="0"/>
              <w:right w:val="nil"/>
            </w:tcBorders>
            <w:tcMar>
              <w:top w:w="65" w:type="dxa"/>
              <w:left w:w="65" w:type="dxa"/>
              <w:bottom w:w="65" w:type="dxa"/>
              <w:right w:w="65" w:type="dxa"/>
            </w:tcMar>
            <w:vAlign w:val="center"/>
          </w:tcPr>
          <w:p w14:paraId="6C9BD6B9">
            <w:pPr>
              <w:keepNext w:val="0"/>
              <w:spacing w:before="0" w:after="0" w:line="320" w:lineRule="exact"/>
              <w:ind w:firstLine="0"/>
              <w:jc w:val="center"/>
            </w:pPr>
            <w:r>
              <w:rPr>
                <w:b w:val="0"/>
                <w:sz w:val="19"/>
              </w:rPr>
              <w:t>0.00</w:t>
            </w:r>
          </w:p>
        </w:tc>
        <w:tc>
          <w:tcPr>
            <w:tcW w:w="2154" w:type="dxa"/>
            <w:tcBorders>
              <w:top w:val="nil"/>
              <w:left w:val="nil"/>
              <w:bottom w:val="single" w:color="000000" w:sz="12" w:space="0"/>
              <w:right w:val="nil"/>
            </w:tcBorders>
            <w:tcMar>
              <w:top w:w="65" w:type="dxa"/>
              <w:left w:w="65" w:type="dxa"/>
              <w:bottom w:w="65" w:type="dxa"/>
              <w:right w:w="65" w:type="dxa"/>
            </w:tcMar>
            <w:vAlign w:val="center"/>
          </w:tcPr>
          <w:p w14:paraId="6C644B66">
            <w:pPr>
              <w:keepNext w:val="0"/>
              <w:spacing w:before="0" w:after="0" w:line="320" w:lineRule="exact"/>
              <w:ind w:firstLine="0"/>
              <w:jc w:val="center"/>
            </w:pPr>
            <w:r>
              <w:rPr>
                <w:b w:val="0"/>
                <w:sz w:val="19"/>
              </w:rPr>
              <w:t>96,887.34</w:t>
            </w:r>
          </w:p>
        </w:tc>
      </w:tr>
    </w:tbl>
    <w:p w14:paraId="4FBD62C2">
      <w:pPr>
        <w:ind w:firstLine="480"/>
      </w:pPr>
      <w:r>
        <w:t>上表各整点列表示该时刻开始的10分钟购电量，展示精度为两位小数，完整精度见结果表。“最终常规购电”已包含各次调整，不能再与增购量重复相加。</w:t>
      </w:r>
    </w:p>
    <w:p w14:paraId="66A4F3A6">
      <w:pPr>
        <w:ind w:firstLine="480"/>
      </w:pPr>
      <w:r>
        <w:t>同一四小时区间内充、放电累计量均为正，表示不同10分钟时段之间发生运行切换，并不表示同一时刻同时充放电。紧急区间由相邻正值时段合并，空余位置以横线表示。</w:t>
      </w:r>
    </w:p>
    <w:p w14:paraId="20B6D768">
      <w:pPr>
        <w:pStyle w:val="4"/>
      </w:pPr>
      <w:r>
        <w:t>5.7 模型检验与敏感性分析</w:t>
      </w:r>
    </w:p>
    <w:p w14:paraId="789A09B2">
      <w:pPr>
        <w:pStyle w:val="5"/>
      </w:pPr>
      <w:r>
        <w:t>5.7.1 物理约束与费用一致性检验</w:t>
      </w:r>
    </w:p>
    <w:p w14:paraId="713160DD">
      <w:pPr>
        <w:ind w:firstLine="480"/>
      </w:pPr>
      <w:r>
        <w:t>对12组全年策略分别检查11项指标，共132项检验，最大绝对误差为</w:t>
      </w:r>
      <m:oMath>
        <m:r>
          <m:rPr/>
          <m:t>5.82×</m:t>
        </m:r>
        <m:sSup>
          <m:sSupPr/>
          <m:e>
            <m:r>
              <m:rPr/>
              <m:t>10</m:t>
            </m:r>
          </m:e>
          <m:sup>
            <m:r>
              <m:rPr/>
              <m:t>−11</m:t>
            </m:r>
          </m:sup>
        </m:sSup>
      </m:oMath>
      <w:r>
        <w:t>，低于</w:t>
      </w:r>
      <m:oMath>
        <m:sSup>
          <m:sSupPr/>
          <m:e>
            <m:r>
              <m:rPr/>
              <m:t>10</m:t>
            </m:r>
          </m:e>
          <m:sup>
            <m:r>
              <m:rPr/>
              <m:t>−6</m:t>
            </m:r>
          </m:sup>
        </m:sSup>
      </m:oMath>
      <w:r>
        <w:t>的数值容差。检验覆盖能量守恒、储能状态、容量、功率、非负性、充放电互斥、跨日连续、费用、交易恒等式、紧急区间及有限数值。</w:t>
      </w:r>
    </w:p>
    <w:p w14:paraId="715780FD">
      <w:pPr>
        <w:ind w:firstLine="480"/>
      </w:pPr>
      <w:r>
        <w:t>独立读取五份结果工作簿，与重建轨迹比较288720个时段购电值，并检查储能汇总、日期与费用，最大差异约</w:t>
      </w:r>
      <m:oMath>
        <m:r>
          <m:rPr/>
          <m:t>1.2×</m:t>
        </m:r>
        <m:sSup>
          <m:sSupPr/>
          <m:e>
            <m:r>
              <m:rPr/>
              <m:t>10</m:t>
            </m:r>
          </m:e>
          <m:sup>
            <m:r>
              <m:rPr/>
              <m:t>−10</m:t>
            </m:r>
          </m:sup>
        </m:sSup>
      </m:oMath>
      <w:r>
        <w:t>。另进行61项因果污染测试，检查改变未来实际值或后续预报不会影响此前计划。测试支持已检查路径的信息边界，但不替代对全部控制逻辑的数学证明。</w:t>
      </w:r>
    </w:p>
    <w:p w14:paraId="1C2979C0">
      <w:pPr>
        <w:pStyle w:val="5"/>
      </w:pPr>
      <w:r>
        <w:t>5.7.2 关键参数敏感性分析</w:t>
      </w:r>
    </w:p>
    <w:p w14:paraId="622E3EE0">
      <w:pPr>
        <w:ind w:firstLine="480"/>
      </w:pPr>
      <w:r>
        <w:t>选取3月18—23日、6月19—24日、9月21—26日及12月19—24日，共24天进行对比。各组采用相同初始储电量，并用库存价值校正终端状态差异：</w:t>
      </w:r>
    </w:p>
    <w:p w14:paraId="0CF364B2">
      <w:pPr>
        <w:spacing w:before="100" w:after="100" w:line="240" w:lineRule="auto"/>
        <w:ind w:firstLine="0"/>
        <w:jc w:val="center"/>
      </w:pPr>
      <m:oMath>
        <m:sSub>
          <m:sSubPr/>
          <m:e>
            <m:r>
              <m:rPr/>
              <m:t>J</m:t>
            </m:r>
          </m:e>
          <m:sub>
            <m:r>
              <m:rPr>
                <m:sty m:val="p"/>
              </m:rPr>
              <m:t>adj</m:t>
            </m:r>
          </m:sub>
        </m:sSub>
        <m:r>
          <m:rPr/>
          <m:t>=J−0.5</m:t>
        </m:r>
        <m:bar>
          <m:barPr>
            <m:pos m:val="top"/>
          </m:barPr>
          <m:e>
            <m:r>
              <m:rPr/>
              <m:t>p</m:t>
            </m:r>
          </m:e>
        </m:bar>
        <m:r>
          <m:rPr/>
          <m:t>(</m:t>
        </m:r>
        <m:sSub>
          <m:sSubPr/>
          <m:e>
            <m:r>
              <m:rPr/>
              <m:t>S</m:t>
            </m:r>
          </m:e>
          <m:sub>
            <m:r>
              <m:rPr>
                <m:sty m:val="p"/>
              </m:rPr>
              <m:t>end</m:t>
            </m:r>
          </m:sub>
        </m:sSub>
        <m:r>
          <m:rPr/>
          <m:t>−</m:t>
        </m:r>
        <m:sSub>
          <m:sSubPr/>
          <m:e>
            <m:r>
              <m:rPr/>
              <m:t>S</m:t>
            </m:r>
          </m:e>
          <m:sub>
            <m:r>
              <m:rPr>
                <m:sty m:val="p"/>
              </m:rPr>
              <m:t>start</m:t>
            </m:r>
          </m:sub>
        </m:sSub>
        <m:r>
          <m:rPr/>
          <m:t>)</m:t>
        </m:r>
      </m:oMath>
      <w:r>
        <w:t xml:space="preserve">  （25）</w:t>
      </w:r>
    </w:p>
    <w:p w14:paraId="338B8943">
      <w:pPr>
        <w:keepNext/>
        <w:spacing w:before="100" w:after="60" w:line="360" w:lineRule="exact"/>
        <w:ind w:firstLine="0"/>
        <w:jc w:val="center"/>
      </w:pPr>
      <w:r>
        <w:rPr>
          <w:sz w:val="21"/>
        </w:rPr>
        <w:t>表5-50 问题3策略D的参数敏感性</w:t>
      </w:r>
    </w:p>
    <w:tbl>
      <w:tblPr>
        <w:tblStyle w:val="32"/>
        <w:tblW w:w="0" w:type="auto"/>
        <w:jc w:val="center"/>
        <w:tblLayout w:type="fixed"/>
        <w:tblCellMar>
          <w:top w:w="0" w:type="dxa"/>
          <w:left w:w="108" w:type="dxa"/>
          <w:bottom w:w="0" w:type="dxa"/>
          <w:right w:w="108" w:type="dxa"/>
        </w:tblCellMar>
      </w:tblPr>
      <w:tblGrid>
        <w:gridCol w:w="3572"/>
        <w:gridCol w:w="3118"/>
        <w:gridCol w:w="2381"/>
      </w:tblGrid>
      <w:tr w14:paraId="58FCACB3">
        <w:tblPrEx>
          <w:tblCellMar>
            <w:top w:w="0" w:type="dxa"/>
            <w:left w:w="108" w:type="dxa"/>
            <w:bottom w:w="0" w:type="dxa"/>
            <w:right w:w="108" w:type="dxa"/>
          </w:tblCellMar>
        </w:tblPrEx>
        <w:trPr>
          <w:cantSplit/>
          <w:tblHeader/>
          <w:jc w:val="center"/>
        </w:trPr>
        <w:tc>
          <w:tcPr>
            <w:tcW w:w="357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49A394F0">
            <w:pPr>
              <w:keepNext/>
              <w:spacing w:before="0" w:after="0" w:line="320" w:lineRule="exact"/>
              <w:ind w:firstLine="0"/>
              <w:jc w:val="center"/>
            </w:pPr>
            <w:r>
              <w:rPr>
                <w:b/>
                <w:sz w:val="21"/>
              </w:rPr>
              <w:t>参数情形</w:t>
            </w:r>
          </w:p>
        </w:tc>
        <w:tc>
          <w:tcPr>
            <w:tcW w:w="3118"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D648455">
            <w:pPr>
              <w:keepNext/>
              <w:spacing w:before="0" w:after="0" w:line="320" w:lineRule="exact"/>
              <w:ind w:firstLine="0"/>
              <w:jc w:val="center"/>
            </w:pPr>
            <w:r>
              <w:rPr>
                <w:b/>
                <w:sz w:val="21"/>
              </w:rPr>
              <w:t>库存校正费用 / 元</w:t>
            </w:r>
          </w:p>
        </w:tc>
        <w:tc>
          <w:tcPr>
            <w:tcW w:w="2381"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0E18E419">
            <w:pPr>
              <w:keepNext/>
              <w:spacing w:before="0" w:after="0" w:line="320" w:lineRule="exact"/>
              <w:ind w:firstLine="0"/>
              <w:jc w:val="center"/>
            </w:pPr>
            <w:r>
              <w:rPr>
                <w:b/>
                <w:sz w:val="21"/>
              </w:rPr>
              <w:t>相对基准变化</w:t>
            </w:r>
          </w:p>
        </w:tc>
      </w:tr>
      <w:tr w14:paraId="12F9380C">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5B20F1B6">
            <w:pPr>
              <w:keepNext/>
              <w:spacing w:before="0" w:after="0" w:line="320" w:lineRule="exact"/>
              <w:ind w:firstLine="0"/>
              <w:jc w:val="center"/>
            </w:pPr>
            <w:r>
              <w:rPr>
                <w:b w:val="0"/>
                <w:sz w:val="21"/>
              </w:rPr>
              <w:t>基准参数</w:t>
            </w:r>
          </w:p>
        </w:tc>
        <w:tc>
          <w:tcPr>
            <w:tcW w:w="3118" w:type="dxa"/>
            <w:tcBorders>
              <w:top w:val="nil"/>
              <w:left w:val="nil"/>
              <w:bottom w:val="nil"/>
              <w:right w:val="nil"/>
            </w:tcBorders>
            <w:tcMar>
              <w:top w:w="65" w:type="dxa"/>
              <w:left w:w="65" w:type="dxa"/>
              <w:bottom w:w="65" w:type="dxa"/>
              <w:right w:w="65" w:type="dxa"/>
            </w:tcMar>
            <w:vAlign w:val="center"/>
          </w:tcPr>
          <w:p w14:paraId="783C424E">
            <w:pPr>
              <w:keepNext/>
              <w:spacing w:before="0" w:after="0" w:line="320" w:lineRule="exact"/>
              <w:ind w:firstLine="0"/>
              <w:jc w:val="center"/>
            </w:pPr>
            <w:r>
              <w:rPr>
                <w:b w:val="0"/>
                <w:sz w:val="21"/>
              </w:rPr>
              <w:t>1,022,316.93</w:t>
            </w:r>
          </w:p>
        </w:tc>
        <w:tc>
          <w:tcPr>
            <w:tcW w:w="2381" w:type="dxa"/>
            <w:tcBorders>
              <w:top w:val="nil"/>
              <w:left w:val="nil"/>
              <w:bottom w:val="nil"/>
              <w:right w:val="nil"/>
            </w:tcBorders>
            <w:tcMar>
              <w:top w:w="65" w:type="dxa"/>
              <w:left w:w="65" w:type="dxa"/>
              <w:bottom w:w="65" w:type="dxa"/>
              <w:right w:w="65" w:type="dxa"/>
            </w:tcMar>
            <w:vAlign w:val="center"/>
          </w:tcPr>
          <w:p w14:paraId="197F605E">
            <w:pPr>
              <w:keepNext/>
              <w:spacing w:before="0" w:after="0" w:line="320" w:lineRule="exact"/>
              <w:ind w:firstLine="0"/>
              <w:jc w:val="center"/>
            </w:pPr>
            <w:r>
              <w:rPr>
                <w:b w:val="0"/>
                <w:sz w:val="21"/>
              </w:rPr>
              <w:t>+0.00%</w:t>
            </w:r>
          </w:p>
        </w:tc>
      </w:tr>
      <w:tr w14:paraId="7DAF9881">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77658F4D">
            <w:pPr>
              <w:keepNext/>
              <w:spacing w:before="0" w:after="0" w:line="320" w:lineRule="exact"/>
              <w:ind w:firstLine="0"/>
              <w:jc w:val="center"/>
            </w:pPr>
            <w:r>
              <w:rPr>
                <w:b w:val="0"/>
                <w:sz w:val="21"/>
              </w:rPr>
              <w:t>充放电效率各85%</w:t>
            </w:r>
          </w:p>
        </w:tc>
        <w:tc>
          <w:tcPr>
            <w:tcW w:w="3118" w:type="dxa"/>
            <w:tcBorders>
              <w:top w:val="nil"/>
              <w:left w:val="nil"/>
              <w:bottom w:val="nil"/>
              <w:right w:val="nil"/>
            </w:tcBorders>
            <w:tcMar>
              <w:top w:w="65" w:type="dxa"/>
              <w:left w:w="65" w:type="dxa"/>
              <w:bottom w:w="65" w:type="dxa"/>
              <w:right w:w="65" w:type="dxa"/>
            </w:tcMar>
            <w:vAlign w:val="center"/>
          </w:tcPr>
          <w:p w14:paraId="4C80FC2F">
            <w:pPr>
              <w:keepNext/>
              <w:spacing w:before="0" w:after="0" w:line="320" w:lineRule="exact"/>
              <w:ind w:firstLine="0"/>
              <w:jc w:val="center"/>
            </w:pPr>
            <w:r>
              <w:rPr>
                <w:b w:val="0"/>
                <w:sz w:val="21"/>
              </w:rPr>
              <w:t>1,061,720.06</w:t>
            </w:r>
          </w:p>
        </w:tc>
        <w:tc>
          <w:tcPr>
            <w:tcW w:w="2381" w:type="dxa"/>
            <w:tcBorders>
              <w:top w:val="nil"/>
              <w:left w:val="nil"/>
              <w:bottom w:val="nil"/>
              <w:right w:val="nil"/>
            </w:tcBorders>
            <w:tcMar>
              <w:top w:w="65" w:type="dxa"/>
              <w:left w:w="65" w:type="dxa"/>
              <w:bottom w:w="65" w:type="dxa"/>
              <w:right w:w="65" w:type="dxa"/>
            </w:tcMar>
            <w:vAlign w:val="center"/>
          </w:tcPr>
          <w:p w14:paraId="6D8AD0D6">
            <w:pPr>
              <w:keepNext/>
              <w:spacing w:before="0" w:after="0" w:line="320" w:lineRule="exact"/>
              <w:ind w:firstLine="0"/>
              <w:jc w:val="center"/>
            </w:pPr>
            <w:r>
              <w:rPr>
                <w:b w:val="0"/>
                <w:sz w:val="21"/>
              </w:rPr>
              <w:t>+3.85%</w:t>
            </w:r>
          </w:p>
        </w:tc>
      </w:tr>
      <w:tr w14:paraId="0FB0F636">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73E99939">
            <w:pPr>
              <w:keepNext/>
              <w:spacing w:before="0" w:after="0" w:line="320" w:lineRule="exact"/>
              <w:ind w:firstLine="0"/>
              <w:jc w:val="center"/>
            </w:pPr>
            <w:r>
              <w:rPr>
                <w:b w:val="0"/>
                <w:sz w:val="21"/>
              </w:rPr>
              <w:t>充放电效率各95%</w:t>
            </w:r>
          </w:p>
        </w:tc>
        <w:tc>
          <w:tcPr>
            <w:tcW w:w="3118" w:type="dxa"/>
            <w:tcBorders>
              <w:top w:val="nil"/>
              <w:left w:val="nil"/>
              <w:bottom w:val="nil"/>
              <w:right w:val="nil"/>
            </w:tcBorders>
            <w:tcMar>
              <w:top w:w="65" w:type="dxa"/>
              <w:left w:w="65" w:type="dxa"/>
              <w:bottom w:w="65" w:type="dxa"/>
              <w:right w:w="65" w:type="dxa"/>
            </w:tcMar>
            <w:vAlign w:val="center"/>
          </w:tcPr>
          <w:p w14:paraId="0627FD23">
            <w:pPr>
              <w:keepNext/>
              <w:spacing w:before="0" w:after="0" w:line="320" w:lineRule="exact"/>
              <w:ind w:firstLine="0"/>
              <w:jc w:val="center"/>
            </w:pPr>
            <w:r>
              <w:rPr>
                <w:b w:val="0"/>
                <w:sz w:val="21"/>
              </w:rPr>
              <w:t>987,555.12</w:t>
            </w:r>
          </w:p>
        </w:tc>
        <w:tc>
          <w:tcPr>
            <w:tcW w:w="2381" w:type="dxa"/>
            <w:tcBorders>
              <w:top w:val="nil"/>
              <w:left w:val="nil"/>
              <w:bottom w:val="nil"/>
              <w:right w:val="nil"/>
            </w:tcBorders>
            <w:tcMar>
              <w:top w:w="65" w:type="dxa"/>
              <w:left w:w="65" w:type="dxa"/>
              <w:bottom w:w="65" w:type="dxa"/>
              <w:right w:w="65" w:type="dxa"/>
            </w:tcMar>
            <w:vAlign w:val="center"/>
          </w:tcPr>
          <w:p w14:paraId="0E4A431E">
            <w:pPr>
              <w:keepNext/>
              <w:spacing w:before="0" w:after="0" w:line="320" w:lineRule="exact"/>
              <w:ind w:firstLine="0"/>
              <w:jc w:val="center"/>
            </w:pPr>
            <w:r>
              <w:rPr>
                <w:b w:val="0"/>
                <w:sz w:val="21"/>
              </w:rPr>
              <w:t>-3.40%</w:t>
            </w:r>
          </w:p>
        </w:tc>
      </w:tr>
      <w:tr w14:paraId="73CF3896">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2F8B9D22">
            <w:pPr>
              <w:keepNext/>
              <w:spacing w:before="0" w:after="0" w:line="320" w:lineRule="exact"/>
              <w:ind w:firstLine="0"/>
              <w:jc w:val="center"/>
            </w:pPr>
            <w:r>
              <w:rPr>
                <w:b w:val="0"/>
                <w:sz w:val="21"/>
              </w:rPr>
              <w:t>往返效率90%</w:t>
            </w:r>
          </w:p>
        </w:tc>
        <w:tc>
          <w:tcPr>
            <w:tcW w:w="3118" w:type="dxa"/>
            <w:tcBorders>
              <w:top w:val="nil"/>
              <w:left w:val="nil"/>
              <w:bottom w:val="nil"/>
              <w:right w:val="nil"/>
            </w:tcBorders>
            <w:tcMar>
              <w:top w:w="65" w:type="dxa"/>
              <w:left w:w="65" w:type="dxa"/>
              <w:bottom w:w="65" w:type="dxa"/>
              <w:right w:w="65" w:type="dxa"/>
            </w:tcMar>
            <w:vAlign w:val="center"/>
          </w:tcPr>
          <w:p w14:paraId="0EC7E859">
            <w:pPr>
              <w:keepNext/>
              <w:spacing w:before="0" w:after="0" w:line="320" w:lineRule="exact"/>
              <w:ind w:firstLine="0"/>
              <w:jc w:val="center"/>
            </w:pPr>
            <w:r>
              <w:rPr>
                <w:b w:val="0"/>
                <w:sz w:val="21"/>
              </w:rPr>
              <w:t>988,531.27</w:t>
            </w:r>
          </w:p>
        </w:tc>
        <w:tc>
          <w:tcPr>
            <w:tcW w:w="2381" w:type="dxa"/>
            <w:tcBorders>
              <w:top w:val="nil"/>
              <w:left w:val="nil"/>
              <w:bottom w:val="nil"/>
              <w:right w:val="nil"/>
            </w:tcBorders>
            <w:tcMar>
              <w:top w:w="65" w:type="dxa"/>
              <w:left w:w="65" w:type="dxa"/>
              <w:bottom w:w="65" w:type="dxa"/>
              <w:right w:w="65" w:type="dxa"/>
            </w:tcMar>
            <w:vAlign w:val="center"/>
          </w:tcPr>
          <w:p w14:paraId="081A1332">
            <w:pPr>
              <w:keepNext/>
              <w:spacing w:before="0" w:after="0" w:line="320" w:lineRule="exact"/>
              <w:ind w:firstLine="0"/>
              <w:jc w:val="center"/>
            </w:pPr>
            <w:r>
              <w:rPr>
                <w:b w:val="0"/>
                <w:sz w:val="21"/>
              </w:rPr>
              <w:t>-3.30%</w:t>
            </w:r>
          </w:p>
        </w:tc>
      </w:tr>
      <w:tr w14:paraId="1B1FDB33">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1B8D661E">
            <w:pPr>
              <w:keepNext/>
              <w:spacing w:before="0" w:after="0" w:line="320" w:lineRule="exact"/>
              <w:ind w:firstLine="0"/>
              <w:jc w:val="center"/>
            </w:pPr>
            <w:r>
              <w:rPr>
                <w:b w:val="0"/>
                <w:sz w:val="21"/>
              </w:rPr>
              <w:t>容量9600 kWh</w:t>
            </w:r>
          </w:p>
        </w:tc>
        <w:tc>
          <w:tcPr>
            <w:tcW w:w="3118" w:type="dxa"/>
            <w:tcBorders>
              <w:top w:val="nil"/>
              <w:left w:val="nil"/>
              <w:bottom w:val="nil"/>
              <w:right w:val="nil"/>
            </w:tcBorders>
            <w:tcMar>
              <w:top w:w="65" w:type="dxa"/>
              <w:left w:w="65" w:type="dxa"/>
              <w:bottom w:w="65" w:type="dxa"/>
              <w:right w:w="65" w:type="dxa"/>
            </w:tcMar>
            <w:vAlign w:val="center"/>
          </w:tcPr>
          <w:p w14:paraId="2D19F048">
            <w:pPr>
              <w:keepNext/>
              <w:spacing w:before="0" w:after="0" w:line="320" w:lineRule="exact"/>
              <w:ind w:firstLine="0"/>
              <w:jc w:val="center"/>
            </w:pPr>
            <w:r>
              <w:rPr>
                <w:b w:val="0"/>
                <w:sz w:val="21"/>
              </w:rPr>
              <w:t>1,072,606.20</w:t>
            </w:r>
          </w:p>
        </w:tc>
        <w:tc>
          <w:tcPr>
            <w:tcW w:w="2381" w:type="dxa"/>
            <w:tcBorders>
              <w:top w:val="nil"/>
              <w:left w:val="nil"/>
              <w:bottom w:val="nil"/>
              <w:right w:val="nil"/>
            </w:tcBorders>
            <w:tcMar>
              <w:top w:w="65" w:type="dxa"/>
              <w:left w:w="65" w:type="dxa"/>
              <w:bottom w:w="65" w:type="dxa"/>
              <w:right w:w="65" w:type="dxa"/>
            </w:tcMar>
            <w:vAlign w:val="center"/>
          </w:tcPr>
          <w:p w14:paraId="25384756">
            <w:pPr>
              <w:keepNext/>
              <w:spacing w:before="0" w:after="0" w:line="320" w:lineRule="exact"/>
              <w:ind w:firstLine="0"/>
              <w:jc w:val="center"/>
            </w:pPr>
            <w:r>
              <w:rPr>
                <w:b w:val="0"/>
                <w:sz w:val="21"/>
              </w:rPr>
              <w:t>+4.92%</w:t>
            </w:r>
          </w:p>
        </w:tc>
      </w:tr>
      <w:tr w14:paraId="7522F5BE">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55371B66">
            <w:pPr>
              <w:keepNext/>
              <w:spacing w:before="0" w:after="0" w:line="320" w:lineRule="exact"/>
              <w:ind w:firstLine="0"/>
              <w:jc w:val="center"/>
            </w:pPr>
            <w:r>
              <w:rPr>
                <w:b w:val="0"/>
                <w:sz w:val="21"/>
              </w:rPr>
              <w:t>容量14400 kWh</w:t>
            </w:r>
          </w:p>
        </w:tc>
        <w:tc>
          <w:tcPr>
            <w:tcW w:w="3118" w:type="dxa"/>
            <w:tcBorders>
              <w:top w:val="nil"/>
              <w:left w:val="nil"/>
              <w:bottom w:val="nil"/>
              <w:right w:val="nil"/>
            </w:tcBorders>
            <w:tcMar>
              <w:top w:w="65" w:type="dxa"/>
              <w:left w:w="65" w:type="dxa"/>
              <w:bottom w:w="65" w:type="dxa"/>
              <w:right w:w="65" w:type="dxa"/>
            </w:tcMar>
            <w:vAlign w:val="center"/>
          </w:tcPr>
          <w:p w14:paraId="565DD668">
            <w:pPr>
              <w:keepNext/>
              <w:spacing w:before="0" w:after="0" w:line="320" w:lineRule="exact"/>
              <w:ind w:firstLine="0"/>
              <w:jc w:val="center"/>
            </w:pPr>
            <w:r>
              <w:rPr>
                <w:b w:val="0"/>
                <w:sz w:val="21"/>
              </w:rPr>
              <w:t>978,885.00</w:t>
            </w:r>
          </w:p>
        </w:tc>
        <w:tc>
          <w:tcPr>
            <w:tcW w:w="2381" w:type="dxa"/>
            <w:tcBorders>
              <w:top w:val="nil"/>
              <w:left w:val="nil"/>
              <w:bottom w:val="nil"/>
              <w:right w:val="nil"/>
            </w:tcBorders>
            <w:tcMar>
              <w:top w:w="65" w:type="dxa"/>
              <w:left w:w="65" w:type="dxa"/>
              <w:bottom w:w="65" w:type="dxa"/>
              <w:right w:w="65" w:type="dxa"/>
            </w:tcMar>
            <w:vAlign w:val="center"/>
          </w:tcPr>
          <w:p w14:paraId="1F6DA8DB">
            <w:pPr>
              <w:keepNext/>
              <w:spacing w:before="0" w:after="0" w:line="320" w:lineRule="exact"/>
              <w:ind w:firstLine="0"/>
              <w:jc w:val="center"/>
            </w:pPr>
            <w:r>
              <w:rPr>
                <w:b w:val="0"/>
                <w:sz w:val="21"/>
              </w:rPr>
              <w:t>-4.25%</w:t>
            </w:r>
          </w:p>
        </w:tc>
      </w:tr>
      <w:tr w14:paraId="5CDA5866">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38787EF5">
            <w:pPr>
              <w:keepNext/>
              <w:spacing w:before="0" w:after="0" w:line="320" w:lineRule="exact"/>
              <w:ind w:firstLine="0"/>
              <w:jc w:val="center"/>
            </w:pPr>
            <w:r>
              <w:rPr>
                <w:b w:val="0"/>
                <w:sz w:val="21"/>
              </w:rPr>
              <w:t>残差裕度1</w:t>
            </w:r>
          </w:p>
        </w:tc>
        <w:tc>
          <w:tcPr>
            <w:tcW w:w="3118" w:type="dxa"/>
            <w:tcBorders>
              <w:top w:val="nil"/>
              <w:left w:val="nil"/>
              <w:bottom w:val="nil"/>
              <w:right w:val="nil"/>
            </w:tcBorders>
            <w:tcMar>
              <w:top w:w="65" w:type="dxa"/>
              <w:left w:w="65" w:type="dxa"/>
              <w:bottom w:w="65" w:type="dxa"/>
              <w:right w:w="65" w:type="dxa"/>
            </w:tcMar>
            <w:vAlign w:val="center"/>
          </w:tcPr>
          <w:p w14:paraId="067A3227">
            <w:pPr>
              <w:keepNext/>
              <w:spacing w:before="0" w:after="0" w:line="320" w:lineRule="exact"/>
              <w:ind w:firstLine="0"/>
              <w:jc w:val="center"/>
            </w:pPr>
            <w:r>
              <w:rPr>
                <w:b w:val="0"/>
                <w:sz w:val="21"/>
              </w:rPr>
              <w:t>1,093,889.71</w:t>
            </w:r>
          </w:p>
        </w:tc>
        <w:tc>
          <w:tcPr>
            <w:tcW w:w="2381" w:type="dxa"/>
            <w:tcBorders>
              <w:top w:val="nil"/>
              <w:left w:val="nil"/>
              <w:bottom w:val="nil"/>
              <w:right w:val="nil"/>
            </w:tcBorders>
            <w:tcMar>
              <w:top w:w="65" w:type="dxa"/>
              <w:left w:w="65" w:type="dxa"/>
              <w:bottom w:w="65" w:type="dxa"/>
              <w:right w:w="65" w:type="dxa"/>
            </w:tcMar>
            <w:vAlign w:val="center"/>
          </w:tcPr>
          <w:p w14:paraId="571622A0">
            <w:pPr>
              <w:keepNext/>
              <w:spacing w:before="0" w:after="0" w:line="320" w:lineRule="exact"/>
              <w:ind w:firstLine="0"/>
              <w:jc w:val="center"/>
            </w:pPr>
            <w:r>
              <w:rPr>
                <w:b w:val="0"/>
                <w:sz w:val="21"/>
              </w:rPr>
              <w:t>+7.00%</w:t>
            </w:r>
          </w:p>
        </w:tc>
      </w:tr>
      <w:tr w14:paraId="700994F7">
        <w:tblPrEx>
          <w:tblCellMar>
            <w:top w:w="0" w:type="dxa"/>
            <w:left w:w="108" w:type="dxa"/>
            <w:bottom w:w="0" w:type="dxa"/>
            <w:right w:w="108" w:type="dxa"/>
          </w:tblCellMar>
        </w:tblPrEx>
        <w:trPr>
          <w:cantSplit/>
          <w:jc w:val="center"/>
        </w:trPr>
        <w:tc>
          <w:tcPr>
            <w:tcW w:w="3572" w:type="dxa"/>
            <w:tcBorders>
              <w:top w:val="nil"/>
              <w:left w:val="nil"/>
              <w:bottom w:val="nil"/>
              <w:right w:val="nil"/>
            </w:tcBorders>
            <w:tcMar>
              <w:top w:w="65" w:type="dxa"/>
              <w:left w:w="65" w:type="dxa"/>
              <w:bottom w:w="65" w:type="dxa"/>
              <w:right w:w="65" w:type="dxa"/>
            </w:tcMar>
            <w:vAlign w:val="center"/>
          </w:tcPr>
          <w:p w14:paraId="2842192B">
            <w:pPr>
              <w:keepNext/>
              <w:spacing w:before="0" w:after="0" w:line="320" w:lineRule="exact"/>
              <w:ind w:firstLine="0"/>
              <w:jc w:val="center"/>
            </w:pPr>
            <w:r>
              <w:rPr>
                <w:b w:val="0"/>
                <w:sz w:val="21"/>
              </w:rPr>
              <w:t>取消不退款</w:t>
            </w:r>
          </w:p>
        </w:tc>
        <w:tc>
          <w:tcPr>
            <w:tcW w:w="3118" w:type="dxa"/>
            <w:tcBorders>
              <w:top w:val="nil"/>
              <w:left w:val="nil"/>
              <w:bottom w:val="nil"/>
              <w:right w:val="nil"/>
            </w:tcBorders>
            <w:tcMar>
              <w:top w:w="65" w:type="dxa"/>
              <w:left w:w="65" w:type="dxa"/>
              <w:bottom w:w="65" w:type="dxa"/>
              <w:right w:w="65" w:type="dxa"/>
            </w:tcMar>
            <w:vAlign w:val="center"/>
          </w:tcPr>
          <w:p w14:paraId="245E00B7">
            <w:pPr>
              <w:keepNext/>
              <w:spacing w:before="0" w:after="0" w:line="320" w:lineRule="exact"/>
              <w:ind w:firstLine="0"/>
              <w:jc w:val="center"/>
            </w:pPr>
            <w:r>
              <w:rPr>
                <w:b w:val="0"/>
                <w:sz w:val="21"/>
              </w:rPr>
              <w:t>1,030,790.03</w:t>
            </w:r>
          </w:p>
        </w:tc>
        <w:tc>
          <w:tcPr>
            <w:tcW w:w="2381" w:type="dxa"/>
            <w:tcBorders>
              <w:top w:val="nil"/>
              <w:left w:val="nil"/>
              <w:bottom w:val="nil"/>
              <w:right w:val="nil"/>
            </w:tcBorders>
            <w:tcMar>
              <w:top w:w="65" w:type="dxa"/>
              <w:left w:w="65" w:type="dxa"/>
              <w:bottom w:w="65" w:type="dxa"/>
              <w:right w:w="65" w:type="dxa"/>
            </w:tcMar>
            <w:vAlign w:val="center"/>
          </w:tcPr>
          <w:p w14:paraId="7D58E2BC">
            <w:pPr>
              <w:keepNext/>
              <w:spacing w:before="0" w:after="0" w:line="320" w:lineRule="exact"/>
              <w:ind w:firstLine="0"/>
              <w:jc w:val="center"/>
            </w:pPr>
            <w:r>
              <w:rPr>
                <w:b w:val="0"/>
                <w:sz w:val="21"/>
              </w:rPr>
              <w:t>+0.83%</w:t>
            </w:r>
          </w:p>
        </w:tc>
      </w:tr>
      <w:tr w14:paraId="226640F2">
        <w:tblPrEx>
          <w:tblCellMar>
            <w:top w:w="0" w:type="dxa"/>
            <w:left w:w="108" w:type="dxa"/>
            <w:bottom w:w="0" w:type="dxa"/>
            <w:right w:w="108" w:type="dxa"/>
          </w:tblCellMar>
        </w:tblPrEx>
        <w:trPr>
          <w:cantSplit/>
          <w:jc w:val="center"/>
        </w:trPr>
        <w:tc>
          <w:tcPr>
            <w:tcW w:w="3572" w:type="dxa"/>
            <w:tcBorders>
              <w:top w:val="nil"/>
              <w:left w:val="nil"/>
              <w:bottom w:val="single" w:color="000000" w:sz="12" w:space="0"/>
              <w:right w:val="nil"/>
            </w:tcBorders>
            <w:tcMar>
              <w:top w:w="65" w:type="dxa"/>
              <w:left w:w="65" w:type="dxa"/>
              <w:bottom w:w="65" w:type="dxa"/>
              <w:right w:w="65" w:type="dxa"/>
            </w:tcMar>
            <w:vAlign w:val="center"/>
          </w:tcPr>
          <w:p w14:paraId="60708392">
            <w:pPr>
              <w:keepNext w:val="0"/>
              <w:spacing w:before="0" w:after="0" w:line="320" w:lineRule="exact"/>
              <w:ind w:firstLine="0"/>
              <w:jc w:val="center"/>
            </w:pPr>
            <w:r>
              <w:rPr>
                <w:b w:val="0"/>
                <w:sz w:val="21"/>
              </w:rPr>
              <w:t>PCHIP插值</w:t>
            </w:r>
          </w:p>
        </w:tc>
        <w:tc>
          <w:tcPr>
            <w:tcW w:w="3118" w:type="dxa"/>
            <w:tcBorders>
              <w:top w:val="nil"/>
              <w:left w:val="nil"/>
              <w:bottom w:val="single" w:color="000000" w:sz="12" w:space="0"/>
              <w:right w:val="nil"/>
            </w:tcBorders>
            <w:tcMar>
              <w:top w:w="65" w:type="dxa"/>
              <w:left w:w="65" w:type="dxa"/>
              <w:bottom w:w="65" w:type="dxa"/>
              <w:right w:w="65" w:type="dxa"/>
            </w:tcMar>
            <w:vAlign w:val="center"/>
          </w:tcPr>
          <w:p w14:paraId="119D84C2">
            <w:pPr>
              <w:keepNext w:val="0"/>
              <w:spacing w:before="0" w:after="0" w:line="320" w:lineRule="exact"/>
              <w:ind w:firstLine="0"/>
              <w:jc w:val="center"/>
            </w:pPr>
            <w:r>
              <w:rPr>
                <w:b w:val="0"/>
                <w:sz w:val="21"/>
              </w:rPr>
              <w:t>1,022,705.50</w:t>
            </w:r>
          </w:p>
        </w:tc>
        <w:tc>
          <w:tcPr>
            <w:tcW w:w="2381" w:type="dxa"/>
            <w:tcBorders>
              <w:top w:val="nil"/>
              <w:left w:val="nil"/>
              <w:bottom w:val="single" w:color="000000" w:sz="12" w:space="0"/>
              <w:right w:val="nil"/>
            </w:tcBorders>
            <w:tcMar>
              <w:top w:w="65" w:type="dxa"/>
              <w:left w:w="65" w:type="dxa"/>
              <w:bottom w:w="65" w:type="dxa"/>
              <w:right w:w="65" w:type="dxa"/>
            </w:tcMar>
            <w:vAlign w:val="center"/>
          </w:tcPr>
          <w:p w14:paraId="6EC4D15E">
            <w:pPr>
              <w:keepNext w:val="0"/>
              <w:spacing w:before="0" w:after="0" w:line="320" w:lineRule="exact"/>
              <w:ind w:firstLine="0"/>
              <w:jc w:val="center"/>
            </w:pPr>
            <w:r>
              <w:rPr>
                <w:b w:val="0"/>
                <w:sz w:val="21"/>
              </w:rPr>
              <w:t>+0.04%</w:t>
            </w:r>
          </w:p>
        </w:tc>
      </w:tr>
    </w:tbl>
    <w:p w14:paraId="76B6003E">
      <w:pPr>
        <w:ind w:firstLine="480"/>
      </w:pPr>
      <w:r>
        <w:t>在所测范围内，提高效率与扩大容量能够降低费用；增加安全裕度可能因额外购电和弃置而提高成本。取消不退款时，策略D费用上升，但未在该条款下重新比较全部A—D组合，因此不能断言所有更新时点仍然有利。24天结果用于说明局部变化趋势，不外推为全年收益保证。</w:t>
      </w:r>
    </w:p>
    <w:p w14:paraId="5CA39207">
      <w:pPr>
        <w:pStyle w:val="3"/>
      </w:pPr>
      <w:r>
        <w:t>第6章　模型评价与改进</w:t>
      </w:r>
    </w:p>
    <w:p w14:paraId="046EE340">
      <w:pPr>
        <w:pStyle w:val="4"/>
      </w:pPr>
      <w:r>
        <w:t>6.1 模型的优点</w:t>
      </w:r>
    </w:p>
    <w:p w14:paraId="651474A2">
      <w:pPr>
        <w:ind w:firstLine="480"/>
      </w:pPr>
      <w:r>
        <w:t>本文以统一的能量平衡和储能状态连接四个问题，使功率、电量、库存与费用之间的关系清晰。确定性问题可通过线性规划得到最优解，并给出对偶检验；不确定性问题遵循信息发布时间进行连续回放，计划、调整和紧急购电分别计量，能够追溯指定日期结果。</w:t>
      </w:r>
    </w:p>
    <w:p w14:paraId="336C5EA9">
      <w:pPr>
        <w:ind w:firstLine="480"/>
      </w:pPr>
      <w:r>
        <w:t>模型将预测方法的经济选型与外样本评价分开，并同时报告波动电价的两种信息条件，有助于避免将事后已知数据误用于决策。对容量、效率及结算条款的敏感性检验，也使结论的适用范围更加明确。</w:t>
      </w:r>
    </w:p>
    <w:p w14:paraId="6CFBE054">
      <w:pPr>
        <w:pStyle w:val="4"/>
      </w:pPr>
      <w:r>
        <w:t>6.2 模型的不足</w:t>
      </w:r>
    </w:p>
    <w:p w14:paraId="4D1E6AC1">
      <w:pPr>
        <w:ind w:firstLine="480"/>
      </w:pPr>
      <w:r>
        <w:t>三条历史残差情景不能完整刻画极端天气和尾部风险，情景内动作缺少完整的多阶段非预见性约束。实际电池采用贪心执行规则，没有显式优化未来储能机会成本。因此，问题2至问题4所得费用属于所构造策略的回放结果，不具有全局最优保证。</w:t>
      </w:r>
    </w:p>
    <w:p w14:paraId="2C832BD6">
      <w:pPr>
        <w:ind w:firstLine="480"/>
      </w:pPr>
      <w:r>
        <w:t>模型未考虑自放电、寿命损耗、售电和外网交易功率限制，结算规则也采用了明确的退款约定。这些简化与题目数据范围相适应，但推广到实际微网前需要补充设备与市场约束。</w:t>
      </w:r>
    </w:p>
    <w:p w14:paraId="7AC6E067">
      <w:pPr>
        <w:pStyle w:val="4"/>
      </w:pPr>
      <w:r>
        <w:t>6.3 模型的改进方向</w:t>
      </w:r>
    </w:p>
    <w:p w14:paraId="78714859">
      <w:pPr>
        <w:ind w:firstLine="480"/>
      </w:pPr>
      <w:r>
        <w:t>可将电池执行规则改进为基于条件预测的短时域优化，并在场景树中加入非预见性约束，使储能决策兼顾后续风险。对于新增价格发布机制、退款条款或预报时点，应重新训练和回放，通过统一信息边界、终端价值与实际账单比较评估收益。</w:t>
      </w:r>
    </w:p>
    <w:p w14:paraId="51FA97C1">
      <w:pPr>
        <w:ind w:firstLine="480"/>
      </w:pPr>
      <w:r>
        <w:t>综合结果，问题1的最低日购电费为35,126.95元；问题2与问题3策略D的2月至12月费用分别为1,450.61万元和1,396.89万元。已有三个额外预报时点在所测嵌套策略中均带来节省，波动价格下的结论则需结合价格信息条件解释。</w:t>
      </w:r>
    </w:p>
    <w:p w14:paraId="114AA09C">
      <w:pPr>
        <w:pStyle w:val="3"/>
      </w:pPr>
      <w:r>
        <w:t>参考文献</w:t>
      </w:r>
    </w:p>
    <w:p w14:paraId="466A1B8D">
      <w:pPr>
        <w:spacing w:after="100" w:line="360" w:lineRule="exact"/>
        <w:ind w:firstLine="0"/>
        <w:jc w:val="left"/>
      </w:pPr>
      <w:r>
        <w:rPr>
          <w:sz w:val="21"/>
        </w:rPr>
        <w:t>[1] SciPy Developers. scipy.optimize.linprog[EB/OL]. https://docs.scipy.org/doc/scipy/reference/generated/scipy.optimize.linprog.html, 2026-09-10.</w:t>
      </w:r>
    </w:p>
    <w:p w14:paraId="3C998EFA">
      <w:pPr>
        <w:spacing w:after="100" w:line="360" w:lineRule="exact"/>
        <w:ind w:firstLine="0"/>
        <w:jc w:val="left"/>
      </w:pPr>
      <w:r>
        <w:rPr>
          <w:sz w:val="21"/>
        </w:rPr>
        <w:t>[2] Boyd S, Vandenberghe L. Convex Optimization[M]. Cambridge: Cambridge University Press, 2004.</w:t>
      </w:r>
    </w:p>
    <w:p w14:paraId="167FFA62">
      <w:pPr>
        <w:spacing w:after="100" w:line="360" w:lineRule="exact"/>
        <w:ind w:firstLine="0"/>
        <w:jc w:val="left"/>
      </w:pPr>
      <w:r>
        <w:rPr>
          <w:sz w:val="21"/>
        </w:rPr>
        <w:t>[3] Hyndman R J, Athanasopoulos G. Forecasting: Principles and Practice[M/OL]. 3rd ed. Melbourne: OTexts, 2021. https://otexts.com/fpp3/.</w:t>
      </w:r>
    </w:p>
    <w:p w14:paraId="4CE59BAE">
      <w:pPr>
        <w:spacing w:after="100" w:line="360" w:lineRule="exact"/>
        <w:ind w:firstLine="0"/>
        <w:jc w:val="left"/>
      </w:pPr>
      <w:r>
        <w:rPr>
          <w:sz w:val="21"/>
        </w:rPr>
        <w:t>[4] Rawlings J B, Mayne D Q, Diehl M M. Model Predictive Control: Theory, Computation, and Design[M]. 2nd ed., 6th printing. Nob Hill Publishing, 2026.</w:t>
      </w:r>
    </w:p>
    <w:p w14:paraId="27883352">
      <w:r>
        <w:br w:type="page"/>
      </w:r>
    </w:p>
    <w:p w14:paraId="21A7AF1F">
      <w:pPr>
        <w:pStyle w:val="3"/>
      </w:pPr>
      <w:r>
        <w:t>附录A　支撑材料与运行说明</w:t>
      </w:r>
    </w:p>
    <w:p w14:paraId="6F619A6D">
      <w:pPr>
        <w:ind w:firstLine="480"/>
      </w:pPr>
      <w:r>
        <w:t>支撑材料位于工程的审查与完善目录。input保存题设附件，results保存逐时段轨迹和逐日费用，audit保存验证结果，figures保存图形。下表列出主要计算文件；完整计算程序随后附出，排版与公式转换代码单独保存在本次修订目录及原复现目录中。</w:t>
      </w:r>
    </w:p>
    <w:p w14:paraId="24FC267E">
      <w:pPr>
        <w:keepNext/>
        <w:spacing w:before="100" w:after="60" w:line="360" w:lineRule="exact"/>
        <w:ind w:firstLine="0"/>
        <w:jc w:val="center"/>
      </w:pPr>
      <w:r>
        <w:rPr>
          <w:sz w:val="21"/>
        </w:rPr>
        <w:t>表A-1 支撑材料文件列表</w:t>
      </w:r>
    </w:p>
    <w:tbl>
      <w:tblPr>
        <w:tblStyle w:val="32"/>
        <w:tblW w:w="0" w:type="auto"/>
        <w:jc w:val="center"/>
        <w:tblLayout w:type="fixed"/>
        <w:tblCellMar>
          <w:top w:w="0" w:type="dxa"/>
          <w:left w:w="108" w:type="dxa"/>
          <w:bottom w:w="0" w:type="dxa"/>
          <w:right w:w="108" w:type="dxa"/>
        </w:tblCellMar>
      </w:tblPr>
      <w:tblGrid>
        <w:gridCol w:w="3969"/>
        <w:gridCol w:w="5102"/>
      </w:tblGrid>
      <w:tr w14:paraId="346C05AA">
        <w:tblPrEx>
          <w:tblCellMar>
            <w:top w:w="0" w:type="dxa"/>
            <w:left w:w="108" w:type="dxa"/>
            <w:bottom w:w="0" w:type="dxa"/>
            <w:right w:w="108" w:type="dxa"/>
          </w:tblCellMar>
        </w:tblPrEx>
        <w:trPr>
          <w:cantSplit/>
          <w:tblHeader/>
          <w:jc w:val="center"/>
        </w:trPr>
        <w:tc>
          <w:tcPr>
            <w:tcW w:w="3969"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76858A0E">
            <w:pPr>
              <w:keepNext/>
              <w:spacing w:before="0" w:after="0" w:line="320" w:lineRule="exact"/>
              <w:ind w:firstLine="0"/>
              <w:jc w:val="center"/>
            </w:pPr>
            <w:r>
              <w:rPr>
                <w:b/>
                <w:sz w:val="21"/>
              </w:rPr>
              <w:t>文件或目录</w:t>
            </w:r>
          </w:p>
        </w:tc>
        <w:tc>
          <w:tcPr>
            <w:tcW w:w="5102" w:type="dxa"/>
            <w:tcBorders>
              <w:top w:val="single" w:color="000000" w:sz="12" w:space="0"/>
              <w:left w:val="nil"/>
              <w:bottom w:val="single" w:color="000000" w:sz="6" w:space="0"/>
              <w:right w:val="nil"/>
            </w:tcBorders>
            <w:tcMar>
              <w:top w:w="65" w:type="dxa"/>
              <w:left w:w="65" w:type="dxa"/>
              <w:bottom w:w="65" w:type="dxa"/>
              <w:right w:w="65" w:type="dxa"/>
            </w:tcMar>
            <w:vAlign w:val="center"/>
          </w:tcPr>
          <w:p w14:paraId="1EC0CECB">
            <w:pPr>
              <w:keepNext/>
              <w:spacing w:before="0" w:after="0" w:line="320" w:lineRule="exact"/>
              <w:ind w:firstLine="0"/>
              <w:jc w:val="center"/>
            </w:pPr>
            <w:r>
              <w:rPr>
                <w:b/>
                <w:sz w:val="21"/>
              </w:rPr>
              <w:t>用途</w:t>
            </w:r>
          </w:p>
        </w:tc>
      </w:tr>
      <w:tr w14:paraId="724A33F8">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27219453">
            <w:pPr>
              <w:keepNext/>
              <w:spacing w:before="0" w:after="0" w:line="320" w:lineRule="exact"/>
              <w:ind w:firstLine="0"/>
              <w:jc w:val="center"/>
            </w:pPr>
            <w:r>
              <w:rPr>
                <w:b w:val="0"/>
                <w:sz w:val="21"/>
              </w:rPr>
              <w:t>src/model.py</w:t>
            </w:r>
          </w:p>
        </w:tc>
        <w:tc>
          <w:tcPr>
            <w:tcW w:w="5102" w:type="dxa"/>
            <w:tcBorders>
              <w:top w:val="nil"/>
              <w:left w:val="nil"/>
              <w:bottom w:val="nil"/>
              <w:right w:val="nil"/>
            </w:tcBorders>
            <w:tcMar>
              <w:top w:w="65" w:type="dxa"/>
              <w:left w:w="65" w:type="dxa"/>
              <w:bottom w:w="65" w:type="dxa"/>
              <w:right w:w="65" w:type="dxa"/>
            </w:tcMar>
            <w:vAlign w:val="center"/>
          </w:tcPr>
          <w:p w14:paraId="049354B2">
            <w:pPr>
              <w:keepNext/>
              <w:spacing w:before="0" w:after="0" w:line="320" w:lineRule="exact"/>
              <w:ind w:firstLine="0"/>
              <w:jc w:val="center"/>
            </w:pPr>
            <w:r>
              <w:rPr>
                <w:b w:val="0"/>
                <w:sz w:val="21"/>
              </w:rPr>
              <w:t>数据解析、预测、调度及物理与费用检查</w:t>
            </w:r>
          </w:p>
        </w:tc>
      </w:tr>
      <w:tr w14:paraId="1E8AB3E1">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32634F75">
            <w:pPr>
              <w:keepNext/>
              <w:spacing w:before="0" w:after="0" w:line="320" w:lineRule="exact"/>
              <w:ind w:firstLine="0"/>
              <w:jc w:val="center"/>
            </w:pPr>
            <w:r>
              <w:rPr>
                <w:b w:val="0"/>
                <w:sz w:val="21"/>
              </w:rPr>
              <w:t>src/run.py</w:t>
            </w:r>
          </w:p>
        </w:tc>
        <w:tc>
          <w:tcPr>
            <w:tcW w:w="5102" w:type="dxa"/>
            <w:tcBorders>
              <w:top w:val="nil"/>
              <w:left w:val="nil"/>
              <w:bottom w:val="nil"/>
              <w:right w:val="nil"/>
            </w:tcBorders>
            <w:tcMar>
              <w:top w:w="65" w:type="dxa"/>
              <w:left w:w="65" w:type="dxa"/>
              <w:bottom w:w="65" w:type="dxa"/>
              <w:right w:w="65" w:type="dxa"/>
            </w:tcMar>
            <w:vAlign w:val="center"/>
          </w:tcPr>
          <w:p w14:paraId="35352EDF">
            <w:pPr>
              <w:keepNext/>
              <w:spacing w:before="0" w:after="0" w:line="320" w:lineRule="exact"/>
              <w:ind w:firstLine="0"/>
              <w:jc w:val="center"/>
            </w:pPr>
            <w:r>
              <w:rPr>
                <w:b w:val="0"/>
                <w:sz w:val="21"/>
              </w:rPr>
              <w:t>四问计算、参数选型及敏感性实验</w:t>
            </w:r>
          </w:p>
        </w:tc>
      </w:tr>
      <w:tr w14:paraId="38ACC4B0">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3FC55983">
            <w:pPr>
              <w:keepNext/>
              <w:spacing w:before="0" w:after="0" w:line="320" w:lineRule="exact"/>
              <w:ind w:firstLine="0"/>
              <w:jc w:val="center"/>
            </w:pPr>
            <w:r>
              <w:rPr>
                <w:b w:val="0"/>
                <w:sz w:val="21"/>
              </w:rPr>
              <w:t>src/q1_certificate.py</w:t>
            </w:r>
          </w:p>
        </w:tc>
        <w:tc>
          <w:tcPr>
            <w:tcW w:w="5102" w:type="dxa"/>
            <w:tcBorders>
              <w:top w:val="nil"/>
              <w:left w:val="nil"/>
              <w:bottom w:val="nil"/>
              <w:right w:val="nil"/>
            </w:tcBorders>
            <w:tcMar>
              <w:top w:w="65" w:type="dxa"/>
              <w:left w:w="65" w:type="dxa"/>
              <w:bottom w:w="65" w:type="dxa"/>
              <w:right w:w="65" w:type="dxa"/>
            </w:tcMar>
            <w:vAlign w:val="center"/>
          </w:tcPr>
          <w:p w14:paraId="0424EF32">
            <w:pPr>
              <w:keepNext/>
              <w:spacing w:before="0" w:after="0" w:line="320" w:lineRule="exact"/>
              <w:ind w:firstLine="0"/>
              <w:jc w:val="center"/>
            </w:pPr>
            <w:r>
              <w:rPr>
                <w:b w:val="0"/>
                <w:sz w:val="21"/>
              </w:rPr>
              <w:t>独立线性规划及最优性检验</w:t>
            </w:r>
          </w:p>
        </w:tc>
      </w:tr>
      <w:tr w14:paraId="5886FE64">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4BA1C5E8">
            <w:pPr>
              <w:keepNext/>
              <w:spacing w:before="0" w:after="0" w:line="320" w:lineRule="exact"/>
              <w:ind w:firstLine="0"/>
              <w:jc w:val="center"/>
            </w:pPr>
            <w:r>
              <w:rPr>
                <w:b w:val="0"/>
                <w:sz w:val="21"/>
              </w:rPr>
              <w:t>src/review_results.py</w:t>
            </w:r>
          </w:p>
        </w:tc>
        <w:tc>
          <w:tcPr>
            <w:tcW w:w="5102" w:type="dxa"/>
            <w:tcBorders>
              <w:top w:val="nil"/>
              <w:left w:val="nil"/>
              <w:bottom w:val="nil"/>
              <w:right w:val="nil"/>
            </w:tcBorders>
            <w:tcMar>
              <w:top w:w="65" w:type="dxa"/>
              <w:left w:w="65" w:type="dxa"/>
              <w:bottom w:w="65" w:type="dxa"/>
              <w:right w:w="65" w:type="dxa"/>
            </w:tcMar>
            <w:vAlign w:val="center"/>
          </w:tcPr>
          <w:p w14:paraId="72DED11D">
            <w:pPr>
              <w:keepNext/>
              <w:spacing w:before="0" w:after="0" w:line="320" w:lineRule="exact"/>
              <w:ind w:firstLine="0"/>
              <w:jc w:val="center"/>
            </w:pPr>
            <w:r>
              <w:rPr>
                <w:b w:val="0"/>
                <w:sz w:val="21"/>
              </w:rPr>
              <w:t>结果表独立回读与指定日期汇总</w:t>
            </w:r>
          </w:p>
        </w:tc>
      </w:tr>
      <w:tr w14:paraId="7F3DCDB0">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5A2AB3AC">
            <w:pPr>
              <w:keepNext/>
              <w:spacing w:before="0" w:after="0" w:line="320" w:lineRule="exact"/>
              <w:ind w:firstLine="0"/>
              <w:jc w:val="center"/>
            </w:pPr>
            <w:r>
              <w:rPr>
                <w:b w:val="0"/>
                <w:sz w:val="21"/>
              </w:rPr>
              <w:t>src/deliver.py中的causality函数</w:t>
            </w:r>
          </w:p>
        </w:tc>
        <w:tc>
          <w:tcPr>
            <w:tcW w:w="5102" w:type="dxa"/>
            <w:tcBorders>
              <w:top w:val="nil"/>
              <w:left w:val="nil"/>
              <w:bottom w:val="nil"/>
              <w:right w:val="nil"/>
            </w:tcBorders>
            <w:tcMar>
              <w:top w:w="65" w:type="dxa"/>
              <w:left w:w="65" w:type="dxa"/>
              <w:bottom w:w="65" w:type="dxa"/>
              <w:right w:w="65" w:type="dxa"/>
            </w:tcMar>
            <w:vAlign w:val="center"/>
          </w:tcPr>
          <w:p w14:paraId="23812718">
            <w:pPr>
              <w:keepNext/>
              <w:spacing w:before="0" w:after="0" w:line="320" w:lineRule="exact"/>
              <w:ind w:firstLine="0"/>
              <w:jc w:val="center"/>
            </w:pPr>
            <w:r>
              <w:rPr>
                <w:b w:val="0"/>
                <w:sz w:val="21"/>
              </w:rPr>
              <w:t>未来输入污染测试</w:t>
            </w:r>
          </w:p>
        </w:tc>
      </w:tr>
      <w:tr w14:paraId="45362511">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6D94AA7B">
            <w:pPr>
              <w:keepNext/>
              <w:spacing w:before="0" w:after="0" w:line="320" w:lineRule="exact"/>
              <w:ind w:firstLine="0"/>
              <w:jc w:val="center"/>
            </w:pPr>
            <w:r>
              <w:rPr>
                <w:b w:val="0"/>
                <w:sz w:val="21"/>
              </w:rPr>
              <w:t>src/figures.py</w:t>
            </w:r>
          </w:p>
        </w:tc>
        <w:tc>
          <w:tcPr>
            <w:tcW w:w="5102" w:type="dxa"/>
            <w:tcBorders>
              <w:top w:val="nil"/>
              <w:left w:val="nil"/>
              <w:bottom w:val="nil"/>
              <w:right w:val="nil"/>
            </w:tcBorders>
            <w:tcMar>
              <w:top w:w="65" w:type="dxa"/>
              <w:left w:w="65" w:type="dxa"/>
              <w:bottom w:w="65" w:type="dxa"/>
              <w:right w:w="65" w:type="dxa"/>
            </w:tcMar>
            <w:vAlign w:val="center"/>
          </w:tcPr>
          <w:p w14:paraId="7341663D">
            <w:pPr>
              <w:keepNext/>
              <w:spacing w:before="0" w:after="0" w:line="320" w:lineRule="exact"/>
              <w:ind w:firstLine="0"/>
              <w:jc w:val="center"/>
            </w:pPr>
            <w:r>
              <w:rPr>
                <w:b w:val="0"/>
                <w:sz w:val="21"/>
              </w:rPr>
              <w:t>计算结果图形生成</w:t>
            </w:r>
          </w:p>
        </w:tc>
      </w:tr>
      <w:tr w14:paraId="5126C0A0">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724921C6">
            <w:pPr>
              <w:keepNext/>
              <w:spacing w:before="0" w:after="0" w:line="320" w:lineRule="exact"/>
              <w:ind w:firstLine="0"/>
              <w:jc w:val="center"/>
            </w:pPr>
            <w:r>
              <w:rPr>
                <w:b w:val="0"/>
                <w:sz w:val="21"/>
              </w:rPr>
              <w:t>results/*.npz；*_daily.csv</w:t>
            </w:r>
          </w:p>
        </w:tc>
        <w:tc>
          <w:tcPr>
            <w:tcW w:w="5102" w:type="dxa"/>
            <w:tcBorders>
              <w:top w:val="nil"/>
              <w:left w:val="nil"/>
              <w:bottom w:val="nil"/>
              <w:right w:val="nil"/>
            </w:tcBorders>
            <w:tcMar>
              <w:top w:w="65" w:type="dxa"/>
              <w:left w:w="65" w:type="dxa"/>
              <w:bottom w:w="65" w:type="dxa"/>
              <w:right w:w="65" w:type="dxa"/>
            </w:tcMar>
            <w:vAlign w:val="center"/>
          </w:tcPr>
          <w:p w14:paraId="26BDA834">
            <w:pPr>
              <w:keepNext/>
              <w:spacing w:before="0" w:after="0" w:line="320" w:lineRule="exact"/>
              <w:ind w:firstLine="0"/>
              <w:jc w:val="center"/>
            </w:pPr>
            <w:r>
              <w:rPr>
                <w:b w:val="0"/>
                <w:sz w:val="21"/>
              </w:rPr>
              <w:t>逐时段轨迹及逐日账单</w:t>
            </w:r>
          </w:p>
        </w:tc>
      </w:tr>
      <w:tr w14:paraId="22FEA492">
        <w:tblPrEx>
          <w:tblCellMar>
            <w:top w:w="0" w:type="dxa"/>
            <w:left w:w="108" w:type="dxa"/>
            <w:bottom w:w="0" w:type="dxa"/>
            <w:right w:w="108" w:type="dxa"/>
          </w:tblCellMar>
        </w:tblPrEx>
        <w:trPr>
          <w:cantSplit/>
          <w:jc w:val="center"/>
        </w:trPr>
        <w:tc>
          <w:tcPr>
            <w:tcW w:w="3969" w:type="dxa"/>
            <w:tcBorders>
              <w:top w:val="nil"/>
              <w:left w:val="nil"/>
              <w:bottom w:val="nil"/>
              <w:right w:val="nil"/>
            </w:tcBorders>
            <w:tcMar>
              <w:top w:w="65" w:type="dxa"/>
              <w:left w:w="65" w:type="dxa"/>
              <w:bottom w:w="65" w:type="dxa"/>
              <w:right w:w="65" w:type="dxa"/>
            </w:tcMar>
            <w:vAlign w:val="center"/>
          </w:tcPr>
          <w:p w14:paraId="4E6199F0">
            <w:pPr>
              <w:keepNext/>
              <w:spacing w:before="0" w:after="0" w:line="320" w:lineRule="exact"/>
              <w:ind w:firstLine="0"/>
              <w:jc w:val="center"/>
            </w:pPr>
            <w:r>
              <w:rPr>
                <w:b w:val="0"/>
                <w:sz w:val="21"/>
              </w:rPr>
              <w:t>audit/*.csv；*.json</w:t>
            </w:r>
          </w:p>
        </w:tc>
        <w:tc>
          <w:tcPr>
            <w:tcW w:w="5102" w:type="dxa"/>
            <w:tcBorders>
              <w:top w:val="nil"/>
              <w:left w:val="nil"/>
              <w:bottom w:val="nil"/>
              <w:right w:val="nil"/>
            </w:tcBorders>
            <w:tcMar>
              <w:top w:w="65" w:type="dxa"/>
              <w:left w:w="65" w:type="dxa"/>
              <w:bottom w:w="65" w:type="dxa"/>
              <w:right w:w="65" w:type="dxa"/>
            </w:tcMar>
            <w:vAlign w:val="center"/>
          </w:tcPr>
          <w:p w14:paraId="6CB81280">
            <w:pPr>
              <w:keepNext/>
              <w:spacing w:before="0" w:after="0" w:line="320" w:lineRule="exact"/>
              <w:ind w:firstLine="0"/>
              <w:jc w:val="center"/>
            </w:pPr>
            <w:r>
              <w:rPr>
                <w:b w:val="0"/>
                <w:sz w:val="21"/>
              </w:rPr>
              <w:t>数据与约束检查</w:t>
            </w:r>
          </w:p>
        </w:tc>
      </w:tr>
      <w:tr w14:paraId="66A3BEC3">
        <w:tblPrEx>
          <w:tblCellMar>
            <w:top w:w="0" w:type="dxa"/>
            <w:left w:w="108" w:type="dxa"/>
            <w:bottom w:w="0" w:type="dxa"/>
            <w:right w:w="108" w:type="dxa"/>
          </w:tblCellMar>
        </w:tblPrEx>
        <w:trPr>
          <w:cantSplit/>
          <w:jc w:val="center"/>
        </w:trPr>
        <w:tc>
          <w:tcPr>
            <w:tcW w:w="3969" w:type="dxa"/>
            <w:tcBorders>
              <w:top w:val="nil"/>
              <w:left w:val="nil"/>
              <w:bottom w:val="single" w:color="000000" w:sz="12" w:space="0"/>
              <w:right w:val="nil"/>
            </w:tcBorders>
            <w:tcMar>
              <w:top w:w="65" w:type="dxa"/>
              <w:left w:w="65" w:type="dxa"/>
              <w:bottom w:w="65" w:type="dxa"/>
              <w:right w:w="65" w:type="dxa"/>
            </w:tcMar>
            <w:vAlign w:val="center"/>
          </w:tcPr>
          <w:p w14:paraId="45BC2DBB">
            <w:pPr>
              <w:keepNext w:val="0"/>
              <w:spacing w:before="0" w:after="0" w:line="320" w:lineRule="exact"/>
              <w:ind w:firstLine="0"/>
              <w:jc w:val="center"/>
            </w:pPr>
            <w:r>
              <w:rPr>
                <w:b w:val="0"/>
                <w:sz w:val="21"/>
              </w:rPr>
              <w:t>06_错误说明与纠正/问题1至问题4</w:t>
            </w:r>
          </w:p>
        </w:tc>
        <w:tc>
          <w:tcPr>
            <w:tcW w:w="5102" w:type="dxa"/>
            <w:tcBorders>
              <w:top w:val="nil"/>
              <w:left w:val="nil"/>
              <w:bottom w:val="single" w:color="000000" w:sz="12" w:space="0"/>
              <w:right w:val="nil"/>
            </w:tcBorders>
            <w:tcMar>
              <w:top w:w="65" w:type="dxa"/>
              <w:left w:w="65" w:type="dxa"/>
              <w:bottom w:w="65" w:type="dxa"/>
              <w:right w:w="65" w:type="dxa"/>
            </w:tcMar>
            <w:vAlign w:val="center"/>
          </w:tcPr>
          <w:p w14:paraId="51CB8DBA">
            <w:pPr>
              <w:keepNext w:val="0"/>
              <w:spacing w:before="0" w:after="0" w:line="320" w:lineRule="exact"/>
              <w:ind w:firstLine="0"/>
              <w:jc w:val="center"/>
            </w:pPr>
            <w:r>
              <w:rPr>
                <w:b w:val="0"/>
                <w:sz w:val="21"/>
              </w:rPr>
              <w:t>五份修订结果工作簿</w:t>
            </w:r>
          </w:p>
        </w:tc>
      </w:tr>
    </w:tbl>
    <w:p w14:paraId="5985C38C">
      <w:pPr>
        <w:ind w:firstLine="480"/>
      </w:pPr>
      <w:r>
        <w:t>运行环境为Python 3.12及NumPy、SciPy、pandas、openpyxl、matplotlib等依赖。先在原复现目录执行run.py的all阶段，再执行review_results.py与独立验证。输入附件放入input；q1_certificate.py按其文件位置读取工程附件，运行前应保持目录结构。具体命令与依赖版本见既有运行说明。</w:t>
      </w:r>
    </w:p>
    <w:p w14:paraId="1A83524A">
      <w:pPr>
        <w:ind w:firstLine="480"/>
      </w:pPr>
      <w:r>
        <w:t>本次使用OpenAI Codex辅助代码审查、计算复核、文字修订和公式排版。数值来自题设附件与所列程序。该说明不替代正式参赛所需的完整AI工具交互记录；参赛者应据实际使用情况整理相关材料。</w:t>
      </w:r>
    </w:p>
    <w:p w14:paraId="58127490">
      <w:r>
        <w:br w:type="page"/>
      </w:r>
    </w:p>
    <w:p w14:paraId="59BE86AF">
      <w:pPr>
        <w:pStyle w:val="3"/>
      </w:pPr>
      <w:bookmarkStart w:id="0" w:name="_GoBack"/>
      <w:bookmarkEnd w:id="0"/>
      <w:r>
        <w:t>附录B　model.py源程序</w:t>
      </w:r>
    </w:p>
    <w:p w14:paraId="6B5BB98C">
      <w:pPr>
        <w:widowControl w:val="0"/>
        <w:spacing w:before="0" w:after="0" w:line="200" w:lineRule="exact"/>
        <w:ind w:firstLine="0"/>
        <w:jc w:val="left"/>
      </w:pPr>
      <w:r>
        <w:rPr>
          <w:rFonts w:ascii="Consolas" w:hAnsi="Consolas" w:eastAsia="宋体"/>
          <w:sz w:val="16"/>
        </w:rPr>
        <w:t>"""C题微网：数据审计、因果预测、情景日前 LP 和 MPC。单位 kWh / 元。"""</w:t>
      </w:r>
    </w:p>
    <w:p w14:paraId="5A32AA19">
      <w:pPr>
        <w:widowControl w:val="0"/>
        <w:spacing w:before="0" w:after="0" w:line="200" w:lineRule="exact"/>
        <w:ind w:firstLine="0"/>
        <w:jc w:val="left"/>
      </w:pPr>
      <w:r>
        <w:rPr>
          <w:rFonts w:ascii="Consolas" w:hAnsi="Consolas" w:eastAsia="宋体"/>
          <w:sz w:val="16"/>
        </w:rPr>
        <w:t>from pathlib import Path</w:t>
      </w:r>
    </w:p>
    <w:p w14:paraId="0712CEF7">
      <w:pPr>
        <w:widowControl w:val="0"/>
        <w:spacing w:before="0" w:after="0" w:line="200" w:lineRule="exact"/>
        <w:ind w:firstLine="0"/>
        <w:jc w:val="left"/>
      </w:pPr>
      <w:r>
        <w:rPr>
          <w:rFonts w:ascii="Consolas" w:hAnsi="Consolas" w:eastAsia="宋体"/>
          <w:sz w:val="16"/>
        </w:rPr>
        <w:t>import json, hashlib, shutil, datetime as dt</w:t>
      </w:r>
    </w:p>
    <w:p w14:paraId="3DC64E58">
      <w:pPr>
        <w:widowControl w:val="0"/>
        <w:spacing w:before="0" w:after="0" w:line="200" w:lineRule="exact"/>
        <w:ind w:firstLine="0"/>
        <w:jc w:val="left"/>
      </w:pPr>
      <w:r>
        <w:rPr>
          <w:rFonts w:ascii="Consolas" w:hAnsi="Consolas" w:eastAsia="宋体"/>
          <w:sz w:val="16"/>
        </w:rPr>
        <w:t>from functools import lru_cache</w:t>
      </w:r>
    </w:p>
    <w:p w14:paraId="74EAB613">
      <w:pPr>
        <w:widowControl w:val="0"/>
        <w:spacing w:before="0" w:after="0" w:line="200" w:lineRule="exact"/>
        <w:ind w:firstLine="0"/>
        <w:jc w:val="left"/>
      </w:pPr>
      <w:r>
        <w:rPr>
          <w:rFonts w:ascii="Consolas" w:hAnsi="Consolas" w:eastAsia="宋体"/>
          <w:sz w:val="16"/>
        </w:rPr>
        <w:t>import numpy as np</w:t>
      </w:r>
    </w:p>
    <w:p w14:paraId="633DD103">
      <w:pPr>
        <w:widowControl w:val="0"/>
        <w:spacing w:before="0" w:after="0" w:line="200" w:lineRule="exact"/>
        <w:ind w:firstLine="0"/>
        <w:jc w:val="left"/>
      </w:pPr>
      <w:r>
        <w:rPr>
          <w:rFonts w:ascii="Consolas" w:hAnsi="Consolas" w:eastAsia="宋体"/>
          <w:sz w:val="16"/>
        </w:rPr>
        <w:t>import pandas as pd</w:t>
      </w:r>
    </w:p>
    <w:p w14:paraId="5E926ADC">
      <w:pPr>
        <w:widowControl w:val="0"/>
        <w:spacing w:before="0" w:after="0" w:line="200" w:lineRule="exact"/>
        <w:ind w:firstLine="0"/>
        <w:jc w:val="left"/>
      </w:pPr>
      <w:r>
        <w:rPr>
          <w:rFonts w:ascii="Consolas" w:hAnsi="Consolas" w:eastAsia="宋体"/>
          <w:sz w:val="16"/>
        </w:rPr>
        <w:t>from openpyxl import load_workbook</w:t>
      </w:r>
    </w:p>
    <w:p w14:paraId="07BF5934">
      <w:pPr>
        <w:widowControl w:val="0"/>
        <w:spacing w:before="0" w:after="0" w:line="200" w:lineRule="exact"/>
        <w:ind w:firstLine="0"/>
        <w:jc w:val="left"/>
      </w:pPr>
      <w:r>
        <w:rPr>
          <w:rFonts w:ascii="Consolas" w:hAnsi="Consolas" w:eastAsia="宋体"/>
          <w:sz w:val="16"/>
        </w:rPr>
        <w:t>from scipy.optimize import linprog</w:t>
      </w:r>
    </w:p>
    <w:p w14:paraId="3BE061D7">
      <w:pPr>
        <w:widowControl w:val="0"/>
        <w:spacing w:before="0" w:after="0" w:line="200" w:lineRule="exact"/>
        <w:ind w:firstLine="0"/>
        <w:jc w:val="left"/>
      </w:pPr>
      <w:r>
        <w:rPr>
          <w:rFonts w:ascii="Consolas" w:hAnsi="Consolas" w:eastAsia="宋体"/>
          <w:sz w:val="16"/>
        </w:rPr>
        <w:t>from scipy.sparse import lil_matrix</w:t>
      </w:r>
    </w:p>
    <w:p w14:paraId="4B16631D">
      <w:pPr>
        <w:widowControl w:val="0"/>
        <w:spacing w:before="0" w:after="0" w:line="200" w:lineRule="exact"/>
        <w:ind w:firstLine="0"/>
        <w:jc w:val="left"/>
      </w:pPr>
      <w:r>
        <w:rPr>
          <w:rFonts w:ascii="Consolas" w:hAnsi="Consolas" w:eastAsia="宋体"/>
          <w:sz w:val="16"/>
        </w:rPr>
        <w:t>from scipy.interpolate import PchipInterpolator</w:t>
      </w:r>
    </w:p>
    <w:p w14:paraId="1EF11914">
      <w:pPr>
        <w:widowControl w:val="0"/>
        <w:spacing w:before="0" w:after="0" w:line="200" w:lineRule="exact"/>
        <w:ind w:firstLine="0"/>
        <w:jc w:val="left"/>
      </w:pPr>
      <w:r>
        <w:rPr>
          <w:rFonts w:ascii="Consolas" w:hAnsi="Consolas" w:eastAsia="宋体"/>
          <w:sz w:val="16"/>
        </w:rPr>
        <w:t xml:space="preserve"> </w:t>
      </w:r>
    </w:p>
    <w:p w14:paraId="082FBDC6">
      <w:pPr>
        <w:widowControl w:val="0"/>
        <w:spacing w:before="0" w:after="0" w:line="200" w:lineRule="exact"/>
        <w:ind w:firstLine="0"/>
        <w:jc w:val="left"/>
      </w:pPr>
      <w:r>
        <w:rPr>
          <w:rFonts w:ascii="Consolas" w:hAnsi="Consolas" w:eastAsia="宋体"/>
          <w:sz w:val="16"/>
        </w:rPr>
        <w:t>ROOT=Path(__file__).resolve().parents[1]</w:t>
      </w:r>
    </w:p>
    <w:p w14:paraId="48302937">
      <w:pPr>
        <w:widowControl w:val="0"/>
        <w:spacing w:before="0" w:after="0" w:line="200" w:lineRule="exact"/>
        <w:ind w:firstLine="0"/>
        <w:jc w:val="left"/>
      </w:pPr>
      <w:r>
        <w:rPr>
          <w:rFonts w:ascii="Consolas" w:hAnsi="Consolas" w:eastAsia="宋体"/>
          <w:sz w:val="16"/>
        </w:rPr>
        <w:t>DT=1/6; T=144; SEED=20260910</w:t>
      </w:r>
    </w:p>
    <w:p w14:paraId="53336C1B">
      <w:pPr>
        <w:widowControl w:val="0"/>
        <w:spacing w:before="0" w:after="0" w:line="200" w:lineRule="exact"/>
        <w:ind w:firstLine="0"/>
        <w:jc w:val="left"/>
      </w:pPr>
      <w:r>
        <w:rPr>
          <w:rFonts w:ascii="Consolas" w:hAnsi="Consolas" w:eastAsia="宋体"/>
          <w:sz w:val="16"/>
        </w:rPr>
        <w:t>DATES=pd.date_range('2025-01-01',periods=365)</w:t>
      </w:r>
    </w:p>
    <w:p w14:paraId="65622566">
      <w:pPr>
        <w:widowControl w:val="0"/>
        <w:spacing w:before="0" w:after="0" w:line="200" w:lineRule="exact"/>
        <w:ind w:firstLine="0"/>
        <w:jc w:val="left"/>
      </w:pPr>
      <w:r>
        <w:rPr>
          <w:rFonts w:ascii="Consolas" w:hAnsi="Consolas" w:eastAsia="宋体"/>
          <w:sz w:val="16"/>
        </w:rPr>
        <w:t>METHODS=['mean','ma7','ma14','ma30','ewma','ridge']</w:t>
      </w:r>
    </w:p>
    <w:p w14:paraId="39F810D6">
      <w:pPr>
        <w:widowControl w:val="0"/>
        <w:spacing w:before="0" w:after="0" w:line="200" w:lineRule="exact"/>
        <w:ind w:firstLine="0"/>
        <w:jc w:val="left"/>
      </w:pPr>
      <w:r>
        <w:rPr>
          <w:rFonts w:ascii="Consolas" w:hAnsi="Consolas" w:eastAsia="宋体"/>
          <w:sz w:val="16"/>
        </w:rPr>
        <w:t>def dump(obj,path):</w:t>
      </w:r>
    </w:p>
    <w:p w14:paraId="07384E7A">
      <w:pPr>
        <w:widowControl w:val="0"/>
        <w:spacing w:before="0" w:after="0" w:line="200" w:lineRule="exact"/>
        <w:ind w:firstLine="0"/>
        <w:jc w:val="left"/>
      </w:pPr>
      <w:r>
        <w:rPr>
          <w:rFonts w:ascii="Consolas" w:hAnsi="Consolas" w:eastAsia="宋体"/>
          <w:sz w:val="16"/>
        </w:rPr>
        <w:t xml:space="preserve">    Path(path).write_text(json.dumps(obj,ensure_ascii=False,indent=2,default=lambda x:x.item() if isinstance(x,np.generic) else str(x)),encoding='utf-8')</w:t>
      </w:r>
    </w:p>
    <w:p w14:paraId="34412C18">
      <w:pPr>
        <w:widowControl w:val="0"/>
        <w:spacing w:before="0" w:after="0" w:line="200" w:lineRule="exact"/>
        <w:ind w:firstLine="0"/>
        <w:jc w:val="left"/>
      </w:pPr>
      <w:r>
        <w:rPr>
          <w:rFonts w:ascii="Consolas" w:hAnsi="Consolas" w:eastAsia="宋体"/>
          <w:sz w:val="16"/>
        </w:rPr>
        <w:t>def time_label(t):</w:t>
      </w:r>
    </w:p>
    <w:p w14:paraId="001E4531">
      <w:pPr>
        <w:widowControl w:val="0"/>
        <w:spacing w:before="0" w:after="0" w:line="200" w:lineRule="exact"/>
        <w:ind w:firstLine="0"/>
        <w:jc w:val="left"/>
      </w:pPr>
      <w:r>
        <w:rPr>
          <w:rFonts w:ascii="Consolas" w:hAnsi="Consolas" w:eastAsia="宋体"/>
          <w:sz w:val="16"/>
        </w:rPr>
        <w:t xml:space="preserve">    return f'{t//6:02d}:{t%6*10:02d}'</w:t>
      </w:r>
    </w:p>
    <w:p w14:paraId="77B31527">
      <w:pPr>
        <w:widowControl w:val="0"/>
        <w:spacing w:before="0" w:after="0" w:line="200" w:lineRule="exact"/>
        <w:ind w:firstLine="0"/>
        <w:jc w:val="left"/>
      </w:pPr>
      <w:r>
        <w:rPr>
          <w:rFonts w:ascii="Consolas" w:hAnsi="Consolas" w:eastAsia="宋体"/>
          <w:sz w:val="16"/>
        </w:rPr>
        <w:t>def interval(t,end=None):return time_label(t)+'-'+time_label(t+1 if end is None else end)</w:t>
      </w:r>
    </w:p>
    <w:p w14:paraId="1888578B">
      <w:pPr>
        <w:widowControl w:val="0"/>
        <w:spacing w:before="0" w:after="0" w:line="200" w:lineRule="exact"/>
        <w:ind w:firstLine="0"/>
        <w:jc w:val="left"/>
      </w:pPr>
      <w:r>
        <w:rPr>
          <w:rFonts w:ascii="Consolas" w:hAnsi="Consolas" w:eastAsia="宋体"/>
          <w:sz w:val="16"/>
        </w:rPr>
        <w:t>def align_time(label):</w:t>
      </w:r>
    </w:p>
    <w:p w14:paraId="26C6DDDD">
      <w:pPr>
        <w:widowControl w:val="0"/>
        <w:spacing w:before="0" w:after="0" w:line="200" w:lineRule="exact"/>
        <w:ind w:firstLine="0"/>
        <w:jc w:val="left"/>
      </w:pPr>
      <w:r>
        <w:rPr>
          <w:rFonts w:ascii="Consolas" w:hAnsi="Consolas" w:eastAsia="宋体"/>
          <w:sz w:val="16"/>
        </w:rPr>
        <w:t xml:space="preserve">    # 原模板最后列统一勘误为本日 00:00--00:10；其他列按左端精确匹配。</w:t>
      </w:r>
    </w:p>
    <w:p w14:paraId="0219F8A2">
      <w:pPr>
        <w:widowControl w:val="0"/>
        <w:spacing w:before="0" w:after="0" w:line="200" w:lineRule="exact"/>
        <w:ind w:firstLine="0"/>
        <w:jc w:val="left"/>
      </w:pPr>
      <w:r>
        <w:rPr>
          <w:rFonts w:ascii="Consolas" w:hAnsi="Consolas" w:eastAsia="宋体"/>
          <w:sz w:val="16"/>
        </w:rPr>
        <w:t xml:space="preserve">    left=str(label).split('-')[0].replace('+1','')</w:t>
      </w:r>
    </w:p>
    <w:p w14:paraId="03532C58">
      <w:pPr>
        <w:widowControl w:val="0"/>
        <w:spacing w:before="0" w:after="0" w:line="200" w:lineRule="exact"/>
        <w:ind w:firstLine="0"/>
        <w:jc w:val="left"/>
      </w:pPr>
      <w:r>
        <w:rPr>
          <w:rFonts w:ascii="Consolas" w:hAnsi="Consolas" w:eastAsia="宋体"/>
          <w:sz w:val="16"/>
        </w:rPr>
        <w:t xml:space="preserve">    h,m=map(int,left.split(':')[:2]); return (h*60+m)//10</w:t>
      </w:r>
    </w:p>
    <w:p w14:paraId="35D6DD7F">
      <w:pPr>
        <w:widowControl w:val="0"/>
        <w:spacing w:before="0" w:after="0" w:line="200" w:lineRule="exact"/>
        <w:ind w:firstLine="0"/>
        <w:jc w:val="left"/>
      </w:pPr>
      <w:r>
        <w:rPr>
          <w:rFonts w:ascii="Consolas" w:hAnsi="Consolas" w:eastAsia="宋体"/>
          <w:sz w:val="16"/>
        </w:rPr>
        <w:t>def _minute(v):</w:t>
      </w:r>
    </w:p>
    <w:p w14:paraId="7191C085">
      <w:pPr>
        <w:widowControl w:val="0"/>
        <w:spacing w:before="0" w:after="0" w:line="200" w:lineRule="exact"/>
        <w:ind w:firstLine="0"/>
        <w:jc w:val="left"/>
      </w:pPr>
      <w:r>
        <w:rPr>
          <w:rFonts w:ascii="Consolas" w:hAnsi="Consolas" w:eastAsia="宋体"/>
          <w:sz w:val="16"/>
        </w:rPr>
        <w:t xml:space="preserve">    if isinstance(v,dt.time):return v.hour*60+v.minute</w:t>
      </w:r>
    </w:p>
    <w:p w14:paraId="0F5BB4ED">
      <w:pPr>
        <w:widowControl w:val="0"/>
        <w:spacing w:before="0" w:after="0" w:line="200" w:lineRule="exact"/>
        <w:ind w:firstLine="0"/>
        <w:jc w:val="left"/>
      </w:pPr>
      <w:r>
        <w:rPr>
          <w:rFonts w:ascii="Consolas" w:hAnsi="Consolas" w:eastAsia="宋体"/>
          <w:sz w:val="16"/>
        </w:rPr>
        <w:t xml:space="preserve">    s=str(v);return 1440 if '+1' in s else int(s.split(':')[0])*60+int(s.split(':')[1])</w:t>
      </w:r>
    </w:p>
    <w:p w14:paraId="0FE25B46">
      <w:pPr>
        <w:widowControl w:val="0"/>
        <w:spacing w:before="0" w:after="0" w:line="200" w:lineRule="exact"/>
        <w:ind w:firstLine="0"/>
        <w:jc w:val="left"/>
      </w:pPr>
      <w:r>
        <w:rPr>
          <w:rFonts w:ascii="Consolas" w:hAnsi="Consolas" w:eastAsia="宋体"/>
          <w:sz w:val="16"/>
        </w:rPr>
        <w:t>def load_data():</w:t>
      </w:r>
    </w:p>
    <w:p w14:paraId="513101AE">
      <w:pPr>
        <w:widowControl w:val="0"/>
        <w:spacing w:before="0" w:after="0" w:line="200" w:lineRule="exact"/>
        <w:ind w:firstLine="0"/>
        <w:jc w:val="left"/>
      </w:pPr>
      <w:r>
        <w:rPr>
          <w:rFonts w:ascii="Consolas" w:hAnsi="Consolas" w:eastAsia="宋体"/>
          <w:sz w:val="16"/>
        </w:rPr>
        <w:t xml:space="preserve">    if not (ROOT/'input'/'附件1.xlsx').exists():</w:t>
      </w:r>
    </w:p>
    <w:p w14:paraId="167C3C3B">
      <w:pPr>
        <w:widowControl w:val="0"/>
        <w:spacing w:before="0" w:after="0" w:line="200" w:lineRule="exact"/>
        <w:ind w:firstLine="0"/>
        <w:jc w:val="left"/>
      </w:pPr>
      <w:r>
        <w:rPr>
          <w:rFonts w:ascii="Consolas" w:hAnsi="Consolas" w:eastAsia="宋体"/>
          <w:sz w:val="16"/>
        </w:rPr>
        <w:t xml:space="preserve">        raise FileNotFoundError('请将附件1至4及附件5模板放入本复现目录的input文件夹')</w:t>
      </w:r>
    </w:p>
    <w:p w14:paraId="33A984C8">
      <w:pPr>
        <w:widowControl w:val="0"/>
        <w:spacing w:before="0" w:after="0" w:line="200" w:lineRule="exact"/>
        <w:ind w:firstLine="0"/>
        <w:jc w:val="left"/>
      </w:pPr>
      <w:r>
        <w:rPr>
          <w:rFonts w:ascii="Consolas" w:hAnsi="Consolas" w:eastAsia="宋体"/>
          <w:sz w:val="16"/>
        </w:rPr>
        <w:t xml:space="preserve">    w1=load_workbook(ROOT/'input'/'附件1.xlsx',data_only=True)</w:t>
      </w:r>
    </w:p>
    <w:p w14:paraId="21BBA883">
      <w:pPr>
        <w:widowControl w:val="0"/>
        <w:spacing w:before="0" w:after="0" w:line="200" w:lineRule="exact"/>
        <w:ind w:firstLine="0"/>
        <w:jc w:val="left"/>
      </w:pPr>
      <w:r>
        <w:rPr>
          <w:rFonts w:ascii="Consolas" w:hAnsi="Consolas" w:eastAsia="宋体"/>
          <w:sz w:val="16"/>
        </w:rPr>
        <w:t xml:space="preserve">    rows=list(w1.active.values); a=np.asarray([r[1:4] for r in rows[1:]],float)</w:t>
      </w:r>
    </w:p>
    <w:p w14:paraId="02D0FF4B">
      <w:pPr>
        <w:widowControl w:val="0"/>
        <w:spacing w:before="0" w:after="0" w:line="200" w:lineRule="exact"/>
        <w:ind w:firstLine="0"/>
        <w:jc w:val="left"/>
      </w:pPr>
      <w:r>
        <w:rPr>
          <w:rFonts w:ascii="Consolas" w:hAnsi="Consolas" w:eastAsia="宋体"/>
          <w:sz w:val="16"/>
        </w:rPr>
        <w:t xml:space="preserve">    assert [_minute(r[0]) for r in rows[1:]]==list(range(10,1441,10))</w:t>
      </w:r>
    </w:p>
    <w:p w14:paraId="33C7173D">
      <w:pPr>
        <w:widowControl w:val="0"/>
        <w:spacing w:before="0" w:after="0" w:line="200" w:lineRule="exact"/>
        <w:ind w:firstLine="0"/>
        <w:jc w:val="left"/>
      </w:pPr>
      <w:r>
        <w:rPr>
          <w:rFonts w:ascii="Consolas" w:hAnsi="Consolas" w:eastAsia="宋体"/>
          <w:sz w:val="16"/>
        </w:rPr>
        <w:t xml:space="preserve">    def matrix(file,sheet=None):</w:t>
      </w:r>
    </w:p>
    <w:p w14:paraId="4508E75D">
      <w:pPr>
        <w:widowControl w:val="0"/>
        <w:spacing w:before="0" w:after="0" w:line="200" w:lineRule="exact"/>
        <w:ind w:firstLine="0"/>
        <w:jc w:val="left"/>
      </w:pPr>
      <w:r>
        <w:rPr>
          <w:rFonts w:ascii="Consolas" w:hAnsi="Consolas" w:eastAsia="宋体"/>
          <w:sz w:val="16"/>
        </w:rPr>
        <w:t xml:space="preserve">        w=load_workbook(ROOT/'input'/file,data_only=True);s=w[sheet] if sheet else w.active</w:t>
      </w:r>
    </w:p>
    <w:p w14:paraId="73692F88">
      <w:pPr>
        <w:widowControl w:val="0"/>
        <w:spacing w:before="0" w:after="0" w:line="200" w:lineRule="exact"/>
        <w:ind w:firstLine="0"/>
        <w:jc w:val="left"/>
      </w:pPr>
      <w:r>
        <w:rPr>
          <w:rFonts w:ascii="Consolas" w:hAnsi="Consolas" w:eastAsia="宋体"/>
          <w:sz w:val="16"/>
        </w:rPr>
        <w:t xml:space="preserve">        r=list(s.values)</w:t>
      </w:r>
    </w:p>
    <w:p w14:paraId="23E45952">
      <w:pPr>
        <w:widowControl w:val="0"/>
        <w:spacing w:before="0" w:after="0" w:line="200" w:lineRule="exact"/>
        <w:ind w:firstLine="0"/>
        <w:jc w:val="left"/>
      </w:pPr>
      <w:r>
        <w:rPr>
          <w:rFonts w:ascii="Consolas" w:hAnsi="Consolas" w:eastAsia="宋体"/>
          <w:sz w:val="16"/>
        </w:rPr>
        <w:t xml:space="preserve">        assert [_minute(x) for x in r[0][1:]]==list(range(10,1441,10))</w:t>
      </w:r>
    </w:p>
    <w:p w14:paraId="43A90762">
      <w:pPr>
        <w:widowControl w:val="0"/>
        <w:spacing w:before="0" w:after="0" w:line="200" w:lineRule="exact"/>
        <w:ind w:firstLine="0"/>
        <w:jc w:val="left"/>
      </w:pPr>
      <w:r>
        <w:rPr>
          <w:rFonts w:ascii="Consolas" w:hAnsi="Consolas" w:eastAsia="宋体"/>
          <w:sz w:val="16"/>
        </w:rPr>
        <w:t xml:space="preserve">        assert list(pd.to_datetime([x[0] for x in r[1:]]))==list(DATES)</w:t>
      </w:r>
    </w:p>
    <w:p w14:paraId="5B4F1618">
      <w:pPr>
        <w:widowControl w:val="0"/>
        <w:spacing w:before="0" w:after="0" w:line="200" w:lineRule="exact"/>
        <w:ind w:firstLine="0"/>
        <w:jc w:val="left"/>
      </w:pPr>
      <w:r>
        <w:rPr>
          <w:rFonts w:ascii="Consolas" w:hAnsi="Consolas" w:eastAsia="宋体"/>
          <w:sz w:val="16"/>
        </w:rPr>
        <w:t xml:space="preserve">        return np.asarray([x[1:] for x in r[1:]],float)</w:t>
      </w:r>
    </w:p>
    <w:p w14:paraId="1E8C7119">
      <w:pPr>
        <w:widowControl w:val="0"/>
        <w:spacing w:before="0" w:after="0" w:line="200" w:lineRule="exact"/>
        <w:ind w:firstLine="0"/>
        <w:jc w:val="left"/>
      </w:pPr>
      <w:r>
        <w:rPr>
          <w:rFonts w:ascii="Consolas" w:hAnsi="Consolas" w:eastAsia="宋体"/>
          <w:sz w:val="16"/>
        </w:rPr>
        <w:t xml:space="preserve">    L=matrix('附件2.xlsx','小区负载');PV=matrix('附件2.xlsx','光伏发电实际功率');P=matrix('附件4.xlsx')</w:t>
      </w:r>
    </w:p>
    <w:p w14:paraId="31EA037B">
      <w:pPr>
        <w:widowControl w:val="0"/>
        <w:spacing w:before="0" w:after="0" w:line="200" w:lineRule="exact"/>
        <w:ind w:firstLine="0"/>
        <w:jc w:val="left"/>
      </w:pPr>
      <w:r>
        <w:rPr>
          <w:rFonts w:ascii="Consolas" w:hAnsi="Consolas" w:eastAsia="宋体"/>
          <w:sz w:val="16"/>
        </w:rPr>
        <w:t xml:space="preserve">    w3=load_workbook(ROOT/'input'/'附件3.xlsx',data_only=True)</w:t>
      </w:r>
    </w:p>
    <w:p w14:paraId="1E474773">
      <w:pPr>
        <w:widowControl w:val="0"/>
        <w:spacing w:before="0" w:after="0" w:line="200" w:lineRule="exact"/>
        <w:ind w:firstLine="0"/>
        <w:jc w:val="left"/>
      </w:pPr>
      <w:r>
        <w:rPr>
          <w:rFonts w:ascii="Consolas" w:hAnsi="Consolas" w:eastAsia="宋体"/>
          <w:sz w:val="16"/>
        </w:rPr>
        <w:t xml:space="preserve">    F=np.full((365,4,24),np.nan);mapping=[];seen=set();last=None</w:t>
      </w:r>
    </w:p>
    <w:p w14:paraId="5F13B9F3">
      <w:pPr>
        <w:widowControl w:val="0"/>
        <w:spacing w:before="0" w:after="0" w:line="200" w:lineRule="exact"/>
        <w:ind w:firstLine="0"/>
        <w:jc w:val="left"/>
      </w:pPr>
      <w:r>
        <w:rPr>
          <w:rFonts w:ascii="Consolas" w:hAnsi="Consolas" w:eastAsia="宋体"/>
          <w:sz w:val="16"/>
        </w:rPr>
        <w:t xml:space="preserve">    for row in list(w3.active.values)[1:]:</w:t>
      </w:r>
    </w:p>
    <w:p w14:paraId="17DCDD61">
      <w:pPr>
        <w:widowControl w:val="0"/>
        <w:spacing w:before="0" w:after="0" w:line="200" w:lineRule="exact"/>
        <w:ind w:firstLine="0"/>
        <w:jc w:val="left"/>
      </w:pPr>
      <w:r>
        <w:rPr>
          <w:rFonts w:ascii="Consolas" w:hAnsi="Consolas" w:eastAsia="宋体"/>
          <w:sz w:val="16"/>
        </w:rPr>
        <w:t xml:space="preserve">        if row[0] not in [None,'']:last=pd.Timestamp(row[0])</w:t>
      </w:r>
    </w:p>
    <w:p w14:paraId="3F2447DA">
      <w:pPr>
        <w:widowControl w:val="0"/>
        <w:spacing w:before="0" w:after="0" w:line="200" w:lineRule="exact"/>
        <w:ind w:firstLine="0"/>
        <w:jc w:val="left"/>
      </w:pPr>
      <w:r>
        <w:rPr>
          <w:rFonts w:ascii="Consolas" w:hAnsi="Consolas" w:eastAsia="宋体"/>
          <w:sz w:val="16"/>
        </w:rPr>
        <w:t xml:space="preserve">        hour=int(str(row[1]).split(':')[0]); day=(last-DATES[0]).days;assert hour in [0,6,12,18]</w:t>
      </w:r>
    </w:p>
    <w:p w14:paraId="0DB5DE7B">
      <w:pPr>
        <w:widowControl w:val="0"/>
        <w:spacing w:before="0" w:after="0" w:line="200" w:lineRule="exact"/>
        <w:ind w:firstLine="0"/>
        <w:jc w:val="left"/>
      </w:pPr>
      <w:r>
        <w:rPr>
          <w:rFonts w:ascii="Consolas" w:hAnsi="Consolas" w:eastAsia="宋体"/>
          <w:sz w:val="16"/>
        </w:rPr>
        <w:t xml:space="preserve">        assert (day,hour) not in seen;seen.add((day,hour));F[day,hour//6]=row[2:26]</w:t>
      </w:r>
    </w:p>
    <w:p w14:paraId="4F1BAD7D">
      <w:pPr>
        <w:widowControl w:val="0"/>
        <w:spacing w:before="0" w:after="0" w:line="200" w:lineRule="exact"/>
        <w:ind w:firstLine="0"/>
        <w:jc w:val="left"/>
      </w:pPr>
      <w:r>
        <w:rPr>
          <w:rFonts w:ascii="Consolas" w:hAnsi="Consolas" w:eastAsia="宋体"/>
          <w:sz w:val="16"/>
        </w:rPr>
        <w:t xml:space="preserve">        for k in range(24):mapping.append([str(last+pd.Timedelta(hours=hour)),k+1,str(last+pd.Timedelta(hours=hour+k+1))])</w:t>
      </w:r>
    </w:p>
    <w:p w14:paraId="06CB7DA5">
      <w:pPr>
        <w:widowControl w:val="0"/>
        <w:spacing w:before="0" w:after="0" w:line="200" w:lineRule="exact"/>
        <w:ind w:firstLine="0"/>
        <w:jc w:val="left"/>
      </w:pPr>
      <w:r>
        <w:rPr>
          <w:rFonts w:ascii="Consolas" w:hAnsi="Consolas" w:eastAsia="宋体"/>
          <w:sz w:val="16"/>
        </w:rPr>
        <w:t xml:space="preserve">    assert len(seen)==1460</w:t>
      </w:r>
    </w:p>
    <w:p w14:paraId="34FEA693">
      <w:pPr>
        <w:widowControl w:val="0"/>
        <w:spacing w:before="0" w:after="0" w:line="200" w:lineRule="exact"/>
        <w:ind w:firstLine="0"/>
        <w:jc w:val="left"/>
      </w:pPr>
      <w:r>
        <w:rPr>
          <w:rFonts w:ascii="Consolas" w:hAnsi="Consolas" w:eastAsia="宋体"/>
          <w:sz w:val="16"/>
        </w:rPr>
        <w:t xml:space="preserve">    pd.DataFrame(mapping,columns=['发布时间','预报第几小时','目标时间']).to_csv(ROOT/'audit'/'预报时间映射.csv',index=False,encoding='utf-8-sig')</w:t>
      </w:r>
    </w:p>
    <w:p w14:paraId="78574775">
      <w:pPr>
        <w:widowControl w:val="0"/>
        <w:spacing w:before="0" w:after="0" w:line="200" w:lineRule="exact"/>
        <w:ind w:firstLine="0"/>
        <w:jc w:val="left"/>
      </w:pPr>
      <w:r>
        <w:rPr>
          <w:rFonts w:ascii="Consolas" w:hAnsi="Consolas" w:eastAsia="宋体"/>
          <w:sz w:val="16"/>
        </w:rPr>
        <w:t xml:space="preserve">    stats=[]</w:t>
      </w:r>
    </w:p>
    <w:p w14:paraId="7CA92BAE">
      <w:pPr>
        <w:widowControl w:val="0"/>
        <w:spacing w:before="0" w:after="0" w:line="200" w:lineRule="exact"/>
        <w:ind w:firstLine="0"/>
        <w:jc w:val="left"/>
      </w:pPr>
      <w:r>
        <w:rPr>
          <w:rFonts w:ascii="Consolas" w:hAnsi="Consolas" w:eastAsia="宋体"/>
          <w:sz w:val="16"/>
        </w:rPr>
        <w:t xml:space="preserve">    for name,v,unit in [('附件1电价',a[:,0],'元/kWh'),('附件1负载',a[:,1],'kW'),('附件1光伏',a[:,2],'kW'),('附件2负载',L,'kW'),('附件2光伏',PV,'kW'),('附件3预报',F,'kW'),('附件4电价',P,'元/kWh')]:</w:t>
      </w:r>
    </w:p>
    <w:p w14:paraId="77E72271">
      <w:pPr>
        <w:widowControl w:val="0"/>
        <w:spacing w:before="0" w:after="0" w:line="200" w:lineRule="exact"/>
        <w:ind w:firstLine="0"/>
        <w:jc w:val="left"/>
      </w:pPr>
      <w:r>
        <w:rPr>
          <w:rFonts w:ascii="Consolas" w:hAnsi="Consolas" w:eastAsia="宋体"/>
          <w:sz w:val="16"/>
        </w:rPr>
        <w:t xml:space="preserve">        stats.append(dict(数据=name,形状=str(v.shape),单位=unit,数量=v.size,缺失=int(np.isnan(v).sum()),非有限=int((~np.isfinite(v)).sum()),负值=int((v&lt;0).sum()),最小=float(v.min()),最大=float(v.max()),均值=float(v.mean())))</w:t>
      </w:r>
    </w:p>
    <w:p w14:paraId="3445DCE5">
      <w:pPr>
        <w:widowControl w:val="0"/>
        <w:spacing w:before="0" w:after="0" w:line="200" w:lineRule="exact"/>
        <w:ind w:firstLine="0"/>
        <w:jc w:val="left"/>
      </w:pPr>
      <w:r>
        <w:rPr>
          <w:rFonts w:ascii="Consolas" w:hAnsi="Consolas" w:eastAsia="宋体"/>
          <w:sz w:val="16"/>
        </w:rPr>
        <w:t xml:space="preserve">        assert np.isfinite(v).all() and (v&gt;=0).all(),name</w:t>
      </w:r>
    </w:p>
    <w:p w14:paraId="7AD1A33E">
      <w:pPr>
        <w:widowControl w:val="0"/>
        <w:spacing w:before="0" w:after="0" w:line="200" w:lineRule="exact"/>
        <w:ind w:firstLine="0"/>
        <w:jc w:val="left"/>
      </w:pPr>
      <w:r>
        <w:rPr>
          <w:rFonts w:ascii="Consolas" w:hAnsi="Consolas" w:eastAsia="宋体"/>
          <w:sz w:val="16"/>
        </w:rPr>
        <w:t xml:space="preserve">    pd.DataFrame(stats).to_csv(ROOT/'audit'/'数据审计.csv',index=False,encoding='utf-8-sig')</w:t>
      </w:r>
    </w:p>
    <w:p w14:paraId="14BD3247">
      <w:pPr>
        <w:widowControl w:val="0"/>
        <w:spacing w:before="0" w:after="0" w:line="200" w:lineRule="exact"/>
        <w:ind w:firstLine="0"/>
        <w:jc w:val="left"/>
      </w:pPr>
      <w:r>
        <w:rPr>
          <w:rFonts w:ascii="Consolas" w:hAnsi="Consolas" w:eastAsia="宋体"/>
          <w:sz w:val="16"/>
        </w:rPr>
        <w:t xml:space="preserve">    manifest={f.name:hashlib.sha256(f.read_bytes()).hexdigest() for f in (ROOT/'input').iterdir()}</w:t>
      </w:r>
    </w:p>
    <w:p w14:paraId="0CF89A10">
      <w:pPr>
        <w:widowControl w:val="0"/>
        <w:spacing w:before="0" w:after="0" w:line="200" w:lineRule="exact"/>
        <w:ind w:firstLine="0"/>
        <w:jc w:val="left"/>
      </w:pPr>
      <w:r>
        <w:rPr>
          <w:rFonts w:ascii="Consolas" w:hAnsi="Consolas" w:eastAsia="宋体"/>
          <w:sz w:val="16"/>
        </w:rPr>
        <w:t xml:space="preserve">    dump(manifest,ROOT/'audit'/'输入SHA256.json')</w:t>
      </w:r>
    </w:p>
    <w:p w14:paraId="451DF323">
      <w:pPr>
        <w:widowControl w:val="0"/>
        <w:spacing w:before="0" w:after="0" w:line="200" w:lineRule="exact"/>
        <w:ind w:firstLine="0"/>
        <w:jc w:val="left"/>
      </w:pPr>
      <w:r>
        <w:rPr>
          <w:rFonts w:ascii="Consolas" w:hAnsi="Consolas" w:eastAsia="宋体"/>
          <w:sz w:val="16"/>
        </w:rPr>
        <w:t xml:space="preserve">    tm=[];templates={}</w:t>
      </w:r>
    </w:p>
    <w:p w14:paraId="5756B624">
      <w:pPr>
        <w:widowControl w:val="0"/>
        <w:spacing w:before="0" w:after="0" w:line="200" w:lineRule="exact"/>
        <w:ind w:firstLine="0"/>
        <w:jc w:val="left"/>
      </w:pPr>
      <w:r>
        <w:rPr>
          <w:rFonts w:ascii="Consolas" w:hAnsi="Consolas" w:eastAsia="宋体"/>
          <w:sz w:val="16"/>
        </w:rPr>
        <w:t xml:space="preserve">    for f in (ROOT/'input').glob('result*.xlsx'):</w:t>
      </w:r>
    </w:p>
    <w:p w14:paraId="61982747">
      <w:pPr>
        <w:widowControl w:val="0"/>
        <w:spacing w:before="0" w:after="0" w:line="200" w:lineRule="exact"/>
        <w:ind w:firstLine="0"/>
        <w:jc w:val="left"/>
      </w:pPr>
      <w:r>
        <w:rPr>
          <w:rFonts w:ascii="Consolas" w:hAnsi="Consolas" w:eastAsia="宋体"/>
          <w:sz w:val="16"/>
        </w:rPr>
        <w:t xml:space="preserve">        w=load_workbook(f);s=w['计划购电量'];labels=[s.cell(i,1).value for i in range(2,146)] if f.stem=='result1' else [s.cell(1,j).value for j in range(2,146)]</w:t>
      </w:r>
    </w:p>
    <w:p w14:paraId="04FC363C">
      <w:pPr>
        <w:widowControl w:val="0"/>
        <w:spacing w:before="0" w:after="0" w:line="200" w:lineRule="exact"/>
        <w:ind w:firstLine="0"/>
        <w:jc w:val="left"/>
      </w:pPr>
      <w:r>
        <w:rPr>
          <w:rFonts w:ascii="Consolas" w:hAnsi="Consolas" w:eastAsia="宋体"/>
          <w:sz w:val="16"/>
        </w:rPr>
        <w:t xml:space="preserve">        ids=[align_time(x) for x in labels];assert sorted(ids)==list(range(144))</w:t>
      </w:r>
    </w:p>
    <w:p w14:paraId="6DE5467B">
      <w:pPr>
        <w:widowControl w:val="0"/>
        <w:spacing w:before="0" w:after="0" w:line="200" w:lineRule="exact"/>
        <w:ind w:firstLine="0"/>
        <w:jc w:val="left"/>
      </w:pPr>
      <w:r>
        <w:rPr>
          <w:rFonts w:ascii="Consolas" w:hAnsi="Consolas" w:eastAsia="宋体"/>
          <w:sz w:val="16"/>
        </w:rPr>
        <w:t xml:space="preserve">        for i,(label,t) in enumerate(zip(labels,ids)):tm.append([f.name,i+1,label,interval(t),time_label(t+1),t,'原末列勘误' if t==0 else '按左端匹配'])</w:t>
      </w:r>
    </w:p>
    <w:p w14:paraId="65055452">
      <w:pPr>
        <w:widowControl w:val="0"/>
        <w:spacing w:before="0" w:after="0" w:line="200" w:lineRule="exact"/>
        <w:ind w:firstLine="0"/>
        <w:jc w:val="left"/>
      </w:pPr>
      <w:r>
        <w:rPr>
          <w:rFonts w:ascii="Consolas" w:hAnsi="Consolas" w:eastAsia="宋体"/>
          <w:sz w:val="16"/>
        </w:rPr>
        <w:t xml:space="preserve">        templates[f.name]={s.title:[s.max_row,s.max_column] for s in w}</w:t>
      </w:r>
    </w:p>
    <w:p w14:paraId="6E1019D6">
      <w:pPr>
        <w:widowControl w:val="0"/>
        <w:spacing w:before="0" w:after="0" w:line="200" w:lineRule="exact"/>
        <w:ind w:firstLine="0"/>
        <w:jc w:val="left"/>
      </w:pPr>
      <w:r>
        <w:rPr>
          <w:rFonts w:ascii="Consolas" w:hAnsi="Consolas" w:eastAsia="宋体"/>
          <w:sz w:val="16"/>
        </w:rPr>
        <w:t xml:space="preserve">    pd.DataFrame(tm,columns=['文件','数据序号','原模板标签','规范区间','附件右端采样时刻','内部索引','说明']).to_csv(ROOT/'audit'/'模板逐列时间映射.csv',index=False,encoding='utf-8-sig')</w:t>
      </w:r>
    </w:p>
    <w:p w14:paraId="108DD550">
      <w:pPr>
        <w:widowControl w:val="0"/>
        <w:spacing w:before="0" w:after="0" w:line="200" w:lineRule="exact"/>
        <w:ind w:firstLine="0"/>
        <w:jc w:val="left"/>
      </w:pPr>
      <w:r>
        <w:rPr>
          <w:rFonts w:ascii="Consolas" w:hAnsi="Consolas" w:eastAsia="宋体"/>
          <w:sz w:val="16"/>
        </w:rPr>
        <w:t xml:space="preserve">    dump(templates,ROOT/'audit'/'模板结构.json')</w:t>
      </w:r>
    </w:p>
    <w:p w14:paraId="30E8B6FF">
      <w:pPr>
        <w:widowControl w:val="0"/>
        <w:spacing w:before="0" w:after="0" w:line="200" w:lineRule="exact"/>
        <w:ind w:firstLine="0"/>
        <w:jc w:val="left"/>
      </w:pPr>
      <w:r>
        <w:rPr>
          <w:rFonts w:ascii="Consolas" w:hAnsi="Consolas" w:eastAsia="宋体"/>
          <w:sz w:val="16"/>
        </w:rPr>
        <w:t xml:space="preserve">    np.savez_compressed(ROOT/'results'/'data.npz',a=a,L=L,PV=PV,P=P,F=F)</w:t>
      </w:r>
    </w:p>
    <w:p w14:paraId="7C504229">
      <w:pPr>
        <w:widowControl w:val="0"/>
        <w:spacing w:before="0" w:after="0" w:line="200" w:lineRule="exact"/>
        <w:ind w:firstLine="0"/>
        <w:jc w:val="left"/>
      </w:pPr>
      <w:r>
        <w:rPr>
          <w:rFonts w:ascii="Consolas" w:hAnsi="Consolas" w:eastAsia="宋体"/>
          <w:sz w:val="16"/>
        </w:rPr>
        <w:t xml:space="preserve">    return dict(a=a,L=L,PV=PV,P=P,F=F)</w:t>
      </w:r>
    </w:p>
    <w:p w14:paraId="22E5AAEA">
      <w:pPr>
        <w:widowControl w:val="0"/>
        <w:spacing w:before="0" w:after="0" w:line="200" w:lineRule="exact"/>
        <w:ind w:firstLine="0"/>
        <w:jc w:val="left"/>
      </w:pPr>
      <w:r>
        <w:rPr>
          <w:rFonts w:ascii="Consolas" w:hAnsi="Consolas" w:eastAsia="宋体"/>
          <w:sz w:val="16"/>
        </w:rPr>
        <w:t xml:space="preserve"> </w:t>
      </w:r>
    </w:p>
    <w:p w14:paraId="1A417810">
      <w:pPr>
        <w:widowControl w:val="0"/>
        <w:spacing w:before="0" w:after="0" w:line="200" w:lineRule="exact"/>
        <w:ind w:firstLine="0"/>
        <w:jc w:val="left"/>
      </w:pPr>
      <w:r>
        <w:rPr>
          <w:rFonts w:ascii="Consolas" w:hAnsi="Consolas" w:eastAsia="宋体"/>
          <w:sz w:val="16"/>
        </w:rPr>
        <w:t>def forecast(y,d,method,fallback):</w:t>
      </w:r>
    </w:p>
    <w:p w14:paraId="3C1801F0">
      <w:pPr>
        <w:widowControl w:val="0"/>
        <w:spacing w:before="0" w:after="0" w:line="200" w:lineRule="exact"/>
        <w:ind w:firstLine="0"/>
        <w:jc w:val="left"/>
      </w:pPr>
      <w:r>
        <w:rPr>
          <w:rFonts w:ascii="Consolas" w:hAnsi="Consolas" w:eastAsia="宋体"/>
          <w:sz w:val="16"/>
        </w:rPr>
        <w:t xml:space="preserve">    """只能访问 y[:d]；不同候选均遵循相同截止点。"""</w:t>
      </w:r>
    </w:p>
    <w:p w14:paraId="27D09DF7">
      <w:pPr>
        <w:widowControl w:val="0"/>
        <w:spacing w:before="0" w:after="0" w:line="200" w:lineRule="exact"/>
        <w:ind w:firstLine="0"/>
        <w:jc w:val="left"/>
      </w:pPr>
      <w:r>
        <w:rPr>
          <w:rFonts w:ascii="Consolas" w:hAnsi="Consolas" w:eastAsia="宋体"/>
          <w:sz w:val="16"/>
        </w:rPr>
        <w:t xml:space="preserve">    if d==0:return fallback.copy()</w:t>
      </w:r>
    </w:p>
    <w:p w14:paraId="1923AA63">
      <w:pPr>
        <w:widowControl w:val="0"/>
        <w:spacing w:before="0" w:after="0" w:line="200" w:lineRule="exact"/>
        <w:ind w:firstLine="0"/>
        <w:jc w:val="left"/>
      </w:pPr>
      <w:r>
        <w:rPr>
          <w:rFonts w:ascii="Consolas" w:hAnsi="Consolas" w:eastAsia="宋体"/>
          <w:sz w:val="16"/>
        </w:rPr>
        <w:t xml:space="preserve">    h=y[:d]</w:t>
      </w:r>
    </w:p>
    <w:p w14:paraId="55FD5086">
      <w:pPr>
        <w:widowControl w:val="0"/>
        <w:spacing w:before="0" w:after="0" w:line="200" w:lineRule="exact"/>
        <w:ind w:firstLine="0"/>
        <w:jc w:val="left"/>
      </w:pPr>
      <w:r>
        <w:rPr>
          <w:rFonts w:ascii="Consolas" w:hAnsi="Consolas" w:eastAsia="宋体"/>
          <w:sz w:val="16"/>
        </w:rPr>
        <w:t xml:space="preserve">    if method=='mean':v=h.mean(axis=0)</w:t>
      </w:r>
    </w:p>
    <w:p w14:paraId="7DB27B22">
      <w:pPr>
        <w:widowControl w:val="0"/>
        <w:spacing w:before="0" w:after="0" w:line="200" w:lineRule="exact"/>
        <w:ind w:firstLine="0"/>
        <w:jc w:val="left"/>
      </w:pPr>
      <w:r>
        <w:rPr>
          <w:rFonts w:ascii="Consolas" w:hAnsi="Consolas" w:eastAsia="宋体"/>
          <w:sz w:val="16"/>
        </w:rPr>
        <w:t xml:space="preserve">    elif method.startswith('ma'):v=h[-int(method[2:]):].mean(axis=0)</w:t>
      </w:r>
    </w:p>
    <w:p w14:paraId="01C97062">
      <w:pPr>
        <w:widowControl w:val="0"/>
        <w:spacing w:before="0" w:after="0" w:line="200" w:lineRule="exact"/>
        <w:ind w:firstLine="0"/>
        <w:jc w:val="left"/>
      </w:pPr>
      <w:r>
        <w:rPr>
          <w:rFonts w:ascii="Consolas" w:hAnsi="Consolas" w:eastAsia="宋体"/>
          <w:sz w:val="16"/>
        </w:rPr>
        <w:t xml:space="preserve">    elif method=='ewma':</w:t>
      </w:r>
    </w:p>
    <w:p w14:paraId="27F50D2D">
      <w:pPr>
        <w:widowControl w:val="0"/>
        <w:spacing w:before="0" w:after="0" w:line="200" w:lineRule="exact"/>
        <w:ind w:firstLine="0"/>
        <w:jc w:val="left"/>
      </w:pPr>
      <w:r>
        <w:rPr>
          <w:rFonts w:ascii="Consolas" w:hAnsi="Consolas" w:eastAsia="宋体"/>
          <w:sz w:val="16"/>
        </w:rPr>
        <w:t xml:space="preserve">        weight=.8**np.arange(min(d,30)-1,-1,-1);v=np.average(h[-30:],axis=0,weights=weight)</w:t>
      </w:r>
    </w:p>
    <w:p w14:paraId="6EDE13DC">
      <w:pPr>
        <w:widowControl w:val="0"/>
        <w:spacing w:before="0" w:after="0" w:line="200" w:lineRule="exact"/>
        <w:ind w:firstLine="0"/>
        <w:jc w:val="left"/>
      </w:pPr>
      <w:r>
        <w:rPr>
          <w:rFonts w:ascii="Consolas" w:hAnsi="Consolas" w:eastAsia="宋体"/>
          <w:sz w:val="16"/>
        </w:rPr>
        <w:t xml:space="preserve">    else:</w:t>
      </w:r>
    </w:p>
    <w:p w14:paraId="1C7BF62C">
      <w:pPr>
        <w:widowControl w:val="0"/>
        <w:spacing w:before="0" w:after="0" w:line="200" w:lineRule="exact"/>
        <w:ind w:firstLine="0"/>
        <w:jc w:val="left"/>
      </w:pPr>
      <w:r>
        <w:rPr>
          <w:rFonts w:ascii="Consolas" w:hAnsi="Consolas" w:eastAsia="宋体"/>
          <w:sz w:val="16"/>
        </w:rPr>
        <w:t xml:space="preserve">        if d&lt;12:return forecast(y,d,'ma7',fallback)</w:t>
      </w:r>
    </w:p>
    <w:p w14:paraId="510D50B1">
      <w:pPr>
        <w:widowControl w:val="0"/>
        <w:spacing w:before="0" w:after="0" w:line="200" w:lineRule="exact"/>
        <w:ind w:firstLine="0"/>
        <w:jc w:val="left"/>
      </w:pPr>
      <w:r>
        <w:rPr>
          <w:rFonts w:ascii="Consolas" w:hAnsi="Consolas" w:eastAsia="宋体"/>
          <w:sz w:val="16"/>
        </w:rPr>
        <w:t xml:space="preserve">        def feat(j):</w:t>
      </w:r>
    </w:p>
    <w:p w14:paraId="368689E8">
      <w:pPr>
        <w:widowControl w:val="0"/>
        <w:spacing w:before="0" w:after="0" w:line="200" w:lineRule="exact"/>
        <w:ind w:firstLine="0"/>
        <w:jc w:val="left"/>
      </w:pPr>
      <w:r>
        <w:rPr>
          <w:rFonts w:ascii="Consolas" w:hAnsi="Consolas" w:eastAsia="宋体"/>
          <w:sz w:val="16"/>
        </w:rPr>
        <w:t xml:space="preserve">            return np.stack([np.ones(T),y[j-1]/5000,y[j-7]/5000,y[max(0,j-7):j].mean(axis=0)/5000,</w:t>
      </w:r>
    </w:p>
    <w:p w14:paraId="1C391EDF">
      <w:pPr>
        <w:widowControl w:val="0"/>
        <w:spacing w:before="0" w:after="0" w:line="200" w:lineRule="exact"/>
        <w:ind w:firstLine="0"/>
        <w:jc w:val="left"/>
      </w:pPr>
      <w:r>
        <w:rPr>
          <w:rFonts w:ascii="Consolas" w:hAnsi="Consolas" w:eastAsia="宋体"/>
          <w:sz w:val="16"/>
        </w:rPr>
        <w:t xml:space="preserve">                             np.full(T,np.sin(2*np.pi*j/7)),np.full(T,np.cos(2*np.pi*j/7))],axis=1)</w:t>
      </w:r>
    </w:p>
    <w:p w14:paraId="0E822339">
      <w:pPr>
        <w:widowControl w:val="0"/>
        <w:spacing w:before="0" w:after="0" w:line="200" w:lineRule="exact"/>
        <w:ind w:firstLine="0"/>
        <w:jc w:val="left"/>
      </w:pPr>
      <w:r>
        <w:rPr>
          <w:rFonts w:ascii="Consolas" w:hAnsi="Consolas" w:eastAsia="宋体"/>
          <w:sz w:val="16"/>
        </w:rPr>
        <w:t xml:space="preserve">        idx=range(max(7,d-60),d);X=np.concatenate([feat(j) for j in idx]);z=y[list(idx)].reshape(-1)/5000</w:t>
      </w:r>
    </w:p>
    <w:p w14:paraId="77E8527A">
      <w:pPr>
        <w:widowControl w:val="0"/>
        <w:spacing w:before="0" w:after="0" w:line="200" w:lineRule="exact"/>
        <w:ind w:firstLine="0"/>
        <w:jc w:val="left"/>
      </w:pPr>
      <w:r>
        <w:rPr>
          <w:rFonts w:ascii="Consolas" w:hAnsi="Consolas" w:eastAsia="宋体"/>
          <w:sz w:val="16"/>
        </w:rPr>
        <w:t xml:space="preserve">        reg=np.eye(X.shape[1])*1.;reg[0,0]=1e-6</w:t>
      </w:r>
    </w:p>
    <w:p w14:paraId="34D28243">
      <w:pPr>
        <w:widowControl w:val="0"/>
        <w:spacing w:before="0" w:after="0" w:line="200" w:lineRule="exact"/>
        <w:ind w:firstLine="0"/>
        <w:jc w:val="left"/>
      </w:pPr>
      <w:r>
        <w:rPr>
          <w:rFonts w:ascii="Consolas" w:hAnsi="Consolas" w:eastAsia="宋体"/>
          <w:sz w:val="16"/>
        </w:rPr>
        <w:t xml:space="preserve">        coef=np.linalg.solve(X.T@X+reg,X.T@z);v=feat(d)@coef*5000</w:t>
      </w:r>
    </w:p>
    <w:p w14:paraId="09142EEA">
      <w:pPr>
        <w:widowControl w:val="0"/>
        <w:spacing w:before="0" w:after="0" w:line="200" w:lineRule="exact"/>
        <w:ind w:firstLine="0"/>
        <w:jc w:val="left"/>
      </w:pPr>
      <w:r>
        <w:rPr>
          <w:rFonts w:ascii="Consolas" w:hAnsi="Consolas" w:eastAsia="宋体"/>
          <w:sz w:val="16"/>
        </w:rPr>
        <w:t xml:space="preserve">        # 用历史范围裁剪外推，禁止用当日实际值设定上下界。</w:t>
      </w:r>
    </w:p>
    <w:p w14:paraId="34FCF860">
      <w:pPr>
        <w:widowControl w:val="0"/>
        <w:spacing w:before="0" w:after="0" w:line="200" w:lineRule="exact"/>
        <w:ind w:firstLine="0"/>
        <w:jc w:val="left"/>
      </w:pPr>
      <w:r>
        <w:rPr>
          <w:rFonts w:ascii="Consolas" w:hAnsi="Consolas" w:eastAsia="宋体"/>
          <w:sz w:val="16"/>
        </w:rPr>
        <w:t xml:space="preserve">        v=np.clip(v,0,np.maximum(h[-30:].max(axis=0)*1.3,1.))</w:t>
      </w:r>
    </w:p>
    <w:p w14:paraId="47DCB109">
      <w:pPr>
        <w:widowControl w:val="0"/>
        <w:spacing w:before="0" w:after="0" w:line="200" w:lineRule="exact"/>
        <w:ind w:firstLine="0"/>
        <w:jc w:val="left"/>
      </w:pPr>
      <w:r>
        <w:rPr>
          <w:rFonts w:ascii="Consolas" w:hAnsi="Consolas" w:eastAsia="宋体"/>
          <w:sz w:val="16"/>
        </w:rPr>
        <w:t xml:space="preserve">    return np.maximum(v,0)</w:t>
      </w:r>
    </w:p>
    <w:p w14:paraId="55262A81">
      <w:pPr>
        <w:widowControl w:val="0"/>
        <w:spacing w:before="0" w:after="0" w:line="200" w:lineRule="exact"/>
        <w:ind w:firstLine="0"/>
        <w:jc w:val="left"/>
      </w:pPr>
      <w:r>
        <w:rPr>
          <w:rFonts w:ascii="Consolas" w:hAnsi="Consolas" w:eastAsia="宋体"/>
          <w:sz w:val="16"/>
        </w:rPr>
        <w:t>def build_forecasts(data):</w:t>
      </w:r>
    </w:p>
    <w:p w14:paraId="100D13B0">
      <w:pPr>
        <w:widowControl w:val="0"/>
        <w:spacing w:before="0" w:after="0" w:line="200" w:lineRule="exact"/>
        <w:ind w:firstLine="0"/>
        <w:jc w:val="left"/>
      </w:pPr>
      <w:r>
        <w:rPr>
          <w:rFonts w:ascii="Consolas" w:hAnsi="Consolas" w:eastAsia="宋体"/>
          <w:sz w:val="16"/>
        </w:rPr>
        <w:t xml:space="preserve">    out={}</w:t>
      </w:r>
    </w:p>
    <w:p w14:paraId="4C25CC49">
      <w:pPr>
        <w:widowControl w:val="0"/>
        <w:spacing w:before="0" w:after="0" w:line="200" w:lineRule="exact"/>
        <w:ind w:firstLine="0"/>
        <w:jc w:val="left"/>
      </w:pPr>
      <w:r>
        <w:rPr>
          <w:rFonts w:ascii="Consolas" w:hAnsi="Consolas" w:eastAsia="宋体"/>
          <w:sz w:val="16"/>
        </w:rPr>
        <w:t xml:space="preserve">    for m in METHODS:</w:t>
      </w:r>
    </w:p>
    <w:p w14:paraId="5DA1BEA3">
      <w:pPr>
        <w:widowControl w:val="0"/>
        <w:spacing w:before="0" w:after="0" w:line="200" w:lineRule="exact"/>
        <w:ind w:firstLine="0"/>
        <w:jc w:val="left"/>
      </w:pPr>
      <w:r>
        <w:rPr>
          <w:rFonts w:ascii="Consolas" w:hAnsi="Consolas" w:eastAsia="宋体"/>
          <w:sz w:val="16"/>
        </w:rPr>
        <w:t xml:space="preserve">        out[m]={}</w:t>
      </w:r>
    </w:p>
    <w:p w14:paraId="6AA9E376">
      <w:pPr>
        <w:widowControl w:val="0"/>
        <w:spacing w:before="0" w:after="0" w:line="200" w:lineRule="exact"/>
        <w:ind w:firstLine="0"/>
        <w:jc w:val="left"/>
      </w:pPr>
      <w:r>
        <w:rPr>
          <w:rFonts w:ascii="Consolas" w:hAnsi="Consolas" w:eastAsia="宋体"/>
          <w:sz w:val="16"/>
        </w:rPr>
        <w:t xml:space="preserve">        for k,col in [('L',1),('PV',2)]:</w:t>
      </w:r>
    </w:p>
    <w:p w14:paraId="666DC482">
      <w:pPr>
        <w:widowControl w:val="0"/>
        <w:spacing w:before="0" w:after="0" w:line="200" w:lineRule="exact"/>
        <w:ind w:firstLine="0"/>
        <w:jc w:val="left"/>
      </w:pPr>
      <w:r>
        <w:rPr>
          <w:rFonts w:ascii="Consolas" w:hAnsi="Consolas" w:eastAsia="宋体"/>
          <w:sz w:val="16"/>
        </w:rPr>
        <w:t xml:space="preserve">            out[m][k]=np.stack([forecast(data[k],d,m,data['a'][:,col]) for d in range(365)])</w:t>
      </w:r>
    </w:p>
    <w:p w14:paraId="431EC470">
      <w:pPr>
        <w:widowControl w:val="0"/>
        <w:spacing w:before="0" w:after="0" w:line="200" w:lineRule="exact"/>
        <w:ind w:firstLine="0"/>
        <w:jc w:val="left"/>
      </w:pPr>
      <w:r>
        <w:rPr>
          <w:rFonts w:ascii="Consolas" w:hAnsi="Consolas" w:eastAsia="宋体"/>
          <w:sz w:val="16"/>
        </w:rPr>
        <w:t xml:space="preserve">    return out</w:t>
      </w:r>
    </w:p>
    <w:p w14:paraId="3C893576">
      <w:pPr>
        <w:widowControl w:val="0"/>
        <w:spacing w:before="0" w:after="0" w:line="200" w:lineRule="exact"/>
        <w:ind w:firstLine="0"/>
        <w:jc w:val="left"/>
      </w:pPr>
      <w:r>
        <w:rPr>
          <w:rFonts w:ascii="Consolas" w:hAnsi="Consolas" w:eastAsia="宋体"/>
          <w:sz w:val="16"/>
        </w:rPr>
        <w:t>def metrics(pred,actual):</w:t>
      </w:r>
    </w:p>
    <w:p w14:paraId="0EFE2D78">
      <w:pPr>
        <w:widowControl w:val="0"/>
        <w:spacing w:before="0" w:after="0" w:line="200" w:lineRule="exact"/>
        <w:ind w:firstLine="0"/>
        <w:jc w:val="left"/>
      </w:pPr>
      <w:r>
        <w:rPr>
          <w:rFonts w:ascii="Consolas" w:hAnsi="Consolas" w:eastAsia="宋体"/>
          <w:sz w:val="16"/>
        </w:rPr>
        <w:t xml:space="preserve">    e=pred-actual;mask=actual&gt;max(1,float(actual.max())*.01)</w:t>
      </w:r>
    </w:p>
    <w:p w14:paraId="3C927708">
      <w:pPr>
        <w:widowControl w:val="0"/>
        <w:spacing w:before="0" w:after="0" w:line="200" w:lineRule="exact"/>
        <w:ind w:firstLine="0"/>
        <w:jc w:val="left"/>
      </w:pPr>
      <w:r>
        <w:rPr>
          <w:rFonts w:ascii="Consolas" w:hAnsi="Consolas" w:eastAsia="宋体"/>
          <w:sz w:val="16"/>
        </w:rPr>
        <w:t xml:space="preserve">    return dict(MAE=float(np.abs(e).mean()),RMSE=float(np.sqrt((e*e).mean())),nMAE=float(np.abs(e).mean()/max(actual.mean(),1)),MAPE=float(np.mean(np.abs(e[mask]/actual[mask]))*100))</w:t>
      </w:r>
    </w:p>
    <w:p w14:paraId="0579F2B6">
      <w:pPr>
        <w:widowControl w:val="0"/>
        <w:spacing w:before="0" w:after="0" w:line="200" w:lineRule="exact"/>
        <w:ind w:firstLine="0"/>
        <w:jc w:val="left"/>
      </w:pPr>
      <w:r>
        <w:rPr>
          <w:rFonts w:ascii="Consolas" w:hAnsi="Consolas" w:eastAsia="宋体"/>
          <w:sz w:val="16"/>
        </w:rPr>
        <w:t xml:space="preserve"> </w:t>
      </w:r>
    </w:p>
    <w:p w14:paraId="112B544C">
      <w:pPr>
        <w:widowControl w:val="0"/>
        <w:spacing w:before="0" w:after="0" w:line="200" w:lineRule="exact"/>
        <w:ind w:firstLine="0"/>
        <w:jc w:val="left"/>
      </w:pPr>
      <w:r>
        <w:rPr>
          <w:rFonts w:ascii="Consolas" w:hAnsi="Consolas" w:eastAsia="宋体"/>
          <w:sz w:val="16"/>
        </w:rPr>
        <w:t>@lru_cache(maxsize=128)</w:t>
      </w:r>
    </w:p>
    <w:p w14:paraId="47CF9223">
      <w:pPr>
        <w:widowControl w:val="0"/>
        <w:spacing w:before="0" w:after="0" w:line="200" w:lineRule="exact"/>
        <w:ind w:firstLine="0"/>
        <w:jc w:val="left"/>
      </w:pPr>
      <w:r>
        <w:rPr>
          <w:rFonts w:ascii="Consolas" w:hAnsi="Consolas" w:eastAsia="宋体"/>
          <w:sz w:val="16"/>
        </w:rPr>
        <w:t>def lp_structure(n,k,eta):</w:t>
      </w:r>
    </w:p>
    <w:p w14:paraId="67EF80B7">
      <w:pPr>
        <w:widowControl w:val="0"/>
        <w:spacing w:before="0" w:after="0" w:line="200" w:lineRule="exact"/>
        <w:ind w:firstLine="0"/>
        <w:jc w:val="left"/>
      </w:pPr>
      <w:r>
        <w:rPr>
          <w:rFonts w:ascii="Consolas" w:hAnsi="Consolas" w:eastAsia="宋体"/>
          <w:sz w:val="16"/>
        </w:rPr>
        <w:t xml:space="preserve">    # G[n], 各情景(C,D,R,W,S_next)[5n], terminal_abs[k], optional plus/minus[2n]</w:t>
      </w:r>
    </w:p>
    <w:p w14:paraId="1738D0EB">
      <w:pPr>
        <w:widowControl w:val="0"/>
        <w:spacing w:before="0" w:after="0" w:line="200" w:lineRule="exact"/>
        <w:ind w:firstLine="0"/>
        <w:jc w:val="left"/>
      </w:pPr>
      <w:r>
        <w:rPr>
          <w:rFonts w:ascii="Consolas" w:hAnsi="Consolas" w:eastAsia="宋体"/>
          <w:sz w:val="16"/>
        </w:rPr>
        <w:t xml:space="preserve">    nvar=n+k*5*n+k+2*n;A=lil_matrix((2*n*k+n,nvar));b=np.zeros(2*n*k+n)</w:t>
      </w:r>
    </w:p>
    <w:p w14:paraId="711D0927">
      <w:pPr>
        <w:widowControl w:val="0"/>
        <w:spacing w:before="0" w:after="0" w:line="200" w:lineRule="exact"/>
        <w:ind w:firstLine="0"/>
        <w:jc w:val="left"/>
      </w:pPr>
      <w:r>
        <w:rPr>
          <w:rFonts w:ascii="Consolas" w:hAnsi="Consolas" w:eastAsia="宋体"/>
          <w:sz w:val="16"/>
        </w:rPr>
        <w:t xml:space="preserve">    for s in range(k):</w:t>
      </w:r>
    </w:p>
    <w:p w14:paraId="1AF5EF45">
      <w:pPr>
        <w:widowControl w:val="0"/>
        <w:spacing w:before="0" w:after="0" w:line="200" w:lineRule="exact"/>
        <w:ind w:firstLine="0"/>
        <w:jc w:val="left"/>
      </w:pPr>
      <w:r>
        <w:rPr>
          <w:rFonts w:ascii="Consolas" w:hAnsi="Consolas" w:eastAsia="宋体"/>
          <w:sz w:val="16"/>
        </w:rPr>
        <w:t xml:space="preserve">        off=n+s*5*n</w:t>
      </w:r>
    </w:p>
    <w:p w14:paraId="54B6F1DE">
      <w:pPr>
        <w:widowControl w:val="0"/>
        <w:spacing w:before="0" w:after="0" w:line="200" w:lineRule="exact"/>
        <w:ind w:firstLine="0"/>
        <w:jc w:val="left"/>
      </w:pPr>
      <w:r>
        <w:rPr>
          <w:rFonts w:ascii="Consolas" w:hAnsi="Consolas" w:eastAsia="宋体"/>
          <w:sz w:val="16"/>
        </w:rPr>
        <w:t xml:space="preserve">        for t in range(n):</w:t>
      </w:r>
    </w:p>
    <w:p w14:paraId="5193984C">
      <w:pPr>
        <w:widowControl w:val="0"/>
        <w:spacing w:before="0" w:after="0" w:line="200" w:lineRule="exact"/>
        <w:ind w:firstLine="0"/>
        <w:jc w:val="left"/>
      </w:pPr>
      <w:r>
        <w:rPr>
          <w:rFonts w:ascii="Consolas" w:hAnsi="Consolas" w:eastAsia="宋体"/>
          <w:sz w:val="16"/>
        </w:rPr>
        <w:t xml:space="preserve">            r=2*n*s+t;A[r,t]=1;A[r,off+t]=-1;A[r,off+n+t]=1;A[r,off+2*n+t]=1;A[r,off+3*n+t]=-1</w:t>
      </w:r>
    </w:p>
    <w:p w14:paraId="4D68A556">
      <w:pPr>
        <w:widowControl w:val="0"/>
        <w:spacing w:before="0" w:after="0" w:line="200" w:lineRule="exact"/>
        <w:ind w:firstLine="0"/>
        <w:jc w:val="left"/>
      </w:pPr>
      <w:r>
        <w:rPr>
          <w:rFonts w:ascii="Consolas" w:hAnsi="Consolas" w:eastAsia="宋体"/>
          <w:sz w:val="16"/>
        </w:rPr>
        <w:t xml:space="preserve">            r=2*n*s+n+t;A[r,off+4*n+t]=1;A[r,off+t]=-eta;A[r,off+n+t]=1/eta</w:t>
      </w:r>
    </w:p>
    <w:p w14:paraId="27599409">
      <w:pPr>
        <w:widowControl w:val="0"/>
        <w:spacing w:before="0" w:after="0" w:line="200" w:lineRule="exact"/>
        <w:ind w:firstLine="0"/>
        <w:jc w:val="left"/>
      </w:pPr>
      <w:r>
        <w:rPr>
          <w:rFonts w:ascii="Consolas" w:hAnsi="Consolas" w:eastAsia="宋体"/>
          <w:sz w:val="16"/>
        </w:rPr>
        <w:t xml:space="preserve">            if t:A[r,off+4*n+t-1]=-1</w:t>
      </w:r>
    </w:p>
    <w:p w14:paraId="76640710">
      <w:pPr>
        <w:widowControl w:val="0"/>
        <w:spacing w:before="0" w:after="0" w:line="200" w:lineRule="exact"/>
        <w:ind w:firstLine="0"/>
        <w:jc w:val="left"/>
      </w:pPr>
      <w:r>
        <w:rPr>
          <w:rFonts w:ascii="Consolas" w:hAnsi="Consolas" w:eastAsia="宋体"/>
          <w:sz w:val="16"/>
        </w:rPr>
        <w:t xml:space="preserve">    plus=n+k*5*n+k</w:t>
      </w:r>
    </w:p>
    <w:p w14:paraId="0F3A4B30">
      <w:pPr>
        <w:widowControl w:val="0"/>
        <w:spacing w:before="0" w:after="0" w:line="200" w:lineRule="exact"/>
        <w:ind w:firstLine="0"/>
        <w:jc w:val="left"/>
      </w:pPr>
      <w:r>
        <w:rPr>
          <w:rFonts w:ascii="Consolas" w:hAnsi="Consolas" w:eastAsia="宋体"/>
          <w:sz w:val="16"/>
        </w:rPr>
        <w:t xml:space="preserve">    for t in range(n):A[2*n*k+t,t]=1;A[2*n*k+t,plus+t]=-1;A[2*n*k+t,plus+n+t]=1</w:t>
      </w:r>
    </w:p>
    <w:p w14:paraId="26B182ED">
      <w:pPr>
        <w:widowControl w:val="0"/>
        <w:spacing w:before="0" w:after="0" w:line="200" w:lineRule="exact"/>
        <w:ind w:firstLine="0"/>
        <w:jc w:val="left"/>
      </w:pPr>
      <w:r>
        <w:rPr>
          <w:rFonts w:ascii="Consolas" w:hAnsi="Consolas" w:eastAsia="宋体"/>
          <w:sz w:val="16"/>
        </w:rPr>
        <w:t xml:space="preserve">    U=lil_matrix((2*k,nvar))</w:t>
      </w:r>
    </w:p>
    <w:p w14:paraId="54C3CBAA">
      <w:pPr>
        <w:widowControl w:val="0"/>
        <w:spacing w:before="0" w:after="0" w:line="200" w:lineRule="exact"/>
        <w:ind w:firstLine="0"/>
        <w:jc w:val="left"/>
      </w:pPr>
      <w:r>
        <w:rPr>
          <w:rFonts w:ascii="Consolas" w:hAnsi="Consolas" w:eastAsia="宋体"/>
          <w:sz w:val="16"/>
        </w:rPr>
        <w:t xml:space="preserve">    for s in range(k):</w:t>
      </w:r>
    </w:p>
    <w:p w14:paraId="5FC0D7EB">
      <w:pPr>
        <w:widowControl w:val="0"/>
        <w:spacing w:before="0" w:after="0" w:line="200" w:lineRule="exact"/>
        <w:ind w:firstLine="0"/>
        <w:jc w:val="left"/>
      </w:pPr>
      <w:r>
        <w:rPr>
          <w:rFonts w:ascii="Consolas" w:hAnsi="Consolas" w:eastAsia="宋体"/>
          <w:sz w:val="16"/>
        </w:rPr>
        <w:t xml:space="preserve">        z=n+k*5*n+s;end=n+s*5*n+5*n-1</w:t>
      </w:r>
    </w:p>
    <w:p w14:paraId="2744949A">
      <w:pPr>
        <w:widowControl w:val="0"/>
        <w:spacing w:before="0" w:after="0" w:line="200" w:lineRule="exact"/>
        <w:ind w:firstLine="0"/>
        <w:jc w:val="left"/>
      </w:pPr>
      <w:r>
        <w:rPr>
          <w:rFonts w:ascii="Consolas" w:hAnsi="Consolas" w:eastAsia="宋体"/>
          <w:sz w:val="16"/>
        </w:rPr>
        <w:t xml:space="preserve">        U[2*s,end]=1;U[2*s,z]=-1;U[2*s+1,end]=-1;U[2*s+1,z]=-1</w:t>
      </w:r>
    </w:p>
    <w:p w14:paraId="5F92D2B6">
      <w:pPr>
        <w:widowControl w:val="0"/>
        <w:spacing w:before="0" w:after="0" w:line="200" w:lineRule="exact"/>
        <w:ind w:firstLine="0"/>
        <w:jc w:val="left"/>
      </w:pPr>
      <w:r>
        <w:rPr>
          <w:rFonts w:ascii="Consolas" w:hAnsi="Consolas" w:eastAsia="宋体"/>
          <w:sz w:val="16"/>
        </w:rPr>
        <w:t xml:space="preserve">    return A.tocsr(),U.tocsr()</w:t>
      </w:r>
    </w:p>
    <w:p w14:paraId="157CE94F">
      <w:pPr>
        <w:widowControl w:val="0"/>
        <w:spacing w:before="0" w:after="0" w:line="200" w:lineRule="exact"/>
        <w:ind w:firstLine="0"/>
        <w:jc w:val="left"/>
      </w:pPr>
      <w:r>
        <w:rPr>
          <w:rFonts w:ascii="Consolas" w:hAnsi="Consolas" w:eastAsia="宋体"/>
          <w:sz w:val="16"/>
        </w:rPr>
        <w:t xml:space="preserve"> </w:t>
      </w:r>
    </w:p>
    <w:p w14:paraId="4F758865">
      <w:pPr>
        <w:widowControl w:val="0"/>
        <w:spacing w:before="0" w:after="0" w:line="200" w:lineRule="exact"/>
        <w:ind w:firstLine="0"/>
        <w:jc w:val="left"/>
      </w:pPr>
      <w:r>
        <w:rPr>
          <w:rFonts w:ascii="Consolas" w:hAnsi="Consolas" w:eastAsia="宋体"/>
          <w:sz w:val="16"/>
        </w:rPr>
        <w:t>def optimize_day(net_scenarios,p,s0,eta=.9,capacity=12000,emergency=5,terminal=.5,old=None,fee=.5,refund=True,cyclic=False):</w:t>
      </w:r>
    </w:p>
    <w:p w14:paraId="22919297">
      <w:pPr>
        <w:widowControl w:val="0"/>
        <w:spacing w:before="0" w:after="0" w:line="200" w:lineRule="exact"/>
        <w:ind w:firstLine="0"/>
        <w:jc w:val="left"/>
      </w:pPr>
      <w:r>
        <w:rPr>
          <w:rFonts w:ascii="Consolas" w:hAnsi="Consolas" w:eastAsia="宋体"/>
          <w:sz w:val="16"/>
        </w:rPr>
        <w:t xml:space="preserve">    N=np.atleast_2d(net_scenarios);k,n=N.shape;p=np.asarray(p);A,U=lp_structure(n,k,eta)</w:t>
      </w:r>
    </w:p>
    <w:p w14:paraId="6E1533B3">
      <w:pPr>
        <w:widowControl w:val="0"/>
        <w:spacing w:before="0" w:after="0" w:line="200" w:lineRule="exact"/>
        <w:ind w:firstLine="0"/>
        <w:jc w:val="left"/>
      </w:pPr>
      <w:r>
        <w:rPr>
          <w:rFonts w:ascii="Consolas" w:hAnsi="Consolas" w:eastAsia="宋体"/>
          <w:sz w:val="16"/>
        </w:rPr>
        <w:t xml:space="preserve">    nv=A.shape[1];c=np.zeros(nv);b=np.zeros(A.shape[0]);bu=np.tile([capacity*.5,-capacity*.5],k)</w:t>
      </w:r>
    </w:p>
    <w:p w14:paraId="59B12BE0">
      <w:pPr>
        <w:widowControl w:val="0"/>
        <w:spacing w:before="0" w:after="0" w:line="200" w:lineRule="exact"/>
        <w:ind w:firstLine="0"/>
        <w:jc w:val="left"/>
      </w:pPr>
      <w:r>
        <w:rPr>
          <w:rFonts w:ascii="Consolas" w:hAnsi="Consolas" w:eastAsia="宋体"/>
          <w:sz w:val="16"/>
        </w:rPr>
        <w:t xml:space="preserve">    weights=np.ones(k)/k;c[:n]=p if old is None else 0</w:t>
      </w:r>
    </w:p>
    <w:p w14:paraId="28F85835">
      <w:pPr>
        <w:widowControl w:val="0"/>
        <w:spacing w:before="0" w:after="0" w:line="200" w:lineRule="exact"/>
        <w:ind w:firstLine="0"/>
        <w:jc w:val="left"/>
      </w:pPr>
      <w:r>
        <w:rPr>
          <w:rFonts w:ascii="Consolas" w:hAnsi="Consolas" w:eastAsia="宋体"/>
          <w:sz w:val="16"/>
        </w:rPr>
        <w:t xml:space="preserve">    bounds=[(0,None)]*nv;eps=1e-7</w:t>
      </w:r>
    </w:p>
    <w:p w14:paraId="453BCD67">
      <w:pPr>
        <w:widowControl w:val="0"/>
        <w:spacing w:before="0" w:after="0" w:line="200" w:lineRule="exact"/>
        <w:ind w:firstLine="0"/>
        <w:jc w:val="left"/>
      </w:pPr>
      <w:r>
        <w:rPr>
          <w:rFonts w:ascii="Consolas" w:hAnsi="Consolas" w:eastAsia="宋体"/>
          <w:sz w:val="16"/>
        </w:rPr>
        <w:t xml:space="preserve">    for s in range(k):</w:t>
      </w:r>
    </w:p>
    <w:p w14:paraId="2D75491E">
      <w:pPr>
        <w:widowControl w:val="0"/>
        <w:spacing w:before="0" w:after="0" w:line="200" w:lineRule="exact"/>
        <w:ind w:firstLine="0"/>
        <w:jc w:val="left"/>
      </w:pPr>
      <w:r>
        <w:rPr>
          <w:rFonts w:ascii="Consolas" w:hAnsi="Consolas" w:eastAsia="宋体"/>
          <w:sz w:val="16"/>
        </w:rPr>
        <w:t xml:space="preserve">        off=n+s*5*n;b[2*n*s:2*n*s+n]=N[s];b[2*n*s+n]=s0</w:t>
      </w:r>
    </w:p>
    <w:p w14:paraId="45A8482E">
      <w:pPr>
        <w:widowControl w:val="0"/>
        <w:spacing w:before="0" w:after="0" w:line="200" w:lineRule="exact"/>
        <w:ind w:firstLine="0"/>
        <w:jc w:val="left"/>
      </w:pPr>
      <w:r>
        <w:rPr>
          <w:rFonts w:ascii="Consolas" w:hAnsi="Consolas" w:eastAsia="宋体"/>
          <w:sz w:val="16"/>
        </w:rPr>
        <w:t xml:space="preserve">        c[off:off+2*n]=eps/k;c[off+2*n:off+3*n]=emergency*p*weights[s]</w:t>
      </w:r>
    </w:p>
    <w:p w14:paraId="0E1269CA">
      <w:pPr>
        <w:widowControl w:val="0"/>
        <w:spacing w:before="0" w:after="0" w:line="200" w:lineRule="exact"/>
        <w:ind w:firstLine="0"/>
        <w:jc w:val="left"/>
      </w:pPr>
      <w:r>
        <w:rPr>
          <w:rFonts w:ascii="Consolas" w:hAnsi="Consolas" w:eastAsia="宋体"/>
          <w:sz w:val="16"/>
        </w:rPr>
        <w:t xml:space="preserve">        c[n+k*5*n+s]=terminal*p.mean()*weights[s]</w:t>
      </w:r>
    </w:p>
    <w:p w14:paraId="62ED9BCA">
      <w:pPr>
        <w:widowControl w:val="0"/>
        <w:spacing w:before="0" w:after="0" w:line="200" w:lineRule="exact"/>
        <w:ind w:firstLine="0"/>
        <w:jc w:val="left"/>
      </w:pPr>
      <w:r>
        <w:rPr>
          <w:rFonts w:ascii="Consolas" w:hAnsi="Consolas" w:eastAsia="宋体"/>
          <w:sz w:val="16"/>
        </w:rPr>
        <w:t xml:space="preserve">        for t in range(n):</w:t>
      </w:r>
    </w:p>
    <w:p w14:paraId="31150AEE">
      <w:pPr>
        <w:widowControl w:val="0"/>
        <w:spacing w:before="0" w:after="0" w:line="200" w:lineRule="exact"/>
        <w:ind w:firstLine="0"/>
        <w:jc w:val="left"/>
      </w:pPr>
      <w:r>
        <w:rPr>
          <w:rFonts w:ascii="Consolas" w:hAnsi="Consolas" w:eastAsia="宋体"/>
          <w:sz w:val="16"/>
        </w:rPr>
        <w:t xml:space="preserve">            bounds[off+t]=(0,5000*DT);bounds[off+n+t]=(0,5000*DT)</w:t>
      </w:r>
    </w:p>
    <w:p w14:paraId="248387E4">
      <w:pPr>
        <w:widowControl w:val="0"/>
        <w:spacing w:before="0" w:after="0" w:line="200" w:lineRule="exact"/>
        <w:ind w:firstLine="0"/>
        <w:jc w:val="left"/>
      </w:pPr>
      <w:r>
        <w:rPr>
          <w:rFonts w:ascii="Consolas" w:hAnsi="Consolas" w:eastAsia="宋体"/>
          <w:sz w:val="16"/>
        </w:rPr>
        <w:t xml:space="preserve">            bounds[off+4*n+t]=(capacity*.1,capacity*.9)</w:t>
      </w:r>
    </w:p>
    <w:p w14:paraId="664FD892">
      <w:pPr>
        <w:widowControl w:val="0"/>
        <w:spacing w:before="0" w:after="0" w:line="200" w:lineRule="exact"/>
        <w:ind w:firstLine="0"/>
        <w:jc w:val="left"/>
      </w:pPr>
      <w:r>
        <w:rPr>
          <w:rFonts w:ascii="Consolas" w:hAnsi="Consolas" w:eastAsia="宋体"/>
          <w:sz w:val="16"/>
        </w:rPr>
        <w:t xml:space="preserve">            if cyclic:bounds[off+2*n+t]=(0,0)</w:t>
      </w:r>
    </w:p>
    <w:p w14:paraId="342DE981">
      <w:pPr>
        <w:widowControl w:val="0"/>
        <w:spacing w:before="0" w:after="0" w:line="200" w:lineRule="exact"/>
        <w:ind w:firstLine="0"/>
        <w:jc w:val="left"/>
      </w:pPr>
      <w:r>
        <w:rPr>
          <w:rFonts w:ascii="Consolas" w:hAnsi="Consolas" w:eastAsia="宋体"/>
          <w:sz w:val="16"/>
        </w:rPr>
        <w:t xml:space="preserve">        if cyclic:bounds[off+5*n-1]=(s0,s0)</w:t>
      </w:r>
    </w:p>
    <w:p w14:paraId="1522BD23">
      <w:pPr>
        <w:widowControl w:val="0"/>
        <w:spacing w:before="0" w:after="0" w:line="200" w:lineRule="exact"/>
        <w:ind w:firstLine="0"/>
        <w:jc w:val="left"/>
      </w:pPr>
      <w:r>
        <w:rPr>
          <w:rFonts w:ascii="Consolas" w:hAnsi="Consolas" w:eastAsia="宋体"/>
          <w:sz w:val="16"/>
        </w:rPr>
        <w:t xml:space="preserve">    plus=n+k*5*n+k</w:t>
      </w:r>
    </w:p>
    <w:p w14:paraId="7CC6DA45">
      <w:pPr>
        <w:widowControl w:val="0"/>
        <w:spacing w:before="0" w:after="0" w:line="200" w:lineRule="exact"/>
        <w:ind w:firstLine="0"/>
        <w:jc w:val="left"/>
      </w:pPr>
      <w:r>
        <w:rPr>
          <w:rFonts w:ascii="Consolas" w:hAnsi="Consolas" w:eastAsia="宋体"/>
          <w:sz w:val="16"/>
        </w:rPr>
        <w:t xml:space="preserve">    if old is None:</w:t>
      </w:r>
    </w:p>
    <w:p w14:paraId="7715DB22">
      <w:pPr>
        <w:widowControl w:val="0"/>
        <w:spacing w:before="0" w:after="0" w:line="200" w:lineRule="exact"/>
        <w:ind w:firstLine="0"/>
        <w:jc w:val="left"/>
      </w:pPr>
      <w:r>
        <w:rPr>
          <w:rFonts w:ascii="Consolas" w:hAnsi="Consolas" w:eastAsia="宋体"/>
          <w:sz w:val="16"/>
        </w:rPr>
        <w:t xml:space="preserve">        # 删除交易关系行；辅助增减量固定零。</w:t>
      </w:r>
    </w:p>
    <w:p w14:paraId="031291FA">
      <w:pPr>
        <w:widowControl w:val="0"/>
        <w:spacing w:before="0" w:after="0" w:line="200" w:lineRule="exact"/>
        <w:ind w:firstLine="0"/>
        <w:jc w:val="left"/>
      </w:pPr>
      <w:r>
        <w:rPr>
          <w:rFonts w:ascii="Consolas" w:hAnsi="Consolas" w:eastAsia="宋体"/>
          <w:sz w:val="16"/>
        </w:rPr>
        <w:t xml:space="preserve">        Ause=A[:2*n*k];buse=b[:2*n*k]</w:t>
      </w:r>
    </w:p>
    <w:p w14:paraId="0E5A8CBD">
      <w:pPr>
        <w:widowControl w:val="0"/>
        <w:spacing w:before="0" w:after="0" w:line="200" w:lineRule="exact"/>
        <w:ind w:firstLine="0"/>
        <w:jc w:val="left"/>
      </w:pPr>
      <w:r>
        <w:rPr>
          <w:rFonts w:ascii="Consolas" w:hAnsi="Consolas" w:eastAsia="宋体"/>
          <w:sz w:val="16"/>
        </w:rPr>
        <w:t xml:space="preserve">        for t in range(2*n):bounds[plus+t]=(0,0)</w:t>
      </w:r>
    </w:p>
    <w:p w14:paraId="050A78EB">
      <w:pPr>
        <w:widowControl w:val="0"/>
        <w:spacing w:before="0" w:after="0" w:line="200" w:lineRule="exact"/>
        <w:ind w:firstLine="0"/>
        <w:jc w:val="left"/>
      </w:pPr>
      <w:r>
        <w:rPr>
          <w:rFonts w:ascii="Consolas" w:hAnsi="Consolas" w:eastAsia="宋体"/>
          <w:sz w:val="16"/>
        </w:rPr>
        <w:t xml:space="preserve">    else:</w:t>
      </w:r>
    </w:p>
    <w:p w14:paraId="4031A305">
      <w:pPr>
        <w:widowControl w:val="0"/>
        <w:spacing w:before="0" w:after="0" w:line="200" w:lineRule="exact"/>
        <w:ind w:firstLine="0"/>
        <w:jc w:val="left"/>
      </w:pPr>
      <w:r>
        <w:rPr>
          <w:rFonts w:ascii="Consolas" w:hAnsi="Consolas" w:eastAsia="宋体"/>
          <w:sz w:val="16"/>
        </w:rPr>
        <w:t xml:space="preserve">        b[2*n*k:]=old;Ause=A;buse=b</w:t>
      </w:r>
    </w:p>
    <w:p w14:paraId="611C7914">
      <w:pPr>
        <w:widowControl w:val="0"/>
        <w:spacing w:before="0" w:after="0" w:line="200" w:lineRule="exact"/>
        <w:ind w:firstLine="0"/>
        <w:jc w:val="left"/>
      </w:pPr>
      <w:r>
        <w:rPr>
          <w:rFonts w:ascii="Consolas" w:hAnsi="Consolas" w:eastAsia="宋体"/>
          <w:sz w:val="16"/>
        </w:rPr>
        <w:t xml:space="preserve">        c[plus:plus+n]=(1+fee)*p;c[plus+n:]=(-1+fee if refund else fee)*p</w:t>
      </w:r>
    </w:p>
    <w:p w14:paraId="33114B67">
      <w:pPr>
        <w:widowControl w:val="0"/>
        <w:spacing w:before="0" w:after="0" w:line="200" w:lineRule="exact"/>
        <w:ind w:firstLine="0"/>
        <w:jc w:val="left"/>
      </w:pPr>
      <w:r>
        <w:rPr>
          <w:rFonts w:ascii="Consolas" w:hAnsi="Consolas" w:eastAsia="宋体"/>
          <w:sz w:val="16"/>
        </w:rPr>
        <w:t xml:space="preserve">    sol=linprog(c,A_ub=U,b_ub=bu,A_eq=Ause,b_eq=buse,bounds=bounds,method='highs',options={'dual_feasibility_tolerance':1e-8,'primal_feasibility_tolerance':1e-8})</w:t>
      </w:r>
    </w:p>
    <w:p w14:paraId="24C96584">
      <w:pPr>
        <w:widowControl w:val="0"/>
        <w:spacing w:before="0" w:after="0" w:line="200" w:lineRule="exact"/>
        <w:ind w:firstLine="0"/>
        <w:jc w:val="left"/>
      </w:pPr>
      <w:r>
        <w:rPr>
          <w:rFonts w:ascii="Consolas" w:hAnsi="Consolas" w:eastAsia="宋体"/>
          <w:sz w:val="16"/>
        </w:rPr>
        <w:t xml:space="preserve">    if not sol.success:raise RuntimeError(sol.message)</w:t>
      </w:r>
    </w:p>
    <w:p w14:paraId="572A07B9">
      <w:pPr>
        <w:widowControl w:val="0"/>
        <w:spacing w:before="0" w:after="0" w:line="200" w:lineRule="exact"/>
        <w:ind w:firstLine="0"/>
        <w:jc w:val="left"/>
      </w:pPr>
      <w:r>
        <w:rPr>
          <w:rFonts w:ascii="Consolas" w:hAnsi="Consolas" w:eastAsia="宋体"/>
          <w:sz w:val="16"/>
        </w:rPr>
        <w:t xml:space="preserve">    off=n;C=sol.x[off:off+n];D=sol.x[off+n:off+2*n]</w:t>
      </w:r>
    </w:p>
    <w:p w14:paraId="3615ACD8">
      <w:pPr>
        <w:widowControl w:val="0"/>
        <w:spacing w:before="0" w:after="0" w:line="200" w:lineRule="exact"/>
        <w:ind w:firstLine="0"/>
        <w:jc w:val="left"/>
      </w:pPr>
      <w:r>
        <w:rPr>
          <w:rFonts w:ascii="Consolas" w:hAnsi="Consolas" w:eastAsia="宋体"/>
          <w:sz w:val="16"/>
        </w:rPr>
        <w:t xml:space="preserve">    assert np.max(np.minimum(C,D))&lt;1e-5,'同时充放电'</w:t>
      </w:r>
    </w:p>
    <w:p w14:paraId="0BD01626">
      <w:pPr>
        <w:widowControl w:val="0"/>
        <w:spacing w:before="0" w:after="0" w:line="200" w:lineRule="exact"/>
        <w:ind w:firstLine="0"/>
        <w:jc w:val="left"/>
      </w:pPr>
      <w:r>
        <w:rPr>
          <w:rFonts w:ascii="Consolas" w:hAnsi="Consolas" w:eastAsia="宋体"/>
          <w:sz w:val="16"/>
        </w:rPr>
        <w:t xml:space="preserve">    return dict(G=np.maximum(sol.x[:n],0),C=C,D=D,S=np.r_[s0,sol.x[off+4*n:off+5*n]],objective=sol.fun)</w:t>
      </w:r>
    </w:p>
    <w:p w14:paraId="49D681E8">
      <w:pPr>
        <w:widowControl w:val="0"/>
        <w:spacing w:before="0" w:after="0" w:line="200" w:lineRule="exact"/>
        <w:ind w:firstLine="0"/>
        <w:jc w:val="left"/>
      </w:pPr>
      <w:r>
        <w:rPr>
          <w:rFonts w:ascii="Consolas" w:hAnsi="Consolas" w:eastAsia="宋体"/>
          <w:sz w:val="16"/>
        </w:rPr>
        <w:t xml:space="preserve"> </w:t>
      </w:r>
    </w:p>
    <w:p w14:paraId="7D7C48CA">
      <w:pPr>
        <w:widowControl w:val="0"/>
        <w:spacing w:before="0" w:after="0" w:line="200" w:lineRule="exact"/>
        <w:ind w:firstLine="0"/>
        <w:jc w:val="left"/>
      </w:pPr>
      <w:r>
        <w:rPr>
          <w:rFonts w:ascii="Consolas" w:hAnsi="Consolas" w:eastAsia="宋体"/>
          <w:sz w:val="16"/>
        </w:rPr>
        <w:t>def recourse(g,net,s,eta=.9,capacity=12000):</w:t>
      </w:r>
    </w:p>
    <w:p w14:paraId="32D4231A">
      <w:pPr>
        <w:widowControl w:val="0"/>
        <w:spacing w:before="0" w:after="0" w:line="200" w:lineRule="exact"/>
        <w:ind w:firstLine="0"/>
        <w:jc w:val="left"/>
      </w:pPr>
      <w:r>
        <w:rPr>
          <w:rFonts w:ascii="Consolas" w:hAnsi="Consolas" w:eastAsia="宋体"/>
          <w:sz w:val="16"/>
        </w:rPr>
        <w:t xml:space="preserve">    """当前时段测量到达后进行局部能量平衡；绝不读取下一时段。"""</w:t>
      </w:r>
    </w:p>
    <w:p w14:paraId="4D6B9443">
      <w:pPr>
        <w:widowControl w:val="0"/>
        <w:spacing w:before="0" w:after="0" w:line="200" w:lineRule="exact"/>
        <w:ind w:firstLine="0"/>
        <w:jc w:val="left"/>
      </w:pPr>
      <w:r>
        <w:rPr>
          <w:rFonts w:ascii="Consolas" w:hAnsi="Consolas" w:eastAsia="宋体"/>
          <w:sz w:val="16"/>
        </w:rPr>
        <w:t xml:space="preserve">    surplus=g-net</w:t>
      </w:r>
    </w:p>
    <w:p w14:paraId="75FF1A5F">
      <w:pPr>
        <w:widowControl w:val="0"/>
        <w:spacing w:before="0" w:after="0" w:line="200" w:lineRule="exact"/>
        <w:ind w:firstLine="0"/>
        <w:jc w:val="left"/>
      </w:pPr>
      <w:r>
        <w:rPr>
          <w:rFonts w:ascii="Consolas" w:hAnsi="Consolas" w:eastAsia="宋体"/>
          <w:sz w:val="16"/>
        </w:rPr>
        <w:t xml:space="preserve">    if surplus&gt;=0:</w:t>
      </w:r>
    </w:p>
    <w:p w14:paraId="41C0560C">
      <w:pPr>
        <w:widowControl w:val="0"/>
        <w:spacing w:before="0" w:after="0" w:line="200" w:lineRule="exact"/>
        <w:ind w:firstLine="0"/>
        <w:jc w:val="left"/>
      </w:pPr>
      <w:r>
        <w:rPr>
          <w:rFonts w:ascii="Consolas" w:hAnsi="Consolas" w:eastAsia="宋体"/>
          <w:sz w:val="16"/>
        </w:rPr>
        <w:t xml:space="preserve">        C=min(surplus,5000*DT,max(0,(capacity*.9-s)/eta));D=R=0.;W=surplus-C</w:t>
      </w:r>
    </w:p>
    <w:p w14:paraId="238C19F8">
      <w:pPr>
        <w:widowControl w:val="0"/>
        <w:spacing w:before="0" w:after="0" w:line="200" w:lineRule="exact"/>
        <w:ind w:firstLine="0"/>
        <w:jc w:val="left"/>
      </w:pPr>
      <w:r>
        <w:rPr>
          <w:rFonts w:ascii="Consolas" w:hAnsi="Consolas" w:eastAsia="宋体"/>
          <w:sz w:val="16"/>
        </w:rPr>
        <w:t xml:space="preserve">    else:</w:t>
      </w:r>
    </w:p>
    <w:p w14:paraId="39673844">
      <w:pPr>
        <w:widowControl w:val="0"/>
        <w:spacing w:before="0" w:after="0" w:line="200" w:lineRule="exact"/>
        <w:ind w:firstLine="0"/>
        <w:jc w:val="left"/>
      </w:pPr>
      <w:r>
        <w:rPr>
          <w:rFonts w:ascii="Consolas" w:hAnsi="Consolas" w:eastAsia="宋体"/>
          <w:sz w:val="16"/>
        </w:rPr>
        <w:t xml:space="preserve">        D=min(-surplus,5000*DT,max(0,(s-capacity*.1)*eta));C=W=0.;R=-surplus-D</w:t>
      </w:r>
    </w:p>
    <w:p w14:paraId="726FBB6E">
      <w:pPr>
        <w:widowControl w:val="0"/>
        <w:spacing w:before="0" w:after="0" w:line="200" w:lineRule="exact"/>
        <w:ind w:firstLine="0"/>
        <w:jc w:val="left"/>
      </w:pPr>
      <w:r>
        <w:rPr>
          <w:rFonts w:ascii="Consolas" w:hAnsi="Consolas" w:eastAsia="宋体"/>
          <w:sz w:val="16"/>
        </w:rPr>
        <w:t xml:space="preserve">    return C,D,R,W,s+eta*C-D/eta</w:t>
      </w:r>
    </w:p>
    <w:p w14:paraId="23DEED8B">
      <w:pPr>
        <w:widowControl w:val="0"/>
        <w:spacing w:before="0" w:after="0" w:line="200" w:lineRule="exact"/>
        <w:ind w:firstLine="0"/>
        <w:jc w:val="left"/>
      </w:pPr>
      <w:r>
        <w:rPr>
          <w:rFonts w:ascii="Consolas" w:hAnsi="Consolas" w:eastAsia="宋体"/>
          <w:sz w:val="16"/>
        </w:rPr>
        <w:t>def interpolate_hourly_forecast(values,anchor,method='linear'):</w:t>
      </w:r>
    </w:p>
    <w:p w14:paraId="640BF2B7">
      <w:pPr>
        <w:widowControl w:val="0"/>
        <w:spacing w:before="0" w:after="0" w:line="200" w:lineRule="exact"/>
        <w:ind w:firstLine="0"/>
        <w:jc w:val="left"/>
      </w:pPr>
      <w:r>
        <w:rPr>
          <w:rFonts w:ascii="Consolas" w:hAnsi="Consolas" w:eastAsia="宋体"/>
          <w:sz w:val="16"/>
        </w:rPr>
        <w:t xml:space="preserve">    x=np.arange(25);y=np.r_[anchor,values];q=np.arange(1,145)/6</w:t>
      </w:r>
    </w:p>
    <w:p w14:paraId="47FA0A23">
      <w:pPr>
        <w:widowControl w:val="0"/>
        <w:spacing w:before="0" w:after="0" w:line="200" w:lineRule="exact"/>
        <w:ind w:firstLine="0"/>
        <w:jc w:val="left"/>
      </w:pPr>
      <w:r>
        <w:rPr>
          <w:rFonts w:ascii="Consolas" w:hAnsi="Consolas" w:eastAsia="宋体"/>
          <w:sz w:val="16"/>
        </w:rPr>
        <w:t xml:space="preserve">    v=np.interp(q,x,y) if method=='linear' else PchipInterpolator(x,y)(q)</w:t>
      </w:r>
    </w:p>
    <w:p w14:paraId="720C206A">
      <w:pPr>
        <w:widowControl w:val="0"/>
        <w:spacing w:before="0" w:after="0" w:line="200" w:lineRule="exact"/>
        <w:ind w:firstLine="0"/>
        <w:jc w:val="left"/>
      </w:pPr>
      <w:r>
        <w:rPr>
          <w:rFonts w:ascii="Consolas" w:hAnsi="Consolas" w:eastAsia="宋体"/>
          <w:sz w:val="16"/>
        </w:rPr>
        <w:t xml:space="preserve">    return np.maximum(v,0)</w:t>
      </w:r>
    </w:p>
    <w:p w14:paraId="40BF9C9E">
      <w:pPr>
        <w:widowControl w:val="0"/>
        <w:spacing w:before="0" w:after="0" w:line="200" w:lineRule="exact"/>
        <w:ind w:firstLine="0"/>
        <w:jc w:val="left"/>
      </w:pPr>
      <w:r>
        <w:rPr>
          <w:rFonts w:ascii="Consolas" w:hAnsi="Consolas" w:eastAsia="宋体"/>
          <w:sz w:val="16"/>
        </w:rPr>
        <w:t>def scenarios(pred,residuals,margin=.5):</w:t>
      </w:r>
    </w:p>
    <w:p w14:paraId="3B3A06E8">
      <w:pPr>
        <w:widowControl w:val="0"/>
        <w:spacing w:before="0" w:after="0" w:line="200" w:lineRule="exact"/>
        <w:ind w:firstLine="0"/>
        <w:jc w:val="left"/>
      </w:pPr>
      <w:r>
        <w:rPr>
          <w:rFonts w:ascii="Consolas" w:hAnsi="Consolas" w:eastAsia="宋体"/>
          <w:sz w:val="16"/>
        </w:rPr>
        <w:t xml:space="preserve">    # 最近历史预测残差的真实整日曲线按全天净能量排序选三条代表；不读取目标日。</w:t>
      </w:r>
    </w:p>
    <w:p w14:paraId="37331827">
      <w:pPr>
        <w:widowControl w:val="0"/>
        <w:spacing w:before="0" w:after="0" w:line="200" w:lineRule="exact"/>
        <w:ind w:firstLine="0"/>
        <w:jc w:val="left"/>
      </w:pPr>
      <w:r>
        <w:rPr>
          <w:rFonts w:ascii="Consolas" w:hAnsi="Consolas" w:eastAsia="宋体"/>
          <w:sz w:val="16"/>
        </w:rPr>
        <w:t xml:space="preserve">    if len(residuals)&lt;3:return pred[None,:]</w:t>
      </w:r>
    </w:p>
    <w:p w14:paraId="481740D9">
      <w:pPr>
        <w:widowControl w:val="0"/>
        <w:spacing w:before="0" w:after="0" w:line="200" w:lineRule="exact"/>
        <w:ind w:firstLine="0"/>
        <w:jc w:val="left"/>
      </w:pPr>
      <w:r>
        <w:rPr>
          <w:rFonts w:ascii="Consolas" w:hAnsi="Consolas" w:eastAsia="宋体"/>
          <w:sz w:val="16"/>
        </w:rPr>
        <w:t xml:space="preserve">    r=residuals[-30:];order=np.argsort(r.sum(axis=1));ix=np.rint(np.array([.15,.5,.85])*(len(r)-1)).astype(int)</w:t>
      </w:r>
    </w:p>
    <w:p w14:paraId="6115C22F">
      <w:pPr>
        <w:widowControl w:val="0"/>
        <w:spacing w:before="0" w:after="0" w:line="200" w:lineRule="exact"/>
        <w:ind w:firstLine="0"/>
        <w:jc w:val="left"/>
      </w:pPr>
      <w:r>
        <w:rPr>
          <w:rFonts w:ascii="Consolas" w:hAnsi="Consolas" w:eastAsia="宋体"/>
          <w:sz w:val="16"/>
        </w:rPr>
        <w:t xml:space="preserve">    return pred[None,:]+r[order[ix]]+margin*r.std(axis=0)[None,:]</w:t>
      </w:r>
    </w:p>
    <w:p w14:paraId="13B12A47">
      <w:pPr>
        <w:widowControl w:val="0"/>
        <w:spacing w:before="0" w:after="0" w:line="200" w:lineRule="exact"/>
        <w:ind w:firstLine="0"/>
        <w:jc w:val="left"/>
      </w:pPr>
      <w:r>
        <w:rPr>
          <w:rFonts w:ascii="Consolas" w:hAnsi="Consolas" w:eastAsia="宋体"/>
          <w:sz w:val="16"/>
        </w:rPr>
        <w:t>def merge_emergency_intervals(r,tol=1e-8):</w:t>
      </w:r>
    </w:p>
    <w:p w14:paraId="706A3BC8">
      <w:pPr>
        <w:widowControl w:val="0"/>
        <w:spacing w:before="0" w:after="0" w:line="200" w:lineRule="exact"/>
        <w:ind w:firstLine="0"/>
        <w:jc w:val="left"/>
      </w:pPr>
      <w:r>
        <w:rPr>
          <w:rFonts w:ascii="Consolas" w:hAnsi="Consolas" w:eastAsia="宋体"/>
          <w:sz w:val="16"/>
        </w:rPr>
        <w:t xml:space="preserve">    out=[];start=None</w:t>
      </w:r>
    </w:p>
    <w:p w14:paraId="5DDC65CE">
      <w:pPr>
        <w:widowControl w:val="0"/>
        <w:spacing w:before="0" w:after="0" w:line="200" w:lineRule="exact"/>
        <w:ind w:firstLine="0"/>
        <w:jc w:val="left"/>
      </w:pPr>
      <w:r>
        <w:rPr>
          <w:rFonts w:ascii="Consolas" w:hAnsi="Consolas" w:eastAsia="宋体"/>
          <w:sz w:val="16"/>
        </w:rPr>
        <w:t xml:space="preserve">    for t in range(len(r)+1):</w:t>
      </w:r>
    </w:p>
    <w:p w14:paraId="40609043">
      <w:pPr>
        <w:widowControl w:val="0"/>
        <w:spacing w:before="0" w:after="0" w:line="200" w:lineRule="exact"/>
        <w:ind w:firstLine="0"/>
        <w:jc w:val="left"/>
      </w:pPr>
      <w:r>
        <w:rPr>
          <w:rFonts w:ascii="Consolas" w:hAnsi="Consolas" w:eastAsia="宋体"/>
          <w:sz w:val="16"/>
        </w:rPr>
        <w:t xml:space="preserve">        active=t&lt;len(r) and r[t]&gt;tol</w:t>
      </w:r>
    </w:p>
    <w:p w14:paraId="29616B17">
      <w:pPr>
        <w:widowControl w:val="0"/>
        <w:spacing w:before="0" w:after="0" w:line="200" w:lineRule="exact"/>
        <w:ind w:firstLine="0"/>
        <w:jc w:val="left"/>
      </w:pPr>
      <w:r>
        <w:rPr>
          <w:rFonts w:ascii="Consolas" w:hAnsi="Consolas" w:eastAsia="宋体"/>
          <w:sz w:val="16"/>
        </w:rPr>
        <w:t xml:space="preserve">        if active and start is None:start=t</w:t>
      </w:r>
    </w:p>
    <w:p w14:paraId="6321928D">
      <w:pPr>
        <w:widowControl w:val="0"/>
        <w:spacing w:before="0" w:after="0" w:line="200" w:lineRule="exact"/>
        <w:ind w:firstLine="0"/>
        <w:jc w:val="left"/>
      </w:pPr>
      <w:r>
        <w:rPr>
          <w:rFonts w:ascii="Consolas" w:hAnsi="Consolas" w:eastAsia="宋体"/>
          <w:sz w:val="16"/>
        </w:rPr>
        <w:t xml:space="preserve">        if not active and start is not None:out.append((interval(start,t),float(r[start:t].sum())));start=None</w:t>
      </w:r>
    </w:p>
    <w:p w14:paraId="4BD6B718">
      <w:pPr>
        <w:widowControl w:val="0"/>
        <w:spacing w:before="0" w:after="0" w:line="200" w:lineRule="exact"/>
        <w:ind w:firstLine="0"/>
        <w:jc w:val="left"/>
      </w:pPr>
      <w:r>
        <w:rPr>
          <w:rFonts w:ascii="Consolas" w:hAnsi="Consolas" w:eastAsia="宋体"/>
          <w:sz w:val="16"/>
        </w:rPr>
        <w:t xml:space="preserve">    assert abs(sum(x[1] for x in out)-r.sum())&lt;1e-6</w:t>
      </w:r>
    </w:p>
    <w:p w14:paraId="618CA518">
      <w:pPr>
        <w:widowControl w:val="0"/>
        <w:spacing w:before="0" w:after="0" w:line="200" w:lineRule="exact"/>
        <w:ind w:firstLine="0"/>
        <w:jc w:val="left"/>
      </w:pPr>
      <w:r>
        <w:rPr>
          <w:rFonts w:ascii="Consolas" w:hAnsi="Consolas" w:eastAsia="宋体"/>
          <w:sz w:val="16"/>
        </w:rPr>
        <w:t xml:space="preserve">    return out</w:t>
      </w:r>
    </w:p>
    <w:p w14:paraId="3062202B">
      <w:pPr>
        <w:widowControl w:val="0"/>
        <w:spacing w:before="0" w:after="0" w:line="200" w:lineRule="exact"/>
        <w:ind w:firstLine="0"/>
        <w:jc w:val="left"/>
      </w:pPr>
      <w:r>
        <w:rPr>
          <w:rFonts w:ascii="Consolas" w:hAnsi="Consolas" w:eastAsia="宋体"/>
          <w:sz w:val="16"/>
        </w:rPr>
        <w:t xml:space="preserve"> </w:t>
      </w:r>
    </w:p>
    <w:p w14:paraId="3DF03019">
      <w:pPr>
        <w:widowControl w:val="0"/>
        <w:spacing w:before="0" w:after="0" w:line="200" w:lineRule="exact"/>
        <w:ind w:firstLine="0"/>
        <w:jc w:val="left"/>
      </w:pPr>
      <w:r>
        <w:rPr>
          <w:rFonts w:ascii="Consolas" w:hAnsi="Consolas" w:eastAsia="宋体"/>
          <w:sz w:val="16"/>
        </w:rPr>
        <w:t>def run_policy(data,fl,fp,margin=.5,terminal=.5,eta=.9,capacity=12000,emergency=5,updates=(),q3=False,price_actual=False,price_forecast=False,fee=.5,refund=True,interp='linear',days=None,s0=None,tag='',save=True):</w:t>
      </w:r>
    </w:p>
    <w:p w14:paraId="42A29237">
      <w:pPr>
        <w:widowControl w:val="0"/>
        <w:spacing w:before="0" w:after="0" w:line="200" w:lineRule="exact"/>
        <w:ind w:firstLine="0"/>
        <w:jc w:val="left"/>
      </w:pPr>
      <w:r>
        <w:rPr>
          <w:rFonts w:ascii="Consolas" w:hAnsi="Consolas" w:eastAsia="宋体"/>
          <w:sz w:val="16"/>
        </w:rPr>
        <w:t xml:space="preserve">    if days is None:days=range(365)</w:t>
      </w:r>
    </w:p>
    <w:p w14:paraId="524D9CB0">
      <w:pPr>
        <w:widowControl w:val="0"/>
        <w:spacing w:before="0" w:after="0" w:line="200" w:lineRule="exact"/>
        <w:ind w:firstLine="0"/>
        <w:jc w:val="left"/>
      </w:pPr>
      <w:r>
        <w:rPr>
          <w:rFonts w:ascii="Consolas" w:hAnsi="Consolas" w:eastAsia="宋体"/>
          <w:sz w:val="16"/>
        </w:rPr>
        <w:t xml:space="preserve">    days=list(days);s=capacity*.5 if s0 is None else s0;out={k:[] for k in ['G0','G','C','D','R','W','S','plus','minus','PVhat','Lhat','Pdecision']};daily=[];versions=[]</w:t>
      </w:r>
    </w:p>
    <w:p w14:paraId="44CAF08C">
      <w:pPr>
        <w:widowControl w:val="0"/>
        <w:spacing w:before="0" w:after="0" w:line="200" w:lineRule="exact"/>
        <w:ind w:firstLine="0"/>
        <w:jc w:val="left"/>
      </w:pPr>
      <w:r>
        <w:rPr>
          <w:rFonts w:ascii="Consolas" w:hAnsi="Consolas" w:eastAsia="宋体"/>
          <w:sz w:val="16"/>
        </w:rPr>
        <w:t xml:space="preserve">    netactual=(data['L']-data['PV'])*DT</w:t>
      </w:r>
    </w:p>
    <w:p w14:paraId="560DBA66">
      <w:pPr>
        <w:widowControl w:val="0"/>
        <w:spacing w:before="0" w:after="0" w:line="200" w:lineRule="exact"/>
        <w:ind w:firstLine="0"/>
        <w:jc w:val="left"/>
      </w:pPr>
      <w:r>
        <w:rPr>
          <w:rFonts w:ascii="Consolas" w:hAnsi="Consolas" w:eastAsia="宋体"/>
          <w:sz w:val="16"/>
        </w:rPr>
        <w:t xml:space="preserve">    resid=netactual-(fl-fp)*DT</w:t>
      </w:r>
    </w:p>
    <w:p w14:paraId="4472C5CF">
      <w:pPr>
        <w:widowControl w:val="0"/>
        <w:spacing w:before="0" w:after="0" w:line="200" w:lineRule="exact"/>
        <w:ind w:firstLine="0"/>
        <w:jc w:val="left"/>
      </w:pPr>
      <w:r>
        <w:rPr>
          <w:rFonts w:ascii="Consolas" w:hAnsi="Consolas" w:eastAsia="宋体"/>
          <w:sz w:val="16"/>
        </w:rPr>
        <w:t xml:space="preserve">    for d in days:</w:t>
      </w:r>
    </w:p>
    <w:p w14:paraId="3E82A840">
      <w:pPr>
        <w:widowControl w:val="0"/>
        <w:spacing w:before="0" w:after="0" w:line="200" w:lineRule="exact"/>
        <w:ind w:firstLine="0"/>
        <w:jc w:val="left"/>
      </w:pPr>
      <w:r>
        <w:rPr>
          <w:rFonts w:ascii="Consolas" w:hAnsi="Consolas" w:eastAsia="宋体"/>
          <w:sz w:val="16"/>
        </w:rPr>
        <w:t xml:space="preserve">        # 正式评价从2月开始。各问题3策略在1月统一按问题2预运行，确保2月初状态可比。</w:t>
      </w:r>
    </w:p>
    <w:p w14:paraId="3649AF5B">
      <w:pPr>
        <w:widowControl w:val="0"/>
        <w:spacing w:before="0" w:after="0" w:line="200" w:lineRule="exact"/>
        <w:ind w:firstLine="0"/>
        <w:jc w:val="left"/>
      </w:pPr>
      <w:r>
        <w:rPr>
          <w:rFonts w:ascii="Consolas" w:hAnsi="Consolas" w:eastAsia="宋体"/>
          <w:sz w:val="16"/>
        </w:rPr>
        <w:t xml:space="preserve">        q3_active=q3 and not (days[0]==0 and d&lt;31)</w:t>
      </w:r>
    </w:p>
    <w:p w14:paraId="7157BB76">
      <w:pPr>
        <w:widowControl w:val="0"/>
        <w:spacing w:before="0" w:after="0" w:line="200" w:lineRule="exact"/>
        <w:ind w:firstLine="0"/>
        <w:jc w:val="left"/>
      </w:pPr>
      <w:r>
        <w:rPr>
          <w:rFonts w:ascii="Consolas" w:hAnsi="Consolas" w:eastAsia="宋体"/>
          <w:sz w:val="16"/>
        </w:rPr>
        <w:t xml:space="preserve">        p=data['P'][d] if price_actual else data['a'][:,0]</w:t>
      </w:r>
    </w:p>
    <w:p w14:paraId="55B9F6B9">
      <w:pPr>
        <w:widowControl w:val="0"/>
        <w:spacing w:before="0" w:after="0" w:line="200" w:lineRule="exact"/>
        <w:ind w:firstLine="0"/>
        <w:jc w:val="left"/>
      </w:pPr>
      <w:r>
        <w:rPr>
          <w:rFonts w:ascii="Consolas" w:hAnsi="Consolas" w:eastAsia="宋体"/>
          <w:sz w:val="16"/>
        </w:rPr>
        <w:t xml:space="preserve">        pp=forecast(data['P'],d,'ma7',data['a'][:,0]) if price_forecast else p</w:t>
      </w:r>
    </w:p>
    <w:p w14:paraId="5078F8F1">
      <w:pPr>
        <w:widowControl w:val="0"/>
        <w:spacing w:before="0" w:after="0" w:line="200" w:lineRule="exact"/>
        <w:ind w:firstLine="0"/>
        <w:jc w:val="left"/>
      </w:pPr>
      <w:r>
        <w:rPr>
          <w:rFonts w:ascii="Consolas" w:hAnsi="Consolas" w:eastAsia="宋体"/>
          <w:sz w:val="16"/>
        </w:rPr>
        <w:t xml:space="preserve">        pv0=fp[d].copy()</w:t>
      </w:r>
    </w:p>
    <w:p w14:paraId="16DFDFBA">
      <w:pPr>
        <w:widowControl w:val="0"/>
        <w:spacing w:before="0" w:after="0" w:line="200" w:lineRule="exact"/>
        <w:ind w:firstLine="0"/>
        <w:jc w:val="left"/>
      </w:pPr>
      <w:r>
        <w:rPr>
          <w:rFonts w:ascii="Consolas" w:hAnsi="Consolas" w:eastAsia="宋体"/>
          <w:sz w:val="16"/>
        </w:rPr>
        <w:t xml:space="preserve">        if q3_active:pv0=interpolate_hourly_forecast(data['F'][d,0],data['PV'][d-1,-1] if d else 0,interp)</w:t>
      </w:r>
    </w:p>
    <w:p w14:paraId="6B2E9007">
      <w:pPr>
        <w:widowControl w:val="0"/>
        <w:spacing w:before="0" w:after="0" w:line="200" w:lineRule="exact"/>
        <w:ind w:firstLine="0"/>
        <w:jc w:val="left"/>
      </w:pPr>
      <w:r>
        <w:rPr>
          <w:rFonts w:ascii="Consolas" w:hAnsi="Consolas" w:eastAsia="宋体"/>
          <w:sz w:val="16"/>
        </w:rPr>
        <w:t xml:space="preserve">        pred=(fl[d]-pv0)*DT</w:t>
      </w:r>
    </w:p>
    <w:p w14:paraId="2414E7F3">
      <w:pPr>
        <w:widowControl w:val="0"/>
        <w:spacing w:before="0" w:after="0" w:line="200" w:lineRule="exact"/>
        <w:ind w:firstLine="0"/>
        <w:jc w:val="left"/>
      </w:pPr>
      <w:r>
        <w:rPr>
          <w:rFonts w:ascii="Consolas" w:hAnsi="Consolas" w:eastAsia="宋体"/>
          <w:sz w:val="16"/>
        </w:rPr>
        <w:t xml:space="preserve">        # 问题3用同一发布时刻过去日期的预报残差，避免把日前误差套在临近预报。</w:t>
      </w:r>
    </w:p>
    <w:p w14:paraId="5CC7B549">
      <w:pPr>
        <w:widowControl w:val="0"/>
        <w:spacing w:before="0" w:after="0" w:line="200" w:lineRule="exact"/>
        <w:ind w:firstLine="0"/>
        <w:jc w:val="left"/>
      </w:pPr>
      <w:r>
        <w:rPr>
          <w:rFonts w:ascii="Consolas" w:hAnsi="Consolas" w:eastAsia="宋体"/>
          <w:sz w:val="16"/>
        </w:rPr>
        <w:t xml:space="preserve">        if q3_active:</w:t>
      </w:r>
    </w:p>
    <w:p w14:paraId="4B66A50A">
      <w:pPr>
        <w:widowControl w:val="0"/>
        <w:spacing w:before="0" w:after="0" w:line="200" w:lineRule="exact"/>
        <w:ind w:firstLine="0"/>
        <w:jc w:val="left"/>
      </w:pPr>
      <w:r>
        <w:rPr>
          <w:rFonts w:ascii="Consolas" w:hAnsi="Consolas" w:eastAsia="宋体"/>
          <w:sz w:val="16"/>
        </w:rPr>
        <w:t xml:space="preserve">            hist=[]</w:t>
      </w:r>
    </w:p>
    <w:p w14:paraId="111CFC51">
      <w:pPr>
        <w:widowControl w:val="0"/>
        <w:spacing w:before="0" w:after="0" w:line="200" w:lineRule="exact"/>
        <w:ind w:firstLine="0"/>
        <w:jc w:val="left"/>
      </w:pPr>
      <w:r>
        <w:rPr>
          <w:rFonts w:ascii="Consolas" w:hAnsi="Consolas" w:eastAsia="宋体"/>
          <w:sz w:val="16"/>
        </w:rPr>
        <w:t xml:space="preserve">            for j in range(max(0,d-30),d):</w:t>
      </w:r>
    </w:p>
    <w:p w14:paraId="285B46DA">
      <w:pPr>
        <w:widowControl w:val="0"/>
        <w:spacing w:before="0" w:after="0" w:line="200" w:lineRule="exact"/>
        <w:ind w:firstLine="0"/>
        <w:jc w:val="left"/>
      </w:pPr>
      <w:r>
        <w:rPr>
          <w:rFonts w:ascii="Consolas" w:hAnsi="Consolas" w:eastAsia="宋体"/>
          <w:sz w:val="16"/>
        </w:rPr>
        <w:t xml:space="preserve">                pj=interpolate_hourly_forecast(data['F'][j,0],data['PV'][j-1,-1] if j else 0,interp)</w:t>
      </w:r>
    </w:p>
    <w:p w14:paraId="30A31B1A">
      <w:pPr>
        <w:widowControl w:val="0"/>
        <w:spacing w:before="0" w:after="0" w:line="200" w:lineRule="exact"/>
        <w:ind w:firstLine="0"/>
        <w:jc w:val="left"/>
      </w:pPr>
      <w:r>
        <w:rPr>
          <w:rFonts w:ascii="Consolas" w:hAnsi="Consolas" w:eastAsia="宋体"/>
          <w:sz w:val="16"/>
        </w:rPr>
        <w:t xml:space="preserve">                hist.append(netactual[j]-(fl[j]-pj)*DT)</w:t>
      </w:r>
    </w:p>
    <w:p w14:paraId="5C31C1A6">
      <w:pPr>
        <w:widowControl w:val="0"/>
        <w:spacing w:before="0" w:after="0" w:line="200" w:lineRule="exact"/>
        <w:ind w:firstLine="0"/>
        <w:jc w:val="left"/>
      </w:pPr>
      <w:r>
        <w:rPr>
          <w:rFonts w:ascii="Consolas" w:hAnsi="Consolas" w:eastAsia="宋体"/>
          <w:sz w:val="16"/>
        </w:rPr>
        <w:t xml:space="preserve">            rs=np.asarray(hist).reshape(-1,T)</w:t>
      </w:r>
    </w:p>
    <w:p w14:paraId="46C71F8B">
      <w:pPr>
        <w:widowControl w:val="0"/>
        <w:spacing w:before="0" w:after="0" w:line="200" w:lineRule="exact"/>
        <w:ind w:firstLine="0"/>
        <w:jc w:val="left"/>
      </w:pPr>
      <w:r>
        <w:rPr>
          <w:rFonts w:ascii="Consolas" w:hAnsi="Consolas" w:eastAsia="宋体"/>
          <w:sz w:val="16"/>
        </w:rPr>
        <w:t xml:space="preserve">        else:rs=resid[:d]</w:t>
      </w:r>
    </w:p>
    <w:p w14:paraId="566F5A78">
      <w:pPr>
        <w:widowControl w:val="0"/>
        <w:spacing w:before="0" w:after="0" w:line="200" w:lineRule="exact"/>
        <w:ind w:firstLine="0"/>
        <w:jc w:val="left"/>
      </w:pPr>
      <w:r>
        <w:rPr>
          <w:rFonts w:ascii="Consolas" w:hAnsi="Consolas" w:eastAsia="宋体"/>
          <w:sz w:val="16"/>
        </w:rPr>
        <w:t xml:space="preserve">        m=.5 if d&lt;31 and days[0]==0 else margin;term=.5 if d&lt;31 and days[0]==0 else terminal</w:t>
      </w:r>
    </w:p>
    <w:p w14:paraId="36348022">
      <w:pPr>
        <w:widowControl w:val="0"/>
        <w:spacing w:before="0" w:after="0" w:line="200" w:lineRule="exact"/>
        <w:ind w:firstLine="0"/>
        <w:jc w:val="left"/>
      </w:pPr>
      <w:r>
        <w:rPr>
          <w:rFonts w:ascii="Consolas" w:hAnsi="Consolas" w:eastAsia="宋体"/>
          <w:sz w:val="16"/>
        </w:rPr>
        <w:t xml:space="preserve">        N=scenarios(pred,rs,m)</w:t>
      </w:r>
    </w:p>
    <w:p w14:paraId="68B34EB5">
      <w:pPr>
        <w:widowControl w:val="0"/>
        <w:spacing w:before="0" w:after="0" w:line="200" w:lineRule="exact"/>
        <w:ind w:firstLine="0"/>
        <w:jc w:val="left"/>
      </w:pPr>
      <w:r>
        <w:rPr>
          <w:rFonts w:ascii="Consolas" w:hAnsi="Consolas" w:eastAsia="宋体"/>
          <w:sz w:val="16"/>
        </w:rPr>
        <w:t xml:space="preserve">        plan=optimize_day(N,pp,s,eta,capacity,emergency,term);g0=plan['G'].copy();g=g0.copy()</w:t>
      </w:r>
    </w:p>
    <w:p w14:paraId="120975CF">
      <w:pPr>
        <w:widowControl w:val="0"/>
        <w:spacing w:before="0" w:after="0" w:line="200" w:lineRule="exact"/>
        <w:ind w:firstLine="0"/>
        <w:jc w:val="left"/>
      </w:pPr>
      <w:r>
        <w:rPr>
          <w:rFonts w:ascii="Consolas" w:hAnsi="Consolas" w:eastAsia="宋体"/>
          <w:sz w:val="16"/>
        </w:rPr>
        <w:t xml:space="preserve">        C=np.zeros(T);D=C.copy();R=C.copy();W=C.copy();plus=C.copy();minus=C.copy();S=np.zeros(T+1);S[0]=s;ph=pv0.copy();lh=fl[d].copy()</w:t>
      </w:r>
    </w:p>
    <w:p w14:paraId="4DA8EF16">
      <w:pPr>
        <w:widowControl w:val="0"/>
        <w:spacing w:before="0" w:after="0" w:line="200" w:lineRule="exact"/>
        <w:ind w:firstLine="0"/>
        <w:jc w:val="left"/>
      </w:pPr>
      <w:r>
        <w:rPr>
          <w:rFonts w:ascii="Consolas" w:hAnsi="Consolas" w:eastAsia="宋体"/>
          <w:sz w:val="16"/>
        </w:rPr>
        <w:t xml:space="preserve">        vv=[g0.copy()]</w:t>
      </w:r>
    </w:p>
    <w:p w14:paraId="43C1DA05">
      <w:pPr>
        <w:widowControl w:val="0"/>
        <w:spacing w:before="0" w:after="0" w:line="200" w:lineRule="exact"/>
        <w:ind w:firstLine="0"/>
        <w:jc w:val="left"/>
      </w:pPr>
      <w:r>
        <w:rPr>
          <w:rFonts w:ascii="Consolas" w:hAnsi="Consolas" w:eastAsia="宋体"/>
          <w:sz w:val="16"/>
        </w:rPr>
        <w:t xml:space="preserve">        for t in range(T):</w:t>
      </w:r>
    </w:p>
    <w:p w14:paraId="7EE7F60B">
      <w:pPr>
        <w:widowControl w:val="0"/>
        <w:spacing w:before="0" w:after="0" w:line="200" w:lineRule="exact"/>
        <w:ind w:firstLine="0"/>
        <w:jc w:val="left"/>
      </w:pPr>
      <w:r>
        <w:rPr>
          <w:rFonts w:ascii="Consolas" w:hAnsi="Consolas" w:eastAsia="宋体"/>
          <w:sz w:val="16"/>
        </w:rPr>
        <w:t xml:space="preserve">            if q3_active and t in [int(h*6) for h in updates]:</w:t>
      </w:r>
    </w:p>
    <w:p w14:paraId="72E8EF15">
      <w:pPr>
        <w:widowControl w:val="0"/>
        <w:spacing w:before="0" w:after="0" w:line="200" w:lineRule="exact"/>
        <w:ind w:firstLine="0"/>
        <w:jc w:val="left"/>
      </w:pPr>
      <w:r>
        <w:rPr>
          <w:rFonts w:ascii="Consolas" w:hAnsi="Consolas" w:eastAsia="宋体"/>
          <w:sz w:val="16"/>
        </w:rPr>
        <w:t xml:space="preserve">                hour=t//6</w:t>
      </w:r>
    </w:p>
    <w:p w14:paraId="6A19954C">
      <w:pPr>
        <w:widowControl w:val="0"/>
        <w:spacing w:before="0" w:after="0" w:line="200" w:lineRule="exact"/>
        <w:ind w:firstLine="0"/>
        <w:jc w:val="left"/>
      </w:pPr>
      <w:r>
        <w:rPr>
          <w:rFonts w:ascii="Consolas" w:hAnsi="Consolas" w:eastAsia="宋体"/>
          <w:sz w:val="16"/>
        </w:rPr>
        <w:t xml:space="preserve">                pvnew=interpolate_hourly_forecast(data['F'][d,hour//6],data['PV'][d,t-1],interp)[:T-t]</w:t>
      </w:r>
    </w:p>
    <w:p w14:paraId="1429B8F6">
      <w:pPr>
        <w:widowControl w:val="0"/>
        <w:spacing w:before="0" w:after="0" w:line="200" w:lineRule="exact"/>
        <w:ind w:firstLine="0"/>
        <w:jc w:val="left"/>
      </w:pPr>
      <w:r>
        <w:rPr>
          <w:rFonts w:ascii="Consolas" w:hAnsi="Consolas" w:eastAsia="宋体"/>
          <w:sz w:val="16"/>
        </w:rPr>
        <w:t xml:space="preserve">                rnow=(data['L'][d,max(0,t-6):t]-fl[d,max(0,t-6):t]).mean()</w:t>
      </w:r>
    </w:p>
    <w:p w14:paraId="31986C1B">
      <w:pPr>
        <w:widowControl w:val="0"/>
        <w:spacing w:before="0" w:after="0" w:line="200" w:lineRule="exact"/>
        <w:ind w:firstLine="0"/>
        <w:jc w:val="left"/>
      </w:pPr>
      <w:r>
        <w:rPr>
          <w:rFonts w:ascii="Consolas" w:hAnsi="Consolas" w:eastAsia="宋体"/>
          <w:sz w:val="16"/>
        </w:rPr>
        <w:t xml:space="preserve">                lnew=np.maximum(0,fl[d,t:]+rnow*np.exp(-np.arange(T-t)/36))</w:t>
      </w:r>
    </w:p>
    <w:p w14:paraId="36608073">
      <w:pPr>
        <w:widowControl w:val="0"/>
        <w:spacing w:before="0" w:after="0" w:line="200" w:lineRule="exact"/>
        <w:ind w:firstLine="0"/>
        <w:jc w:val="left"/>
      </w:pPr>
      <w:r>
        <w:rPr>
          <w:rFonts w:ascii="Consolas" w:hAnsi="Consolas" w:eastAsia="宋体"/>
          <w:sz w:val="16"/>
        </w:rPr>
        <w:t xml:space="preserve">                prednew=(lnew-pvnew)*DT</w:t>
      </w:r>
    </w:p>
    <w:p w14:paraId="49C9C21A">
      <w:pPr>
        <w:widowControl w:val="0"/>
        <w:spacing w:before="0" w:after="0" w:line="200" w:lineRule="exact"/>
        <w:ind w:firstLine="0"/>
        <w:jc w:val="left"/>
      </w:pPr>
      <w:r>
        <w:rPr>
          <w:rFonts w:ascii="Consolas" w:hAnsi="Consolas" w:eastAsia="宋体"/>
          <w:sz w:val="16"/>
        </w:rPr>
        <w:t xml:space="preserve">                rh=[]</w:t>
      </w:r>
    </w:p>
    <w:p w14:paraId="20B4B37F">
      <w:pPr>
        <w:widowControl w:val="0"/>
        <w:spacing w:before="0" w:after="0" w:line="200" w:lineRule="exact"/>
        <w:ind w:firstLine="0"/>
        <w:jc w:val="left"/>
      </w:pPr>
      <w:r>
        <w:rPr>
          <w:rFonts w:ascii="Consolas" w:hAnsi="Consolas" w:eastAsia="宋体"/>
          <w:sz w:val="16"/>
        </w:rPr>
        <w:t xml:space="preserve">                for j in range(max(0,d-30),d):</w:t>
      </w:r>
    </w:p>
    <w:p w14:paraId="71C697D9">
      <w:pPr>
        <w:widowControl w:val="0"/>
        <w:spacing w:before="0" w:after="0" w:line="200" w:lineRule="exact"/>
        <w:ind w:firstLine="0"/>
        <w:jc w:val="left"/>
      </w:pPr>
      <w:r>
        <w:rPr>
          <w:rFonts w:ascii="Consolas" w:hAnsi="Consolas" w:eastAsia="宋体"/>
          <w:sz w:val="16"/>
        </w:rPr>
        <w:t xml:space="preserve">                    hp=interpolate_hourly_forecast(data['F'][j,hour//6],data['PV'][j,t-1],interp)[:T-t]</w:t>
      </w:r>
    </w:p>
    <w:p w14:paraId="728CF2CA">
      <w:pPr>
        <w:widowControl w:val="0"/>
        <w:spacing w:before="0" w:after="0" w:line="200" w:lineRule="exact"/>
        <w:ind w:firstLine="0"/>
        <w:jc w:val="left"/>
      </w:pPr>
      <w:r>
        <w:rPr>
          <w:rFonts w:ascii="Consolas" w:hAnsi="Consolas" w:eastAsia="宋体"/>
          <w:sz w:val="16"/>
        </w:rPr>
        <w:t xml:space="preserve">                    lr=(data['L'][j,max(0,t-6):t]-fl[j,max(0,t-6):t]).mean()</w:t>
      </w:r>
    </w:p>
    <w:p w14:paraId="1BF47304">
      <w:pPr>
        <w:widowControl w:val="0"/>
        <w:spacing w:before="0" w:after="0" w:line="200" w:lineRule="exact"/>
        <w:ind w:firstLine="0"/>
        <w:jc w:val="left"/>
      </w:pPr>
      <w:r>
        <w:rPr>
          <w:rFonts w:ascii="Consolas" w:hAnsi="Consolas" w:eastAsia="宋体"/>
          <w:sz w:val="16"/>
        </w:rPr>
        <w:t xml:space="preserve">                    hl=np.maximum(0,fl[j,t:]+lr*np.exp(-np.arange(T-t)/36))</w:t>
      </w:r>
    </w:p>
    <w:p w14:paraId="0B5CC5A2">
      <w:pPr>
        <w:widowControl w:val="0"/>
        <w:spacing w:before="0" w:after="0" w:line="200" w:lineRule="exact"/>
        <w:ind w:firstLine="0"/>
        <w:jc w:val="left"/>
      </w:pPr>
      <w:r>
        <w:rPr>
          <w:rFonts w:ascii="Consolas" w:hAnsi="Consolas" w:eastAsia="宋体"/>
          <w:sz w:val="16"/>
        </w:rPr>
        <w:t xml:space="preserve">                    rh.append(netactual[j,t:]-(hl-hp)*DT)</w:t>
      </w:r>
    </w:p>
    <w:p w14:paraId="0EA277B9">
      <w:pPr>
        <w:widowControl w:val="0"/>
        <w:spacing w:before="0" w:after="0" w:line="200" w:lineRule="exact"/>
        <w:ind w:firstLine="0"/>
        <w:jc w:val="left"/>
      </w:pPr>
      <w:r>
        <w:rPr>
          <w:rFonts w:ascii="Consolas" w:hAnsi="Consolas" w:eastAsia="宋体"/>
          <w:sz w:val="16"/>
        </w:rPr>
        <w:t xml:space="preserve">                N=scenarios(prednew,np.asarray(rh).reshape(-1,T-t),m)</w:t>
      </w:r>
    </w:p>
    <w:p w14:paraId="10C33F1D">
      <w:pPr>
        <w:widowControl w:val="0"/>
        <w:spacing w:before="0" w:after="0" w:line="200" w:lineRule="exact"/>
        <w:ind w:firstLine="0"/>
        <w:jc w:val="left"/>
      </w:pPr>
      <w:r>
        <w:rPr>
          <w:rFonts w:ascii="Consolas" w:hAnsi="Consolas" w:eastAsia="宋体"/>
          <w:sz w:val="16"/>
        </w:rPr>
        <w:t xml:space="preserve">                pl=optimize_day(N,pp[t:],s,eta,capacity,emergency,term,old=g[t:],fee=fee,refund=refund)</w:t>
      </w:r>
    </w:p>
    <w:p w14:paraId="6927A43F">
      <w:pPr>
        <w:widowControl w:val="0"/>
        <w:spacing w:before="0" w:after="0" w:line="200" w:lineRule="exact"/>
        <w:ind w:firstLine="0"/>
        <w:jc w:val="left"/>
      </w:pPr>
      <w:r>
        <w:rPr>
          <w:rFonts w:ascii="Consolas" w:hAnsi="Consolas" w:eastAsia="宋体"/>
          <w:sz w:val="16"/>
        </w:rPr>
        <w:t xml:space="preserve">                delta=pl['G']-g[t:];plus[t:]+=np.maximum(delta,0);minus[t:]+=np.maximum(-delta,0);g[t:]=pl['G'];ph[t:]=pvnew;lh[t:]=lnew</w:t>
      </w:r>
    </w:p>
    <w:p w14:paraId="4BAF8838">
      <w:pPr>
        <w:widowControl w:val="0"/>
        <w:spacing w:before="0" w:after="0" w:line="200" w:lineRule="exact"/>
        <w:ind w:firstLine="0"/>
        <w:jc w:val="left"/>
      </w:pPr>
      <w:r>
        <w:rPr>
          <w:rFonts w:ascii="Consolas" w:hAnsi="Consolas" w:eastAsia="宋体"/>
          <w:sz w:val="16"/>
        </w:rPr>
        <w:t xml:space="preserve">                vv.append(g.copy())</w:t>
      </w:r>
    </w:p>
    <w:p w14:paraId="4F2327C4">
      <w:pPr>
        <w:widowControl w:val="0"/>
        <w:spacing w:before="0" w:after="0" w:line="200" w:lineRule="exact"/>
        <w:ind w:firstLine="0"/>
        <w:jc w:val="left"/>
      </w:pPr>
      <w:r>
        <w:rPr>
          <w:rFonts w:ascii="Consolas" w:hAnsi="Consolas" w:eastAsia="宋体"/>
          <w:sz w:val="16"/>
        </w:rPr>
        <w:t xml:space="preserve">            C[t],D[t],R[t],W[t],s=recourse(g[t],netactual[d,t],s,eta,capacity);S[t+1]=s</w:t>
      </w:r>
    </w:p>
    <w:p w14:paraId="31C5CAEF">
      <w:pPr>
        <w:widowControl w:val="0"/>
        <w:spacing w:before="0" w:after="0" w:line="200" w:lineRule="exact"/>
        <w:ind w:firstLine="0"/>
        <w:jc w:val="left"/>
      </w:pPr>
      <w:r>
        <w:rPr>
          <w:rFonts w:ascii="Consolas" w:hAnsi="Consolas" w:eastAsia="宋体"/>
          <w:sz w:val="16"/>
        </w:rPr>
        <w:t xml:space="preserve">        base=float(p@g0);inc=float((1+fee)*p@plus);cancel=float(fee*p@minus);ref=float(p@minus) if refund else 0.;em=float(emergency*p@R)</w:t>
      </w:r>
    </w:p>
    <w:p w14:paraId="08DE17BA">
      <w:pPr>
        <w:widowControl w:val="0"/>
        <w:spacing w:before="0" w:after="0" w:line="200" w:lineRule="exact"/>
        <w:ind w:firstLine="0"/>
        <w:jc w:val="left"/>
      </w:pPr>
      <w:r>
        <w:rPr>
          <w:rFonts w:ascii="Consolas" w:hAnsi="Consolas" w:eastAsia="宋体"/>
          <w:sz w:val="16"/>
        </w:rPr>
        <w:t xml:space="preserve">        total=base+inc+cancel-ref+em</w:t>
      </w:r>
    </w:p>
    <w:p w14:paraId="45AB3660">
      <w:pPr>
        <w:widowControl w:val="0"/>
        <w:spacing w:before="0" w:after="0" w:line="200" w:lineRule="exact"/>
        <w:ind w:firstLine="0"/>
        <w:jc w:val="left"/>
      </w:pPr>
      <w:r>
        <w:rPr>
          <w:rFonts w:ascii="Consolas" w:hAnsi="Consolas" w:eastAsia="宋体"/>
          <w:sz w:val="16"/>
        </w:rPr>
        <w:t xml:space="preserve">        daily.append(dict(day=d,date=str(DATES[d].date()),G0=g0.sum(),G=g.sum(),R=R.sum(),W=W.sum(),base=base,increase=inc,cancel=cancel,refund=ref,adjustment=inc+cancel-ref,emergency=em,total=total,S0=S[0],Send=S[-1],C=C.sum(),D=D.sum(),absolute_adjustment=(plus+minus).sum(),surcharge=fee*float(p@(plus+minus))))</w:t>
      </w:r>
    </w:p>
    <w:p w14:paraId="3B2F8F46">
      <w:pPr>
        <w:widowControl w:val="0"/>
        <w:spacing w:before="0" w:after="0" w:line="200" w:lineRule="exact"/>
        <w:ind w:firstLine="0"/>
        <w:jc w:val="left"/>
      </w:pPr>
      <w:r>
        <w:rPr>
          <w:rFonts w:ascii="Consolas" w:hAnsi="Consolas" w:eastAsia="宋体"/>
          <w:sz w:val="16"/>
        </w:rPr>
        <w:t xml:space="preserve">        for key,val in [('G0',g0),('G',g),('C',C),('D',D),('R',R),('W',W),('S',S),('plus',plus),('minus',minus),('PVhat',ph),('Lhat',lh),('Pdecision',pp)]:out[key].append(val)</w:t>
      </w:r>
    </w:p>
    <w:p w14:paraId="4A5E19CD">
      <w:pPr>
        <w:widowControl w:val="0"/>
        <w:spacing w:before="0" w:after="0" w:line="200" w:lineRule="exact"/>
        <w:ind w:firstLine="0"/>
        <w:jc w:val="left"/>
      </w:pPr>
      <w:r>
        <w:rPr>
          <w:rFonts w:ascii="Consolas" w:hAnsi="Consolas" w:eastAsia="宋体"/>
          <w:sz w:val="16"/>
        </w:rPr>
        <w:t xml:space="preserve">        versions.append(vv)</w:t>
      </w:r>
    </w:p>
    <w:p w14:paraId="6B0482FE">
      <w:pPr>
        <w:widowControl w:val="0"/>
        <w:spacing w:before="0" w:after="0" w:line="200" w:lineRule="exact"/>
        <w:ind w:firstLine="0"/>
        <w:jc w:val="left"/>
      </w:pPr>
      <w:r>
        <w:rPr>
          <w:rFonts w:ascii="Consolas" w:hAnsi="Consolas" w:eastAsia="宋体"/>
          <w:sz w:val="16"/>
        </w:rPr>
        <w:t xml:space="preserve">        if tag and (d%60==0 or d==days[-1]):print(tag,str(DATES[d].date()),'cost',round(total,2),flush=True)</w:t>
      </w:r>
    </w:p>
    <w:p w14:paraId="007C26EE">
      <w:pPr>
        <w:widowControl w:val="0"/>
        <w:spacing w:before="0" w:after="0" w:line="200" w:lineRule="exact"/>
        <w:ind w:firstLine="0"/>
        <w:jc w:val="left"/>
      </w:pPr>
      <w:r>
        <w:rPr>
          <w:rFonts w:ascii="Consolas" w:hAnsi="Consolas" w:eastAsia="宋体"/>
          <w:sz w:val="16"/>
        </w:rPr>
        <w:t xml:space="preserve">    out={k:np.asarray(v) for k,v in out.items()};out['days']=np.array(days);out['eta']=np.array(eta);out['capacity']=np.array(capacity);out['multiplier']=np.array(emergency);out['fee']=np.array(fee);out['refund_flag']=np.array(refund)</w:t>
      </w:r>
    </w:p>
    <w:p w14:paraId="146E06A2">
      <w:pPr>
        <w:widowControl w:val="0"/>
        <w:spacing w:before="0" w:after="0" w:line="200" w:lineRule="exact"/>
        <w:ind w:firstLine="0"/>
        <w:jc w:val="left"/>
      </w:pPr>
      <w:r>
        <w:rPr>
          <w:rFonts w:ascii="Consolas" w:hAnsi="Consolas" w:eastAsia="宋体"/>
          <w:sz w:val="16"/>
        </w:rPr>
        <w:t xml:space="preserve">    df=pd.DataFrame(daily)</w:t>
      </w:r>
    </w:p>
    <w:p w14:paraId="6ECBA484">
      <w:pPr>
        <w:widowControl w:val="0"/>
        <w:spacing w:before="0" w:after="0" w:line="200" w:lineRule="exact"/>
        <w:ind w:firstLine="0"/>
        <w:jc w:val="left"/>
      </w:pPr>
      <w:r>
        <w:rPr>
          <w:rFonts w:ascii="Consolas" w:hAnsi="Consolas" w:eastAsia="宋体"/>
          <w:sz w:val="16"/>
        </w:rPr>
        <w:t xml:space="preserve">    if save and tag:</w:t>
      </w:r>
    </w:p>
    <w:p w14:paraId="5FE5A4FC">
      <w:pPr>
        <w:widowControl w:val="0"/>
        <w:spacing w:before="0" w:after="0" w:line="200" w:lineRule="exact"/>
        <w:ind w:firstLine="0"/>
        <w:jc w:val="left"/>
      </w:pPr>
      <w:r>
        <w:rPr>
          <w:rFonts w:ascii="Consolas" w:hAnsi="Consolas" w:eastAsia="宋体"/>
          <w:sz w:val="16"/>
        </w:rPr>
        <w:t xml:space="preserve">        np.savez_compressed(ROOT/'results'/f'{tag}.npz',**out);df.to_csv(ROOT/'results'/f'{tag}_daily.csv',index=False,encoding='utf-8-sig')</w:t>
      </w:r>
    </w:p>
    <w:p w14:paraId="4A62AD72">
      <w:pPr>
        <w:widowControl w:val="0"/>
        <w:spacing w:before="0" w:after="0" w:line="200" w:lineRule="exact"/>
        <w:ind w:firstLine="0"/>
        <w:jc w:val="left"/>
      </w:pPr>
      <w:r>
        <w:rPr>
          <w:rFonts w:ascii="Consolas" w:hAnsi="Consolas" w:eastAsia="宋体"/>
          <w:sz w:val="16"/>
        </w:rPr>
        <w:t xml:space="preserve">        dump({str(d):[v.tolist() for v in vv] for d,vv in zip(days,versions) if d in [78,171,265,354]},ROOT/'results'/f'{tag}_versions.json')</w:t>
      </w:r>
    </w:p>
    <w:p w14:paraId="13CF9FD5">
      <w:pPr>
        <w:widowControl w:val="0"/>
        <w:spacing w:before="0" w:after="0" w:line="200" w:lineRule="exact"/>
        <w:ind w:firstLine="0"/>
        <w:jc w:val="left"/>
      </w:pPr>
      <w:r>
        <w:rPr>
          <w:rFonts w:ascii="Consolas" w:hAnsi="Consolas" w:eastAsia="宋体"/>
          <w:sz w:val="16"/>
        </w:rPr>
        <w:t xml:space="preserve">    return out,df</w:t>
      </w:r>
    </w:p>
    <w:p w14:paraId="626DCD9A">
      <w:pPr>
        <w:widowControl w:val="0"/>
        <w:spacing w:before="0" w:after="0" w:line="200" w:lineRule="exact"/>
        <w:ind w:firstLine="0"/>
        <w:jc w:val="left"/>
      </w:pPr>
      <w:r>
        <w:rPr>
          <w:rFonts w:ascii="Consolas" w:hAnsi="Consolas" w:eastAsia="宋体"/>
          <w:sz w:val="16"/>
        </w:rPr>
        <w:t xml:space="preserve"> </w:t>
      </w:r>
    </w:p>
    <w:p w14:paraId="47AE0E66">
      <w:pPr>
        <w:widowControl w:val="0"/>
        <w:spacing w:before="0" w:after="0" w:line="200" w:lineRule="exact"/>
        <w:ind w:firstLine="0"/>
        <w:jc w:val="left"/>
      </w:pPr>
      <w:r>
        <w:rPr>
          <w:rFonts w:ascii="Consolas" w:hAnsi="Consolas" w:eastAsia="宋体"/>
          <w:sz w:val="16"/>
        </w:rPr>
        <w:t>def validate_solution(out,data,df,price_actual=False):</w:t>
      </w:r>
    </w:p>
    <w:p w14:paraId="54CA4B1B">
      <w:pPr>
        <w:widowControl w:val="0"/>
        <w:spacing w:before="0" w:after="0" w:line="200" w:lineRule="exact"/>
        <w:ind w:firstLine="0"/>
        <w:jc w:val="left"/>
      </w:pPr>
      <w:r>
        <w:rPr>
          <w:rFonts w:ascii="Consolas" w:hAnsi="Consolas" w:eastAsia="宋体"/>
          <w:sz w:val="16"/>
        </w:rPr>
        <w:t xml:space="preserve">    ids=out['days'];p=data['P'][ids] if price_actual else np.broadcast_to(data['a'][:,0],(len(ids),T))</w:t>
      </w:r>
    </w:p>
    <w:p w14:paraId="307CCD4C">
      <w:pPr>
        <w:widowControl w:val="0"/>
        <w:spacing w:before="0" w:after="0" w:line="200" w:lineRule="exact"/>
        <w:ind w:firstLine="0"/>
        <w:jc w:val="left"/>
      </w:pPr>
      <w:r>
        <w:rPr>
          <w:rFonts w:ascii="Consolas" w:hAnsi="Consolas" w:eastAsia="宋体"/>
          <w:sz w:val="16"/>
        </w:rPr>
        <w:t xml:space="preserve">    G,C,D,R,W,S=[out[k] for k in ['G','C','D','R','W','S']];eta=float(out['eta']);cap=float(out['capacity']);fee=float(out['fee'])</w:t>
      </w:r>
    </w:p>
    <w:p w14:paraId="08B92A2C">
      <w:pPr>
        <w:widowControl w:val="0"/>
        <w:spacing w:before="0" w:after="0" w:line="200" w:lineRule="exact"/>
        <w:ind w:firstLine="0"/>
        <w:jc w:val="left"/>
      </w:pPr>
      <w:r>
        <w:rPr>
          <w:rFonts w:ascii="Consolas" w:hAnsi="Consolas" w:eastAsia="宋体"/>
          <w:sz w:val="16"/>
        </w:rPr>
        <w:t xml:space="preserve">    bal=G+data['PV'][ids]*DT+D+R-data['L'][ids]*DT-C-W</w:t>
      </w:r>
    </w:p>
    <w:p w14:paraId="05AFCAA8">
      <w:pPr>
        <w:widowControl w:val="0"/>
        <w:spacing w:before="0" w:after="0" w:line="200" w:lineRule="exact"/>
        <w:ind w:firstLine="0"/>
        <w:jc w:val="left"/>
      </w:pPr>
      <w:r>
        <w:rPr>
          <w:rFonts w:ascii="Consolas" w:hAnsi="Consolas" w:eastAsia="宋体"/>
          <w:sz w:val="16"/>
        </w:rPr>
        <w:t xml:space="preserve">    expected=(p*out['G0']).sum(axis=1)+(1+fee)*(p*out['plus']).sum(axis=1)+(fee-int(out['refund_flag']))*(p*out['minus']).sum(axis=1)+float(out['multiplier'])*(p*R).sum(axis=1)</w:t>
      </w:r>
    </w:p>
    <w:p w14:paraId="36FE5A89">
      <w:pPr>
        <w:widowControl w:val="0"/>
        <w:spacing w:before="0" w:after="0" w:line="200" w:lineRule="exact"/>
        <w:ind w:firstLine="0"/>
        <w:jc w:val="left"/>
      </w:pPr>
      <w:r>
        <w:rPr>
          <w:rFonts w:ascii="Consolas" w:hAnsi="Consolas" w:eastAsia="宋体"/>
          <w:sz w:val="16"/>
        </w:rPr>
        <w:t xml:space="preserve">    checks={'能量守恒':np.max(np.abs(bal)),'SOC动态':np.max(np.abs(S[:,1:]-S[:,:-1]-eta*C+D/eta)),</w:t>
      </w:r>
    </w:p>
    <w:p w14:paraId="262A3729">
      <w:pPr>
        <w:widowControl w:val="0"/>
        <w:spacing w:before="0" w:after="0" w:line="200" w:lineRule="exact"/>
        <w:ind w:firstLine="0"/>
        <w:jc w:val="left"/>
      </w:pPr>
      <w:r>
        <w:rPr>
          <w:rFonts w:ascii="Consolas" w:hAnsi="Consolas" w:eastAsia="宋体"/>
          <w:sz w:val="16"/>
        </w:rPr>
        <w:t xml:space="preserve">            'SOC边界':max(0,cap*.1-S.min(),S.max()-cap*.9),'充放电上限':max(0,C.max()-5000*DT,D.max()-5000*DT),</w:t>
      </w:r>
    </w:p>
    <w:p w14:paraId="643B4D9A">
      <w:pPr>
        <w:widowControl w:val="0"/>
        <w:spacing w:before="0" w:after="0" w:line="200" w:lineRule="exact"/>
        <w:ind w:firstLine="0"/>
        <w:jc w:val="left"/>
      </w:pPr>
      <w:r>
        <w:rPr>
          <w:rFonts w:ascii="Consolas" w:hAnsi="Consolas" w:eastAsia="宋体"/>
          <w:sz w:val="16"/>
        </w:rPr>
        <w:t xml:space="preserve">            '非负':max(0,-min(v.min() for v in [G,C,D,R,W])), '同时充放电':np.minimum(C,D).max(),</w:t>
      </w:r>
    </w:p>
    <w:p w14:paraId="4DEA6308">
      <w:pPr>
        <w:widowControl w:val="0"/>
        <w:spacing w:before="0" w:after="0" w:line="200" w:lineRule="exact"/>
        <w:ind w:firstLine="0"/>
        <w:jc w:val="left"/>
      </w:pPr>
      <w:r>
        <w:rPr>
          <w:rFonts w:ascii="Consolas" w:hAnsi="Consolas" w:eastAsia="宋体"/>
          <w:sz w:val="16"/>
        </w:rPr>
        <w:t xml:space="preserve">            '跨日连续':np.max(np.abs(S[1:,0]-S[:-1,-1])) if np.all(np.diff(ids)==1) and len(ids)&gt;1 else 0.,</w:t>
      </w:r>
    </w:p>
    <w:p w14:paraId="3EF51BD9">
      <w:pPr>
        <w:widowControl w:val="0"/>
        <w:spacing w:before="0" w:after="0" w:line="200" w:lineRule="exact"/>
        <w:ind w:firstLine="0"/>
        <w:jc w:val="left"/>
      </w:pPr>
      <w:r>
        <w:rPr>
          <w:rFonts w:ascii="Consolas" w:hAnsi="Consolas" w:eastAsia="宋体"/>
          <w:sz w:val="16"/>
        </w:rPr>
        <w:t xml:space="preserve">            '费用独立核算':np.max(np.abs(expected-df.total.to_numpy())),</w:t>
      </w:r>
    </w:p>
    <w:p w14:paraId="60C71501">
      <w:pPr>
        <w:widowControl w:val="0"/>
        <w:spacing w:before="0" w:after="0" w:line="200" w:lineRule="exact"/>
        <w:ind w:firstLine="0"/>
        <w:jc w:val="left"/>
      </w:pPr>
      <w:r>
        <w:rPr>
          <w:rFonts w:ascii="Consolas" w:hAnsi="Consolas" w:eastAsia="宋体"/>
          <w:sz w:val="16"/>
        </w:rPr>
        <w:t xml:space="preserve">            '有效计划交易恒等式':np.max(np.abs(G-out['G0']-out['plus']+out['minus'])),</w:t>
      </w:r>
    </w:p>
    <w:p w14:paraId="1C62F00B">
      <w:pPr>
        <w:widowControl w:val="0"/>
        <w:spacing w:before="0" w:after="0" w:line="200" w:lineRule="exact"/>
        <w:ind w:firstLine="0"/>
        <w:jc w:val="left"/>
      </w:pPr>
      <w:r>
        <w:rPr>
          <w:rFonts w:ascii="Consolas" w:hAnsi="Consolas" w:eastAsia="宋体"/>
          <w:sz w:val="16"/>
        </w:rPr>
        <w:t xml:space="preserve">            '紧急合并守恒':max(abs(sum(v for _,v in merge_emergency_intervals(r))-r.sum()) for r in R),</w:t>
      </w:r>
    </w:p>
    <w:p w14:paraId="2AF1F8F8">
      <w:pPr>
        <w:widowControl w:val="0"/>
        <w:spacing w:before="0" w:after="0" w:line="200" w:lineRule="exact"/>
        <w:ind w:firstLine="0"/>
        <w:jc w:val="left"/>
      </w:pPr>
      <w:r>
        <w:rPr>
          <w:rFonts w:ascii="Consolas" w:hAnsi="Consolas" w:eastAsia="宋体"/>
          <w:sz w:val="16"/>
        </w:rPr>
        <w:t xml:space="preserve">            '有限数值':float(not all(np.isfinite(x).all() for x in [G,C,D,R,W,S]))}</w:t>
      </w:r>
    </w:p>
    <w:p w14:paraId="086DB278">
      <w:pPr>
        <w:widowControl w:val="0"/>
        <w:spacing w:before="0" w:after="0" w:line="200" w:lineRule="exact"/>
        <w:ind w:firstLine="0"/>
        <w:jc w:val="left"/>
      </w:pPr>
      <w:r>
        <w:rPr>
          <w:rFonts w:ascii="Consolas" w:hAnsi="Consolas" w:eastAsia="宋体"/>
          <w:sz w:val="16"/>
        </w:rPr>
        <w:t xml:space="preserve">    result=[dict(检查=k,误差=float(v),状态='PASS' if v&lt;1e-6 else 'FAIL') for k,v in checks.items()]</w:t>
      </w:r>
    </w:p>
    <w:p w14:paraId="3BC653CD">
      <w:pPr>
        <w:widowControl w:val="0"/>
        <w:spacing w:before="0" w:after="0" w:line="200" w:lineRule="exact"/>
        <w:ind w:firstLine="0"/>
        <w:jc w:val="left"/>
      </w:pPr>
      <w:r>
        <w:rPr>
          <w:rFonts w:ascii="Consolas" w:hAnsi="Consolas" w:eastAsia="宋体"/>
          <w:sz w:val="16"/>
        </w:rPr>
        <w:t xml:space="preserve">    assert all(x['状态']=='PASS' for x in result),result</w:t>
      </w:r>
    </w:p>
    <w:p w14:paraId="1A3A7CA6">
      <w:pPr>
        <w:widowControl w:val="0"/>
        <w:spacing w:before="0" w:after="0" w:line="200" w:lineRule="exact"/>
        <w:ind w:firstLine="0"/>
        <w:jc w:val="left"/>
      </w:pPr>
      <w:r>
        <w:rPr>
          <w:rFonts w:ascii="Consolas" w:hAnsi="Consolas" w:eastAsia="宋体"/>
          <w:sz w:val="16"/>
        </w:rPr>
        <w:t xml:space="preserve">    return result</w:t>
      </w:r>
    </w:p>
    <w:p w14:paraId="39CB82C2">
      <w:r>
        <w:br w:type="page"/>
      </w:r>
    </w:p>
    <w:p w14:paraId="5A65C15E">
      <w:pPr>
        <w:pStyle w:val="3"/>
      </w:pPr>
      <w:r>
        <w:t>附录C　run.py源程序</w:t>
      </w:r>
    </w:p>
    <w:p w14:paraId="7249D510">
      <w:pPr>
        <w:widowControl w:val="0"/>
        <w:spacing w:before="0" w:after="0" w:line="200" w:lineRule="exact"/>
        <w:ind w:firstLine="0"/>
        <w:jc w:val="left"/>
      </w:pPr>
      <w:r>
        <w:rPr>
          <w:rFonts w:ascii="Consolas" w:hAnsi="Consolas" w:eastAsia="宋体"/>
          <w:sz w:val="16"/>
        </w:rPr>
        <w:t>from model import *</w:t>
      </w:r>
    </w:p>
    <w:p w14:paraId="231362D9">
      <w:pPr>
        <w:widowControl w:val="0"/>
        <w:spacing w:before="0" w:after="0" w:line="200" w:lineRule="exact"/>
        <w:ind w:firstLine="0"/>
        <w:jc w:val="left"/>
      </w:pPr>
      <w:r>
        <w:rPr>
          <w:rFonts w:ascii="Consolas" w:hAnsi="Consolas" w:eastAsia="宋体"/>
          <w:sz w:val="16"/>
        </w:rPr>
        <w:t>import argparse, time</w:t>
      </w:r>
    </w:p>
    <w:p w14:paraId="178E98C9">
      <w:pPr>
        <w:widowControl w:val="0"/>
        <w:spacing w:before="0" w:after="0" w:line="200" w:lineRule="exact"/>
        <w:ind w:firstLine="0"/>
        <w:jc w:val="left"/>
      </w:pPr>
      <w:r>
        <w:rPr>
          <w:rFonts w:ascii="Consolas" w:hAnsi="Consolas" w:eastAsia="宋体"/>
          <w:sz w:val="16"/>
        </w:rPr>
        <w:t xml:space="preserve"> </w:t>
      </w:r>
    </w:p>
    <w:p w14:paraId="2D9C0444">
      <w:pPr>
        <w:widowControl w:val="0"/>
        <w:spacing w:before="0" w:after="0" w:line="200" w:lineRule="exact"/>
        <w:ind w:firstLine="0"/>
        <w:jc w:val="left"/>
      </w:pPr>
      <w:r>
        <w:rPr>
          <w:rFonts w:ascii="Consolas" w:hAnsi="Consolas" w:eastAsia="宋体"/>
          <w:sz w:val="16"/>
        </w:rPr>
        <w:t>def main(stage):</w:t>
      </w:r>
    </w:p>
    <w:p w14:paraId="2991BF8E">
      <w:pPr>
        <w:widowControl w:val="0"/>
        <w:spacing w:before="0" w:after="0" w:line="200" w:lineRule="exact"/>
        <w:ind w:firstLine="0"/>
        <w:jc w:val="left"/>
      </w:pPr>
      <w:r>
        <w:rPr>
          <w:rFonts w:ascii="Consolas" w:hAnsi="Consolas" w:eastAsia="宋体"/>
          <w:sz w:val="16"/>
        </w:rPr>
        <w:t xml:space="preserve">    data=load_data()</w:t>
      </w:r>
    </w:p>
    <w:p w14:paraId="2CF87865">
      <w:pPr>
        <w:widowControl w:val="0"/>
        <w:spacing w:before="0" w:after="0" w:line="200" w:lineRule="exact"/>
        <w:ind w:firstLine="0"/>
        <w:jc w:val="left"/>
      </w:pPr>
      <w:r>
        <w:rPr>
          <w:rFonts w:ascii="Consolas" w:hAnsi="Consolas" w:eastAsia="宋体"/>
          <w:sz w:val="16"/>
        </w:rPr>
        <w:t xml:space="preserve">    if stage in ['all','q1']:</w:t>
      </w:r>
    </w:p>
    <w:p w14:paraId="763B9A68">
      <w:pPr>
        <w:widowControl w:val="0"/>
        <w:spacing w:before="0" w:after="0" w:line="200" w:lineRule="exact"/>
        <w:ind w:firstLine="0"/>
        <w:jc w:val="left"/>
      </w:pPr>
      <w:r>
        <w:rPr>
          <w:rFonts w:ascii="Consolas" w:hAnsi="Consolas" w:eastAsia="宋体"/>
          <w:sz w:val="16"/>
        </w:rPr>
        <w:t xml:space="preserve">        a=data['a'];r=optimize_day((a[:,1]-a[:,2])*DT,a[:,0],6000,cyclic=True,terminal=0)</w:t>
      </w:r>
    </w:p>
    <w:p w14:paraId="645013BB">
      <w:pPr>
        <w:widowControl w:val="0"/>
        <w:spacing w:before="0" w:after="0" w:line="200" w:lineRule="exact"/>
        <w:ind w:firstLine="0"/>
        <w:jc w:val="left"/>
      </w:pPr>
      <w:r>
        <w:rPr>
          <w:rFonts w:ascii="Consolas" w:hAnsi="Consolas" w:eastAsia="宋体"/>
          <w:sz w:val="16"/>
        </w:rPr>
        <w:t xml:space="preserve">        G,C,D,S=[r[x] for x in ['G','C','D','S']];W=G+a[:,2]*DT+D-a[:,1]*DT-C</w:t>
      </w:r>
    </w:p>
    <w:p w14:paraId="66E32653">
      <w:pPr>
        <w:widowControl w:val="0"/>
        <w:spacing w:before="0" w:after="0" w:line="200" w:lineRule="exact"/>
        <w:ind w:firstLine="0"/>
        <w:jc w:val="left"/>
      </w:pPr>
      <w:r>
        <w:rPr>
          <w:rFonts w:ascii="Consolas" w:hAnsi="Consolas" w:eastAsia="宋体"/>
          <w:sz w:val="16"/>
        </w:rPr>
        <w:t xml:space="preserve">        assert W.min()&gt;-1e-6 and abs(S[-1]-6000)&lt;1e-6</w:t>
      </w:r>
    </w:p>
    <w:p w14:paraId="7F161935">
      <w:pPr>
        <w:widowControl w:val="0"/>
        <w:spacing w:before="0" w:after="0" w:line="200" w:lineRule="exact"/>
        <w:ind w:firstLine="0"/>
        <w:jc w:val="left"/>
      </w:pPr>
      <w:r>
        <w:rPr>
          <w:rFonts w:ascii="Consolas" w:hAnsi="Consolas" w:eastAsia="宋体"/>
          <w:sz w:val="16"/>
        </w:rPr>
        <w:t xml:space="preserve">        np.savez_compressed(ROOT/'results'/'q1.npz',G=G,C=C,D=D,S=S,W=W)</w:t>
      </w:r>
    </w:p>
    <w:p w14:paraId="32692849">
      <w:pPr>
        <w:widowControl w:val="0"/>
        <w:spacing w:before="0" w:after="0" w:line="200" w:lineRule="exact"/>
        <w:ind w:firstLine="0"/>
        <w:jc w:val="left"/>
      </w:pPr>
      <w:r>
        <w:rPr>
          <w:rFonts w:ascii="Consolas" w:hAnsi="Consolas" w:eastAsia="宋体"/>
          <w:sz w:val="16"/>
        </w:rPr>
        <w:t xml:space="preserve">        summary=dict(total_energy=G.sum(),cost=a[:,0]@G,initial=S[0],final=S[-1],max_balance_error=float(np.max(np.abs(G+a[:,2]*DT+D-a[:,1]*DT-C-W))),no_battery_cost=float(a[:,0]@np.maximum((a[:,1]-a[:,2])*DT,0)),six_slots={interval(t):G[t] for t in [60,72,84,96,108,120]})</w:t>
      </w:r>
    </w:p>
    <w:p w14:paraId="65384AAA">
      <w:pPr>
        <w:widowControl w:val="0"/>
        <w:spacing w:before="0" w:after="0" w:line="200" w:lineRule="exact"/>
        <w:ind w:firstLine="0"/>
        <w:jc w:val="left"/>
      </w:pPr>
      <w:r>
        <w:rPr>
          <w:rFonts w:ascii="Consolas" w:hAnsi="Consolas" w:eastAsia="宋体"/>
          <w:sz w:val="16"/>
        </w:rPr>
        <w:t xml:space="preserve">        # 左端样本、日内周期闭合的另一解释，仅作时间敏感性，不用于主模板。</w:t>
      </w:r>
    </w:p>
    <w:p w14:paraId="668BC746">
      <w:pPr>
        <w:widowControl w:val="0"/>
        <w:spacing w:before="0" w:after="0" w:line="200" w:lineRule="exact"/>
        <w:ind w:firstLine="0"/>
        <w:jc w:val="left"/>
      </w:pPr>
      <w:r>
        <w:rPr>
          <w:rFonts w:ascii="Consolas" w:hAnsi="Consolas" w:eastAsia="宋体"/>
          <w:sz w:val="16"/>
        </w:rPr>
        <w:t xml:space="preserve">        alt=np.roll(a,1,axis=0);rr=optimize_day((alt[:,1]-alt[:,2])*DT,alt[:,0],6000,cyclic=True,terminal=0)</w:t>
      </w:r>
    </w:p>
    <w:p w14:paraId="7B8FFB6D">
      <w:pPr>
        <w:widowControl w:val="0"/>
        <w:spacing w:before="0" w:after="0" w:line="200" w:lineRule="exact"/>
        <w:ind w:firstLine="0"/>
        <w:jc w:val="left"/>
      </w:pPr>
      <w:r>
        <w:rPr>
          <w:rFonts w:ascii="Consolas" w:hAnsi="Consolas" w:eastAsia="宋体"/>
          <w:sz w:val="16"/>
        </w:rPr>
        <w:t xml:space="preserve">        summary['left_endpoint_alternative_cost']=alt[:,0]@rr['G']</w:t>
      </w:r>
    </w:p>
    <w:p w14:paraId="528A1716">
      <w:pPr>
        <w:widowControl w:val="0"/>
        <w:spacing w:before="0" w:after="0" w:line="200" w:lineRule="exact"/>
        <w:ind w:firstLine="0"/>
        <w:jc w:val="left"/>
      </w:pPr>
      <w:r>
        <w:rPr>
          <w:rFonts w:ascii="Consolas" w:hAnsi="Consolas" w:eastAsia="宋体"/>
          <w:sz w:val="16"/>
        </w:rPr>
        <w:t xml:space="preserve">        dump(summary,ROOT/'results'/'q1_summary.json');print('Q1',summary,flush=True)</w:t>
      </w:r>
    </w:p>
    <w:p w14:paraId="069F45C6">
      <w:pPr>
        <w:widowControl w:val="0"/>
        <w:spacing w:before="0" w:after="0" w:line="200" w:lineRule="exact"/>
        <w:ind w:firstLine="0"/>
        <w:jc w:val="left"/>
      </w:pPr>
      <w:r>
        <w:rPr>
          <w:rFonts w:ascii="Consolas" w:hAnsi="Consolas" w:eastAsia="宋体"/>
          <w:sz w:val="16"/>
        </w:rPr>
        <w:t xml:space="preserve">        pd.DataFrame([dict(区间=interval(t,t+24),充电量=C[t:t+24].sum(),放电量=D[t:t+24].sum()) for t in range(0,144,24)]).to_csv(ROOT/'results'/'表2_问题1.csv',index=False,encoding='utf-8-sig')</w:t>
      </w:r>
    </w:p>
    <w:p w14:paraId="5F913B93">
      <w:pPr>
        <w:widowControl w:val="0"/>
        <w:spacing w:before="0" w:after="0" w:line="200" w:lineRule="exact"/>
        <w:ind w:firstLine="0"/>
        <w:jc w:val="left"/>
      </w:pPr>
      <w:r>
        <w:rPr>
          <w:rFonts w:ascii="Consolas" w:hAnsi="Consolas" w:eastAsia="宋体"/>
          <w:sz w:val="16"/>
        </w:rPr>
        <w:t xml:space="preserve">        if stage=='q1':return</w:t>
      </w:r>
    </w:p>
    <w:p w14:paraId="57F190E6">
      <w:pPr>
        <w:widowControl w:val="0"/>
        <w:spacing w:before="0" w:after="0" w:line="200" w:lineRule="exact"/>
        <w:ind w:firstLine="0"/>
        <w:jc w:val="left"/>
      </w:pPr>
      <w:r>
        <w:rPr>
          <w:rFonts w:ascii="Consolas" w:hAnsi="Consolas" w:eastAsia="宋体"/>
          <w:sz w:val="16"/>
        </w:rPr>
        <w:t xml:space="preserve">    if stage in ['all','forecast']:</w:t>
      </w:r>
    </w:p>
    <w:p w14:paraId="2898ECBC">
      <w:pPr>
        <w:widowControl w:val="0"/>
        <w:spacing w:before="0" w:after="0" w:line="200" w:lineRule="exact"/>
        <w:ind w:firstLine="0"/>
        <w:jc w:val="left"/>
      </w:pPr>
      <w:r>
        <w:rPr>
          <w:rFonts w:ascii="Consolas" w:hAnsi="Consolas" w:eastAsia="宋体"/>
          <w:sz w:val="16"/>
        </w:rPr>
        <w:t xml:space="preserve">        forecasts=build_forecasts(data)</w:t>
      </w:r>
    </w:p>
    <w:p w14:paraId="2739882C">
      <w:pPr>
        <w:widowControl w:val="0"/>
        <w:spacing w:before="0" w:after="0" w:line="200" w:lineRule="exact"/>
        <w:ind w:firstLine="0"/>
        <w:jc w:val="left"/>
      </w:pPr>
      <w:r>
        <w:rPr>
          <w:rFonts w:ascii="Consolas" w:hAnsi="Consolas" w:eastAsia="宋体"/>
          <w:sz w:val="16"/>
        </w:rPr>
        <w:t xml:space="preserve">        np.savez_compressed(ROOT/'results'/'forecasts.npz',**{m+'_'+k:v for m,dic in forecasts.items() for k,v in dic.items()})</w:t>
      </w:r>
    </w:p>
    <w:p w14:paraId="682B90A5">
      <w:pPr>
        <w:widowControl w:val="0"/>
        <w:spacing w:before="0" w:after="0" w:line="200" w:lineRule="exact"/>
        <w:ind w:firstLine="0"/>
        <w:jc w:val="left"/>
      </w:pPr>
      <w:r>
        <w:rPr>
          <w:rFonts w:ascii="Consolas" w:hAnsi="Consolas" w:eastAsia="宋体"/>
          <w:sz w:val="16"/>
        </w:rPr>
        <w:t xml:space="preserve">        rows=[]</w:t>
      </w:r>
    </w:p>
    <w:p w14:paraId="6ED25285">
      <w:pPr>
        <w:widowControl w:val="0"/>
        <w:spacing w:before="0" w:after="0" w:line="200" w:lineRule="exact"/>
        <w:ind w:firstLine="0"/>
        <w:jc w:val="left"/>
      </w:pPr>
      <w:r>
        <w:rPr>
          <w:rFonts w:ascii="Consolas" w:hAnsi="Consolas" w:eastAsia="宋体"/>
          <w:sz w:val="16"/>
        </w:rPr>
        <w:t xml:space="preserve">        for m in METHODS:</w:t>
      </w:r>
    </w:p>
    <w:p w14:paraId="393BC1D9">
      <w:pPr>
        <w:widowControl w:val="0"/>
        <w:spacing w:before="0" w:after="0" w:line="200" w:lineRule="exact"/>
        <w:ind w:firstLine="0"/>
        <w:jc w:val="left"/>
      </w:pPr>
      <w:r>
        <w:rPr>
          <w:rFonts w:ascii="Consolas" w:hAnsi="Consolas" w:eastAsia="宋体"/>
          <w:sz w:val="16"/>
        </w:rPr>
        <w:t xml:space="preserve">            for k in ['L','PV']:</w:t>
      </w:r>
    </w:p>
    <w:p w14:paraId="2EA069CB">
      <w:pPr>
        <w:widowControl w:val="0"/>
        <w:spacing w:before="0" w:after="0" w:line="200" w:lineRule="exact"/>
        <w:ind w:firstLine="0"/>
        <w:jc w:val="left"/>
      </w:pPr>
      <w:r>
        <w:rPr>
          <w:rFonts w:ascii="Consolas" w:hAnsi="Consolas" w:eastAsia="宋体"/>
          <w:sz w:val="16"/>
        </w:rPr>
        <w:t xml:space="preserve">                for period,sl in [('1月滚动验证',slice(16,31)),('2月至12月外样本',slice(31,None))]:</w:t>
      </w:r>
    </w:p>
    <w:p w14:paraId="642FEE15">
      <w:pPr>
        <w:widowControl w:val="0"/>
        <w:spacing w:before="0" w:after="0" w:line="200" w:lineRule="exact"/>
        <w:ind w:firstLine="0"/>
        <w:jc w:val="left"/>
      </w:pPr>
      <w:r>
        <w:rPr>
          <w:rFonts w:ascii="Consolas" w:hAnsi="Consolas" w:eastAsia="宋体"/>
          <w:sz w:val="16"/>
        </w:rPr>
        <w:t xml:space="preserve">                    rows.append(dict(method=m,variable=k,period=period,**metrics(forecasts[m][k][sl],data[k][sl])))</w:t>
      </w:r>
    </w:p>
    <w:p w14:paraId="4373E691">
      <w:pPr>
        <w:widowControl w:val="0"/>
        <w:spacing w:before="0" w:after="0" w:line="200" w:lineRule="exact"/>
        <w:ind w:firstLine="0"/>
        <w:jc w:val="left"/>
      </w:pPr>
      <w:r>
        <w:rPr>
          <w:rFonts w:ascii="Consolas" w:hAnsi="Consolas" w:eastAsia="宋体"/>
          <w:sz w:val="16"/>
        </w:rPr>
        <w:t xml:space="preserve">        pd.DataFrame(rows).to_csv(ROOT/'results'/'预测精度.csv',index=False,encoding='utf-8-sig')</w:t>
      </w:r>
    </w:p>
    <w:p w14:paraId="0A61F4D4">
      <w:pPr>
        <w:widowControl w:val="0"/>
        <w:spacing w:before="0" w:after="0" w:line="200" w:lineRule="exact"/>
        <w:ind w:firstLine="0"/>
        <w:jc w:val="left"/>
      </w:pPr>
      <w:r>
        <w:rPr>
          <w:rFonts w:ascii="Consolas" w:hAnsi="Consolas" w:eastAsia="宋体"/>
          <w:sz w:val="16"/>
        </w:rPr>
        <w:t xml:space="preserve">        # 固定相同初始SOC，连续15日经济回测；不重置每一天的SOC。</w:t>
      </w:r>
    </w:p>
    <w:p w14:paraId="0DBC7CE4">
      <w:pPr>
        <w:widowControl w:val="0"/>
        <w:spacing w:before="0" w:after="0" w:line="200" w:lineRule="exact"/>
        <w:ind w:firstLine="0"/>
        <w:jc w:val="left"/>
      </w:pPr>
      <w:r>
        <w:rPr>
          <w:rFonts w:ascii="Consolas" w:hAnsi="Consolas" w:eastAsia="宋体"/>
          <w:sz w:val="16"/>
        </w:rPr>
        <w:t xml:space="preserve">        tune=[]</w:t>
      </w:r>
    </w:p>
    <w:p w14:paraId="5BB8C2BB">
      <w:pPr>
        <w:widowControl w:val="0"/>
        <w:spacing w:before="0" w:after="0" w:line="200" w:lineRule="exact"/>
        <w:ind w:firstLine="0"/>
        <w:jc w:val="left"/>
      </w:pPr>
      <w:r>
        <w:rPr>
          <w:rFonts w:ascii="Consolas" w:hAnsi="Consolas" w:eastAsia="宋体"/>
          <w:sz w:val="16"/>
        </w:rPr>
        <w:t xml:space="preserve">        for m in METHODS:</w:t>
      </w:r>
    </w:p>
    <w:p w14:paraId="2430C964">
      <w:pPr>
        <w:widowControl w:val="0"/>
        <w:spacing w:before="0" w:after="0" w:line="200" w:lineRule="exact"/>
        <w:ind w:firstLine="0"/>
        <w:jc w:val="left"/>
      </w:pPr>
      <w:r>
        <w:rPr>
          <w:rFonts w:ascii="Consolas" w:hAnsi="Consolas" w:eastAsia="宋体"/>
          <w:sz w:val="16"/>
        </w:rPr>
        <w:t xml:space="preserve">            for margin in [0.,.5,1.]:</w:t>
      </w:r>
    </w:p>
    <w:p w14:paraId="324BCC94">
      <w:pPr>
        <w:widowControl w:val="0"/>
        <w:spacing w:before="0" w:after="0" w:line="200" w:lineRule="exact"/>
        <w:ind w:firstLine="0"/>
        <w:jc w:val="left"/>
      </w:pPr>
      <w:r>
        <w:rPr>
          <w:rFonts w:ascii="Consolas" w:hAnsi="Consolas" w:eastAsia="宋体"/>
          <w:sz w:val="16"/>
        </w:rPr>
        <w:t xml:space="preserve">                for terminal in [0.,.5,1.]:</w:t>
      </w:r>
    </w:p>
    <w:p w14:paraId="6C2EF488">
      <w:pPr>
        <w:widowControl w:val="0"/>
        <w:spacing w:before="0" w:after="0" w:line="200" w:lineRule="exact"/>
        <w:ind w:firstLine="0"/>
        <w:jc w:val="left"/>
      </w:pPr>
      <w:r>
        <w:rPr>
          <w:rFonts w:ascii="Consolas" w:hAnsi="Consolas" w:eastAsia="宋体"/>
          <w:sz w:val="16"/>
        </w:rPr>
        <w:t xml:space="preserve">                    _,df=run_policy(data,forecasts[m]['L'],forecasts[m]['PV'],margin=margin,terminal=terminal,days=range(16,31),save=False)</w:t>
      </w:r>
    </w:p>
    <w:p w14:paraId="3786531E">
      <w:pPr>
        <w:widowControl w:val="0"/>
        <w:spacing w:before="0" w:after="0" w:line="200" w:lineRule="exact"/>
        <w:ind w:firstLine="0"/>
        <w:jc w:val="left"/>
      </w:pPr>
      <w:r>
        <w:rPr>
          <w:rFonts w:ascii="Consolas" w:hAnsi="Consolas" w:eastAsia="宋体"/>
          <w:sz w:val="16"/>
        </w:rPr>
        <w:t xml:space="preserve">                    tune.append(dict(method=m,margin=margin,terminal=terminal,cost=df.total.sum(),R=df.R.sum(),Send=df.Send.iloc[-1]))</w:t>
      </w:r>
    </w:p>
    <w:p w14:paraId="5C04691D">
      <w:pPr>
        <w:widowControl w:val="0"/>
        <w:spacing w:before="0" w:after="0" w:line="200" w:lineRule="exact"/>
        <w:ind w:firstLine="0"/>
        <w:jc w:val="left"/>
      </w:pPr>
      <w:r>
        <w:rPr>
          <w:rFonts w:ascii="Consolas" w:hAnsi="Consolas" w:eastAsia="宋体"/>
          <w:sz w:val="16"/>
        </w:rPr>
        <w:t xml:space="preserve">            print('tuned',m,flush=True)</w:t>
      </w:r>
    </w:p>
    <w:p w14:paraId="370A9FB1">
      <w:pPr>
        <w:widowControl w:val="0"/>
        <w:spacing w:before="0" w:after="0" w:line="200" w:lineRule="exact"/>
        <w:ind w:firstLine="0"/>
        <w:jc w:val="left"/>
      </w:pPr>
      <w:r>
        <w:rPr>
          <w:rFonts w:ascii="Consolas" w:hAnsi="Consolas" w:eastAsia="宋体"/>
          <w:sz w:val="16"/>
        </w:rPr>
        <w:t xml:space="preserve">        td=pd.DataFrame(tune);td['inventory_adjusted_cost']=td.cost-.5*data['a'][:,0].mean()*(td.Send-6000)</w:t>
      </w:r>
    </w:p>
    <w:p w14:paraId="7969EE31">
      <w:pPr>
        <w:widowControl w:val="0"/>
        <w:spacing w:before="0" w:after="0" w:line="200" w:lineRule="exact"/>
        <w:ind w:firstLine="0"/>
        <w:jc w:val="left"/>
      </w:pPr>
      <w:r>
        <w:rPr>
          <w:rFonts w:ascii="Consolas" w:hAnsi="Consolas" w:eastAsia="宋体"/>
          <w:sz w:val="16"/>
        </w:rPr>
        <w:t xml:space="preserve">        td=td.sort_values('inventory_adjusted_cost');td.to_csv(ROOT/'results'/'1月经济选型.csv',index=False,encoding='utf-8-sig')</w:t>
      </w:r>
    </w:p>
    <w:p w14:paraId="60DA786C">
      <w:pPr>
        <w:widowControl w:val="0"/>
        <w:spacing w:before="0" w:after="0" w:line="200" w:lineRule="exact"/>
        <w:ind w:firstLine="0"/>
        <w:jc w:val="left"/>
      </w:pPr>
      <w:r>
        <w:rPr>
          <w:rFonts w:ascii="Consolas" w:hAnsi="Consolas" w:eastAsia="宋体"/>
          <w:sz w:val="16"/>
        </w:rPr>
        <w:t xml:space="preserve">        selected=td.iloc[0].to_dict();dump(selected,ROOT/'results'/'selected.json');print('SELECTED',selected,flush=True)</w:t>
      </w:r>
    </w:p>
    <w:p w14:paraId="3F988D9D">
      <w:pPr>
        <w:widowControl w:val="0"/>
        <w:spacing w:before="0" w:after="0" w:line="200" w:lineRule="exact"/>
        <w:ind w:firstLine="0"/>
        <w:jc w:val="left"/>
      </w:pPr>
      <w:r>
        <w:rPr>
          <w:rFonts w:ascii="Consolas" w:hAnsi="Consolas" w:eastAsia="宋体"/>
          <w:sz w:val="16"/>
        </w:rPr>
        <w:t xml:space="preserve">        if stage=='forecast':return</w:t>
      </w:r>
    </w:p>
    <w:p w14:paraId="01CD437F">
      <w:pPr>
        <w:widowControl w:val="0"/>
        <w:spacing w:before="0" w:after="0" w:line="200" w:lineRule="exact"/>
        <w:ind w:firstLine="0"/>
        <w:jc w:val="left"/>
      </w:pPr>
      <w:r>
        <w:rPr>
          <w:rFonts w:ascii="Consolas" w:hAnsi="Consolas" w:eastAsia="宋体"/>
          <w:sz w:val="16"/>
        </w:rPr>
        <w:t xml:space="preserve">    f=np.load(ROOT/'results'/'forecasts.npz');selected=json.loads((ROOT/'results'/'selected.json').read_text(encoding='utf-8'))</w:t>
      </w:r>
    </w:p>
    <w:p w14:paraId="67002B55">
      <w:pPr>
        <w:widowControl w:val="0"/>
        <w:spacing w:before="0" w:after="0" w:line="200" w:lineRule="exact"/>
        <w:ind w:firstLine="0"/>
        <w:jc w:val="left"/>
      </w:pPr>
      <w:r>
        <w:rPr>
          <w:rFonts w:ascii="Consolas" w:hAnsi="Consolas" w:eastAsia="宋体"/>
          <w:sz w:val="16"/>
        </w:rPr>
        <w:t xml:space="preserve">    m=selected['method'];fl=f[m+'_L'].copy();fp=f[m+'_PV'].copy()</w:t>
      </w:r>
    </w:p>
    <w:p w14:paraId="6F74058A">
      <w:pPr>
        <w:widowControl w:val="0"/>
        <w:spacing w:before="0" w:after="0" w:line="200" w:lineRule="exact"/>
        <w:ind w:firstLine="0"/>
        <w:jc w:val="left"/>
      </w:pPr>
      <w:r>
        <w:rPr>
          <w:rFonts w:ascii="Consolas" w:hAnsi="Consolas" w:eastAsia="宋体"/>
          <w:sz w:val="16"/>
        </w:rPr>
        <w:t xml:space="preserve">    # 所有正式策略1月统一使用事先固定 EWMA；不会用1月末选型反写1月的SOC。</w:t>
      </w:r>
    </w:p>
    <w:p w14:paraId="41F7A61A">
      <w:pPr>
        <w:widowControl w:val="0"/>
        <w:spacing w:before="0" w:after="0" w:line="200" w:lineRule="exact"/>
        <w:ind w:firstLine="0"/>
        <w:jc w:val="left"/>
      </w:pPr>
      <w:r>
        <w:rPr>
          <w:rFonts w:ascii="Consolas" w:hAnsi="Consolas" w:eastAsia="宋体"/>
          <w:sz w:val="16"/>
        </w:rPr>
        <w:t xml:space="preserve">    fl[:31]=f['ewma_L'][:31];fp[:31]=f['ewma_PV'][:31]</w:t>
      </w:r>
    </w:p>
    <w:p w14:paraId="3AE715DA">
      <w:pPr>
        <w:widowControl w:val="0"/>
        <w:spacing w:before="0" w:after="0" w:line="200" w:lineRule="exact"/>
        <w:ind w:firstLine="0"/>
        <w:jc w:val="left"/>
      </w:pPr>
      <w:r>
        <w:rPr>
          <w:rFonts w:ascii="Consolas" w:hAnsi="Consolas" w:eastAsia="宋体"/>
          <w:sz w:val="16"/>
        </w:rPr>
        <w:t xml:space="preserve">    common=dict(margin=selected['margin'],terminal=selected['terminal'])</w:t>
      </w:r>
    </w:p>
    <w:p w14:paraId="25199801">
      <w:pPr>
        <w:widowControl w:val="0"/>
        <w:spacing w:before="0" w:after="0" w:line="200" w:lineRule="exact"/>
        <w:ind w:firstLine="0"/>
        <w:jc w:val="left"/>
      </w:pPr>
      <w:r>
        <w:rPr>
          <w:rFonts w:ascii="Consolas" w:hAnsi="Consolas" w:eastAsia="宋体"/>
          <w:sz w:val="16"/>
        </w:rPr>
        <w:t xml:space="preserve">    if stage in ['all','annual','annual_force']:</w:t>
      </w:r>
    </w:p>
    <w:p w14:paraId="5A8EDA4D">
      <w:pPr>
        <w:widowControl w:val="0"/>
        <w:spacing w:before="0" w:after="0" w:line="200" w:lineRule="exact"/>
        <w:ind w:firstLine="0"/>
        <w:jc w:val="left"/>
      </w:pPr>
      <w:r>
        <w:rPr>
          <w:rFonts w:ascii="Consolas" w:hAnsi="Consolas" w:eastAsia="宋体"/>
          <w:sz w:val="16"/>
        </w:rPr>
        <w:t xml:space="preserve">        validations=[];summaries=[]</w:t>
      </w:r>
    </w:p>
    <w:p w14:paraId="0438D0A3">
      <w:pPr>
        <w:widowControl w:val="0"/>
        <w:spacing w:before="0" w:after="0" w:line="200" w:lineRule="exact"/>
        <w:ind w:firstLine="0"/>
        <w:jc w:val="left"/>
      </w:pPr>
      <w:r>
        <w:rPr>
          <w:rFonts w:ascii="Consolas" w:hAnsi="Consolas" w:eastAsia="宋体"/>
          <w:sz w:val="16"/>
        </w:rPr>
        <w:t xml:space="preserve">        experiments=[('q2',False,False,()),('q3_A',True,False,()),('q3_B',True,False,(6,)),('q3_C',True,False,(6,12)),('q3_D',True,False,(6,12,18)),('q42',False,True,()),('q43_A',True,True,()),('q43_B',True,True,(6,)),('q43_C',True,True,(6,12)),('q43_D',True,True,(6,12,18)),('q42_causal_price',False,True,()),('q43_causal_price',True,True,(6,12,18))]</w:t>
      </w:r>
    </w:p>
    <w:p w14:paraId="4C683825">
      <w:pPr>
        <w:widowControl w:val="0"/>
        <w:spacing w:before="0" w:after="0" w:line="200" w:lineRule="exact"/>
        <w:ind w:firstLine="0"/>
        <w:jc w:val="left"/>
      </w:pPr>
      <w:r>
        <w:rPr>
          <w:rFonts w:ascii="Consolas" w:hAnsi="Consolas" w:eastAsia="宋体"/>
          <w:sz w:val="16"/>
        </w:rPr>
        <w:t xml:space="preserve">        for tag,q3,pa,updates in experiments:</w:t>
      </w:r>
    </w:p>
    <w:p w14:paraId="5EA35E51">
      <w:pPr>
        <w:widowControl w:val="0"/>
        <w:spacing w:before="0" w:after="0" w:line="200" w:lineRule="exact"/>
        <w:ind w:firstLine="0"/>
        <w:jc w:val="left"/>
      </w:pPr>
      <w:r>
        <w:rPr>
          <w:rFonts w:ascii="Consolas" w:hAnsi="Consolas" w:eastAsia="宋体"/>
          <w:sz w:val="16"/>
        </w:rPr>
        <w:t xml:space="preserve">            if stage!='annual_force' and (ROOT/'results'/f'{tag}.npz').exists():</w:t>
      </w:r>
    </w:p>
    <w:p w14:paraId="5E0DEAE7">
      <w:pPr>
        <w:widowControl w:val="0"/>
        <w:spacing w:before="0" w:after="0" w:line="200" w:lineRule="exact"/>
        <w:ind w:firstLine="0"/>
        <w:jc w:val="left"/>
      </w:pPr>
      <w:r>
        <w:rPr>
          <w:rFonts w:ascii="Consolas" w:hAnsi="Consolas" w:eastAsia="宋体"/>
          <w:sz w:val="16"/>
        </w:rPr>
        <w:t xml:space="preserve">                out=dict(np.load(ROOT/'results'/f'{tag}.npz'));df=pd.read_csv(ROOT/'results'/f'{tag}_daily.csv')</w:t>
      </w:r>
    </w:p>
    <w:p w14:paraId="057E519A">
      <w:pPr>
        <w:widowControl w:val="0"/>
        <w:spacing w:before="0" w:after="0" w:line="200" w:lineRule="exact"/>
        <w:ind w:firstLine="0"/>
        <w:jc w:val="left"/>
      </w:pPr>
      <w:r>
        <w:rPr>
          <w:rFonts w:ascii="Consolas" w:hAnsi="Consolas" w:eastAsia="宋体"/>
          <w:sz w:val="16"/>
        </w:rPr>
        <w:t xml:space="preserve">            else:out,df=run_policy(data,fl,fp,**common,q3=q3,price_actual=pa,price_forecast='causal' in tag,updates=updates,tag=tag)</w:t>
      </w:r>
    </w:p>
    <w:p w14:paraId="0AA28838">
      <w:pPr>
        <w:widowControl w:val="0"/>
        <w:spacing w:before="0" w:after="0" w:line="200" w:lineRule="exact"/>
        <w:ind w:firstLine="0"/>
        <w:jc w:val="left"/>
      </w:pPr>
      <w:r>
        <w:rPr>
          <w:rFonts w:ascii="Consolas" w:hAnsi="Consolas" w:eastAsia="宋体"/>
          <w:sz w:val="16"/>
        </w:rPr>
        <w:t xml:space="preserve">            validations.extend([dict(model=tag,**v) for v in validate_solution(out,data,df,pa)])</w:t>
      </w:r>
    </w:p>
    <w:p w14:paraId="17A7A054">
      <w:pPr>
        <w:widowControl w:val="0"/>
        <w:spacing w:before="0" w:after="0" w:line="200" w:lineRule="exact"/>
        <w:ind w:firstLine="0"/>
        <w:jc w:val="left"/>
      </w:pPr>
      <w:r>
        <w:rPr>
          <w:rFonts w:ascii="Consolas" w:hAnsi="Consolas" w:eastAsia="宋体"/>
          <w:sz w:val="16"/>
        </w:rPr>
        <w:t xml:space="preserve">            agg=df[df.day&gt;=31].select_dtypes('number').sum().to_dict();agg.pop('day');agg.pop('S0');agg.pop('Send')</w:t>
      </w:r>
    </w:p>
    <w:p w14:paraId="4628E30B">
      <w:pPr>
        <w:widowControl w:val="0"/>
        <w:spacing w:before="0" w:after="0" w:line="200" w:lineRule="exact"/>
        <w:ind w:firstLine="0"/>
        <w:jc w:val="left"/>
      </w:pPr>
      <w:r>
        <w:rPr>
          <w:rFonts w:ascii="Consolas" w:hAnsi="Consolas" w:eastAsia="宋体"/>
          <w:sz w:val="16"/>
        </w:rPr>
        <w:t xml:space="preserve">            summaries.append(dict(model=tag,**agg,initial_Feb=out['S'][31,0],final_Dec=out['S'][-1,-1]))</w:t>
      </w:r>
    </w:p>
    <w:p w14:paraId="78B89FD4">
      <w:pPr>
        <w:widowControl w:val="0"/>
        <w:spacing w:before="0" w:after="0" w:line="200" w:lineRule="exact"/>
        <w:ind w:firstLine="0"/>
        <w:jc w:val="left"/>
      </w:pPr>
      <w:r>
        <w:rPr>
          <w:rFonts w:ascii="Consolas" w:hAnsi="Consolas" w:eastAsia="宋体"/>
          <w:sz w:val="16"/>
        </w:rPr>
        <w:t xml:space="preserve">            pd.DataFrame(validations).to_csv(ROOT/'audit'/'物理与费用验证.csv',index=False,encoding='utf-8-sig')</w:t>
      </w:r>
    </w:p>
    <w:p w14:paraId="180356D0">
      <w:pPr>
        <w:widowControl w:val="0"/>
        <w:spacing w:before="0" w:after="0" w:line="200" w:lineRule="exact"/>
        <w:ind w:firstLine="0"/>
        <w:jc w:val="left"/>
      </w:pPr>
      <w:r>
        <w:rPr>
          <w:rFonts w:ascii="Consolas" w:hAnsi="Consolas" w:eastAsia="宋体"/>
          <w:sz w:val="16"/>
        </w:rPr>
        <w:t xml:space="preserve">            pd.DataFrame(summaries).to_csv(ROOT/'results'/'年度汇总.csv',index=False,encoding='utf-8-sig')</w:t>
      </w:r>
    </w:p>
    <w:p w14:paraId="74219C50">
      <w:pPr>
        <w:widowControl w:val="0"/>
        <w:spacing w:before="0" w:after="0" w:line="200" w:lineRule="exact"/>
        <w:ind w:firstLine="0"/>
        <w:jc w:val="left"/>
      </w:pPr>
      <w:r>
        <w:rPr>
          <w:rFonts w:ascii="Consolas" w:hAnsi="Consolas" w:eastAsia="宋体"/>
          <w:sz w:val="16"/>
        </w:rPr>
        <w:t xml:space="preserve">    if stage in ['all','sensitivity']:</w:t>
      </w:r>
    </w:p>
    <w:p w14:paraId="72B133A2">
      <w:pPr>
        <w:widowControl w:val="0"/>
        <w:spacing w:before="0" w:after="0" w:line="200" w:lineRule="exact"/>
        <w:ind w:firstLine="0"/>
        <w:jc w:val="left"/>
      </w:pPr>
      <w:r>
        <w:rPr>
          <w:rFonts w:ascii="Consolas" w:hAnsi="Consolas" w:eastAsia="宋体"/>
          <w:sz w:val="16"/>
        </w:rPr>
        <w:t xml:space="preserve">        # 24个连续代表日：四季各6日，初值取主策略同日已实现SOC；同一组比较统一初值。</w:t>
      </w:r>
    </w:p>
    <w:p w14:paraId="77C3FC37">
      <w:pPr>
        <w:widowControl w:val="0"/>
        <w:spacing w:before="0" w:after="0" w:line="200" w:lineRule="exact"/>
        <w:ind w:firstLine="0"/>
        <w:jc w:val="left"/>
      </w:pPr>
      <w:r>
        <w:rPr>
          <w:rFonts w:ascii="Consolas" w:hAnsi="Consolas" w:eastAsia="宋体"/>
          <w:sz w:val="16"/>
        </w:rPr>
        <w:t xml:space="preserve">        starts=[76,169,263,352];rows=[]</w:t>
      </w:r>
    </w:p>
    <w:p w14:paraId="601D4448">
      <w:pPr>
        <w:widowControl w:val="0"/>
        <w:spacing w:before="0" w:after="0" w:line="200" w:lineRule="exact"/>
        <w:ind w:firstLine="0"/>
        <w:jc w:val="left"/>
      </w:pPr>
      <w:r>
        <w:rPr>
          <w:rFonts w:ascii="Consolas" w:hAnsi="Consolas" w:eastAsia="宋体"/>
          <w:sz w:val="16"/>
        </w:rPr>
        <w:t xml:space="preserve">        cases=[('baseline',{}),('eta085',{'eta':.85}),('eta095',{'eta':.95}),('roundtrip090',{'eta':np.sqrt(.9)}),('capacity9600',{'capacity':9600}),('capacity14400',{'capacity':14400}),('capacity18000',{'capacity':18000}),('emergency3',{'emergency':3}),('emergency7',{'emergency':7}),('margin0',{'margin':0}),('margin1',{'margin':1}),('terminal0',{'terminal':0}),('terminal1',{'terminal':1}),('fee025',{'fee':.25}),('fee075',{'fee':.75}),('no_refund',{'refund':False}),('pchip',{'interp':'pchip'}),('error150',{})]</w:t>
      </w:r>
    </w:p>
    <w:p w14:paraId="6F38ABB4">
      <w:pPr>
        <w:widowControl w:val="0"/>
        <w:spacing w:before="0" w:after="0" w:line="200" w:lineRule="exact"/>
        <w:ind w:firstLine="0"/>
        <w:jc w:val="left"/>
      </w:pPr>
      <w:r>
        <w:rPr>
          <w:rFonts w:ascii="Consolas" w:hAnsi="Consolas" w:eastAsia="宋体"/>
          <w:sz w:val="16"/>
        </w:rPr>
        <w:t xml:space="preserve">        for tag,q3 in [('q2',False),('q3_D',True)]:</w:t>
      </w:r>
    </w:p>
    <w:p w14:paraId="2A8DCA0F">
      <w:pPr>
        <w:widowControl w:val="0"/>
        <w:spacing w:before="0" w:after="0" w:line="200" w:lineRule="exact"/>
        <w:ind w:firstLine="0"/>
        <w:jc w:val="left"/>
      </w:pPr>
      <w:r>
        <w:rPr>
          <w:rFonts w:ascii="Consolas" w:hAnsi="Consolas" w:eastAsia="宋体"/>
          <w:sz w:val="16"/>
        </w:rPr>
        <w:t xml:space="preserve">            base=np.load(ROOT/'results'/f'{tag}.npz')</w:t>
      </w:r>
    </w:p>
    <w:p w14:paraId="70F35FCC">
      <w:pPr>
        <w:widowControl w:val="0"/>
        <w:spacing w:before="0" w:after="0" w:line="200" w:lineRule="exact"/>
        <w:ind w:firstLine="0"/>
        <w:jc w:val="left"/>
      </w:pPr>
      <w:r>
        <w:rPr>
          <w:rFonts w:ascii="Consolas" w:hAnsi="Consolas" w:eastAsia="宋体"/>
          <w:sz w:val="16"/>
        </w:rPr>
        <w:t xml:space="preserve">            for name,kw in cases:</w:t>
      </w:r>
    </w:p>
    <w:p w14:paraId="2DB282F8">
      <w:pPr>
        <w:widowControl w:val="0"/>
        <w:spacing w:before="0" w:after="0" w:line="200" w:lineRule="exact"/>
        <w:ind w:firstLine="0"/>
        <w:jc w:val="left"/>
      </w:pPr>
      <w:r>
        <w:rPr>
          <w:rFonts w:ascii="Consolas" w:hAnsi="Consolas" w:eastAsia="宋体"/>
          <w:sz w:val="16"/>
        </w:rPr>
        <w:t xml:space="preserve">                if not q3 and name in ['fee025','fee075','no_refund','pchip']:continue</w:t>
      </w:r>
    </w:p>
    <w:p w14:paraId="42FB18AB">
      <w:pPr>
        <w:widowControl w:val="0"/>
        <w:spacing w:before="0" w:after="0" w:line="200" w:lineRule="exact"/>
        <w:ind w:firstLine="0"/>
        <w:jc w:val="left"/>
      </w:pPr>
      <w:r>
        <w:rPr>
          <w:rFonts w:ascii="Consolas" w:hAnsi="Consolas" w:eastAsia="宋体"/>
          <w:sz w:val="16"/>
        </w:rPr>
        <w:t xml:space="preserve">                opt=common|kw;cost=em=ener=spill=0.;value=0.</w:t>
      </w:r>
    </w:p>
    <w:p w14:paraId="184B4BB0">
      <w:pPr>
        <w:widowControl w:val="0"/>
        <w:spacing w:before="0" w:after="0" w:line="200" w:lineRule="exact"/>
        <w:ind w:firstLine="0"/>
        <w:jc w:val="left"/>
      </w:pPr>
      <w:r>
        <w:rPr>
          <w:rFonts w:ascii="Consolas" w:hAnsi="Consolas" w:eastAsia="宋体"/>
          <w:sz w:val="16"/>
        </w:rPr>
        <w:t xml:space="preserve">                for start in starts:</w:t>
      </w:r>
    </w:p>
    <w:p w14:paraId="2C28C161">
      <w:pPr>
        <w:widowControl w:val="0"/>
        <w:spacing w:before="0" w:after="0" w:line="200" w:lineRule="exact"/>
        <w:ind w:firstLine="0"/>
        <w:jc w:val="left"/>
      </w:pPr>
      <w:r>
        <w:rPr>
          <w:rFonts w:ascii="Consolas" w:hAnsi="Consolas" w:eastAsia="宋体"/>
          <w:sz w:val="16"/>
        </w:rPr>
        <w:t xml:space="preserve">                    load=fl.copy();pv=fp.copy()</w:t>
      </w:r>
    </w:p>
    <w:p w14:paraId="043EE895">
      <w:pPr>
        <w:widowControl w:val="0"/>
        <w:spacing w:before="0" w:after="0" w:line="200" w:lineRule="exact"/>
        <w:ind w:firstLine="0"/>
        <w:jc w:val="left"/>
      </w:pPr>
      <w:r>
        <w:rPr>
          <w:rFonts w:ascii="Consolas" w:hAnsi="Consolas" w:eastAsia="宋体"/>
          <w:sz w:val="16"/>
        </w:rPr>
        <w:t xml:space="preserve">                    # 压力试验只改变当时已可用预测的振幅，不读取当日实际误差。</w:t>
      </w:r>
    </w:p>
    <w:p w14:paraId="7A5ADA1F">
      <w:pPr>
        <w:widowControl w:val="0"/>
        <w:spacing w:before="0" w:after="0" w:line="200" w:lineRule="exact"/>
        <w:ind w:firstLine="0"/>
        <w:jc w:val="left"/>
      </w:pPr>
      <w:r>
        <w:rPr>
          <w:rFonts w:ascii="Consolas" w:hAnsi="Consolas" w:eastAsia="宋体"/>
          <w:sz w:val="16"/>
        </w:rPr>
        <w:t xml:space="preserve">                    if name=='error150':load=load*1.10;pv=pv*.90</w:t>
      </w:r>
    </w:p>
    <w:p w14:paraId="72268BDF">
      <w:pPr>
        <w:widowControl w:val="0"/>
        <w:spacing w:before="0" w:after="0" w:line="200" w:lineRule="exact"/>
        <w:ind w:firstLine="0"/>
        <w:jc w:val="left"/>
      </w:pPr>
      <w:r>
        <w:rPr>
          <w:rFonts w:ascii="Consolas" w:hAnsi="Consolas" w:eastAsia="宋体"/>
          <w:sz w:val="16"/>
        </w:rPr>
        <w:t xml:space="preserve">                    cap=opt.get('capacity',12000);sinit=float(np.clip(base['S'][start,0],cap*.1,cap*.9))</w:t>
      </w:r>
    </w:p>
    <w:p w14:paraId="41CFD9D7">
      <w:pPr>
        <w:widowControl w:val="0"/>
        <w:spacing w:before="0" w:after="0" w:line="200" w:lineRule="exact"/>
        <w:ind w:firstLine="0"/>
        <w:jc w:val="left"/>
      </w:pPr>
      <w:r>
        <w:rPr>
          <w:rFonts w:ascii="Consolas" w:hAnsi="Consolas" w:eastAsia="宋体"/>
          <w:sz w:val="16"/>
        </w:rPr>
        <w:t xml:space="preserve">                    o,d=run_policy(data,load,pv,**opt,q3=q3,updates=(6,12,18) if q3 else (),days=range(start,start+6),s0=sinit,save=False)</w:t>
      </w:r>
    </w:p>
    <w:p w14:paraId="059EDC44">
      <w:pPr>
        <w:widowControl w:val="0"/>
        <w:spacing w:before="0" w:after="0" w:line="200" w:lineRule="exact"/>
        <w:ind w:firstLine="0"/>
        <w:jc w:val="left"/>
      </w:pPr>
      <w:r>
        <w:rPr>
          <w:rFonts w:ascii="Consolas" w:hAnsi="Consolas" w:eastAsia="宋体"/>
          <w:sz w:val="16"/>
        </w:rPr>
        <w:t xml:space="preserve">                    validate_solution(o,data,d);cost+=d.total.sum();em+=d.emergency.sum();ener+=d.R.sum();spill+=d.W.sum();value+=.5*data['a'][:,0].mean()*(d.Send.iloc[-1]-sinit)</w:t>
      </w:r>
    </w:p>
    <w:p w14:paraId="48FB0157">
      <w:pPr>
        <w:widowControl w:val="0"/>
        <w:spacing w:before="0" w:after="0" w:line="200" w:lineRule="exact"/>
        <w:ind w:firstLine="0"/>
        <w:jc w:val="left"/>
      </w:pPr>
      <w:r>
        <w:rPr>
          <w:rFonts w:ascii="Consolas" w:hAnsi="Consolas" w:eastAsia="宋体"/>
          <w:sz w:val="16"/>
        </w:rPr>
        <w:t xml:space="preserve">                rows.append(dict(model=tag,case=name,cost=cost,inventory_adjusted_cost=cost-value,emergency=em,R=ener,W=spill))</w:t>
      </w:r>
    </w:p>
    <w:p w14:paraId="4B8A9127">
      <w:pPr>
        <w:widowControl w:val="0"/>
        <w:spacing w:before="0" w:after="0" w:line="200" w:lineRule="exact"/>
        <w:ind w:firstLine="0"/>
        <w:jc w:val="left"/>
      </w:pPr>
      <w:r>
        <w:rPr>
          <w:rFonts w:ascii="Consolas" w:hAnsi="Consolas" w:eastAsia="宋体"/>
          <w:sz w:val="16"/>
        </w:rPr>
        <w:t xml:space="preserve">                print('sensitivity',tag,name,round(cost,2),flush=True)</w:t>
      </w:r>
    </w:p>
    <w:p w14:paraId="6CFB10D9">
      <w:pPr>
        <w:widowControl w:val="0"/>
        <w:spacing w:before="0" w:after="0" w:line="200" w:lineRule="exact"/>
        <w:ind w:firstLine="0"/>
        <w:jc w:val="left"/>
      </w:pPr>
      <w:r>
        <w:rPr>
          <w:rFonts w:ascii="Consolas" w:hAnsi="Consolas" w:eastAsia="宋体"/>
          <w:sz w:val="16"/>
        </w:rPr>
        <w:t xml:space="preserve">        pd.DataFrame(rows).to_csv(ROOT/'results'/'敏感性24日.csv',index=False,encoding='utf-8-sig')</w:t>
      </w:r>
    </w:p>
    <w:p w14:paraId="3C31F9AB">
      <w:pPr>
        <w:widowControl w:val="0"/>
        <w:spacing w:before="0" w:after="0" w:line="200" w:lineRule="exact"/>
        <w:ind w:firstLine="0"/>
        <w:jc w:val="left"/>
      </w:pPr>
      <w:r>
        <w:rPr>
          <w:rFonts w:ascii="Consolas" w:hAnsi="Consolas" w:eastAsia="宋体"/>
          <w:sz w:val="16"/>
        </w:rPr>
        <w:t xml:space="preserve">    print('DONE',stage,flush=True)</w:t>
      </w:r>
    </w:p>
    <w:p w14:paraId="240985E6">
      <w:pPr>
        <w:widowControl w:val="0"/>
        <w:spacing w:before="0" w:after="0" w:line="200" w:lineRule="exact"/>
        <w:ind w:firstLine="0"/>
        <w:jc w:val="left"/>
      </w:pPr>
      <w:r>
        <w:rPr>
          <w:rFonts w:ascii="Consolas" w:hAnsi="Consolas" w:eastAsia="宋体"/>
          <w:sz w:val="16"/>
        </w:rPr>
        <w:t xml:space="preserve"> </w:t>
      </w:r>
    </w:p>
    <w:p w14:paraId="3C97F013">
      <w:pPr>
        <w:widowControl w:val="0"/>
        <w:spacing w:before="0" w:after="0" w:line="200" w:lineRule="exact"/>
        <w:ind w:firstLine="0"/>
        <w:jc w:val="left"/>
      </w:pPr>
      <w:r>
        <w:rPr>
          <w:rFonts w:ascii="Consolas" w:hAnsi="Consolas" w:eastAsia="宋体"/>
          <w:sz w:val="16"/>
        </w:rPr>
        <w:t>if __name__=='__main__':</w:t>
      </w:r>
    </w:p>
    <w:p w14:paraId="66DADE90">
      <w:pPr>
        <w:widowControl w:val="0"/>
        <w:spacing w:before="0" w:after="0" w:line="200" w:lineRule="exact"/>
        <w:ind w:firstLine="0"/>
        <w:jc w:val="left"/>
      </w:pPr>
      <w:r>
        <w:rPr>
          <w:rFonts w:ascii="Consolas" w:hAnsi="Consolas" w:eastAsia="宋体"/>
          <w:sz w:val="16"/>
        </w:rPr>
        <w:t xml:space="preserve">    p=argparse.ArgumentParser();p.add_argument('--stage',default='all');main(p.parse_args().stage)</w:t>
      </w:r>
    </w:p>
    <w:p w14:paraId="1DFF8A36">
      <w:r>
        <w:br w:type="page"/>
      </w:r>
    </w:p>
    <w:p w14:paraId="013E41E1">
      <w:pPr>
        <w:pStyle w:val="3"/>
      </w:pPr>
      <w:r>
        <w:t>附录D　review_results.py源程序</w:t>
      </w:r>
    </w:p>
    <w:p w14:paraId="10C5922A">
      <w:pPr>
        <w:widowControl w:val="0"/>
        <w:spacing w:before="0" w:after="0" w:line="200" w:lineRule="exact"/>
        <w:ind w:firstLine="0"/>
        <w:jc w:val="left"/>
      </w:pPr>
      <w:r>
        <w:rPr>
          <w:rFonts w:ascii="Consolas" w:hAnsi="Consolas" w:eastAsia="宋体"/>
          <w:sz w:val="16"/>
        </w:rPr>
        <w:t>"""独立回读原始Excel，与复现轨迹比较；不写入任何原始文件。"""</w:t>
      </w:r>
    </w:p>
    <w:p w14:paraId="6EFC20D5">
      <w:pPr>
        <w:widowControl w:val="0"/>
        <w:spacing w:before="0" w:after="0" w:line="200" w:lineRule="exact"/>
        <w:ind w:firstLine="0"/>
        <w:jc w:val="left"/>
      </w:pPr>
      <w:r>
        <w:rPr>
          <w:rFonts w:ascii="Consolas" w:hAnsi="Consolas" w:eastAsia="宋体"/>
          <w:sz w:val="16"/>
        </w:rPr>
        <w:t>from model import *</w:t>
      </w:r>
    </w:p>
    <w:p w14:paraId="4445588E">
      <w:pPr>
        <w:widowControl w:val="0"/>
        <w:spacing w:before="0" w:after="0" w:line="200" w:lineRule="exact"/>
        <w:ind w:firstLine="0"/>
        <w:jc w:val="left"/>
      </w:pPr>
      <w:r>
        <w:rPr>
          <w:rFonts w:ascii="Consolas" w:hAnsi="Consolas" w:eastAsia="宋体"/>
          <w:sz w:val="16"/>
        </w:rPr>
        <w:t xml:space="preserve"> </w:t>
      </w:r>
    </w:p>
    <w:p w14:paraId="2527CDCB">
      <w:pPr>
        <w:widowControl w:val="0"/>
        <w:spacing w:before="0" w:after="0" w:line="200" w:lineRule="exact"/>
        <w:ind w:firstLine="0"/>
        <w:jc w:val="left"/>
      </w:pPr>
      <w:r>
        <w:rPr>
          <w:rFonts w:ascii="Consolas" w:hAnsi="Consolas" w:eastAsia="宋体"/>
          <w:sz w:val="16"/>
        </w:rPr>
        <w:t>def main():</w:t>
      </w:r>
    </w:p>
    <w:p w14:paraId="64E33A45">
      <w:pPr>
        <w:widowControl w:val="0"/>
        <w:spacing w:before="0" w:after="0" w:line="200" w:lineRule="exact"/>
        <w:ind w:firstLine="0"/>
        <w:jc w:val="left"/>
      </w:pPr>
      <w:r>
        <w:rPr>
          <w:rFonts w:ascii="Consolas" w:hAnsi="Consolas" w:eastAsia="宋体"/>
          <w:sz w:val="16"/>
        </w:rPr>
        <w:t xml:space="preserve">    project=ROOT.parents[1]; data=load_data();checks=[];typical=[];events=[];blocks=[]</w:t>
      </w:r>
    </w:p>
    <w:p w14:paraId="5BADB095">
      <w:pPr>
        <w:widowControl w:val="0"/>
        <w:spacing w:before="0" w:after="0" w:line="200" w:lineRule="exact"/>
        <w:ind w:firstLine="0"/>
        <w:jc w:val="left"/>
      </w:pPr>
      <w:r>
        <w:rPr>
          <w:rFonts w:ascii="Consolas" w:hAnsi="Consolas" w:eastAsia="宋体"/>
          <w:sz w:val="16"/>
        </w:rPr>
        <w:t xml:space="preserve">    q1=np.load(ROOT/'results/q1.npz')</w:t>
      </w:r>
    </w:p>
    <w:p w14:paraId="31728E97">
      <w:pPr>
        <w:widowControl w:val="0"/>
        <w:spacing w:before="0" w:after="0" w:line="200" w:lineRule="exact"/>
        <w:ind w:firstLine="0"/>
        <w:jc w:val="left"/>
      </w:pPr>
      <w:r>
        <w:rPr>
          <w:rFonts w:ascii="Consolas" w:hAnsi="Consolas" w:eastAsia="宋体"/>
          <w:sz w:val="16"/>
        </w:rPr>
        <w:t xml:space="preserve">    mapping={'result1_final.xlsx':'q1','result2_final.xlsx':'q2','result3_final.xlsx':'q3_D',</w:t>
      </w:r>
    </w:p>
    <w:p w14:paraId="71646862">
      <w:pPr>
        <w:widowControl w:val="0"/>
        <w:spacing w:before="0" w:after="0" w:line="200" w:lineRule="exact"/>
        <w:ind w:firstLine="0"/>
        <w:jc w:val="left"/>
      </w:pPr>
      <w:r>
        <w:rPr>
          <w:rFonts w:ascii="Consolas" w:hAnsi="Consolas" w:eastAsia="宋体"/>
          <w:sz w:val="16"/>
        </w:rPr>
        <w:t xml:space="preserve">             'result4-2_final.xlsx':'q42','result4-3_final.xlsx':'q43_D'}</w:t>
      </w:r>
    </w:p>
    <w:p w14:paraId="1F37A2EA">
      <w:pPr>
        <w:widowControl w:val="0"/>
        <w:spacing w:before="0" w:after="0" w:line="200" w:lineRule="exact"/>
        <w:ind w:firstLine="0"/>
        <w:jc w:val="left"/>
      </w:pPr>
      <w:r>
        <w:rPr>
          <w:rFonts w:ascii="Consolas" w:hAnsi="Consolas" w:eastAsia="宋体"/>
          <w:sz w:val="16"/>
        </w:rPr>
        <w:t xml:space="preserve">    payload={}</w:t>
      </w:r>
    </w:p>
    <w:p w14:paraId="21C9C05D">
      <w:pPr>
        <w:widowControl w:val="0"/>
        <w:spacing w:before="0" w:after="0" w:line="200" w:lineRule="exact"/>
        <w:ind w:firstLine="0"/>
        <w:jc w:val="left"/>
      </w:pPr>
      <w:r>
        <w:rPr>
          <w:rFonts w:ascii="Consolas" w:hAnsi="Consolas" w:eastAsia="宋体"/>
          <w:sz w:val="16"/>
        </w:rPr>
        <w:t xml:space="preserve">    for fname,tag in mapping.items():</w:t>
      </w:r>
    </w:p>
    <w:p w14:paraId="38876D89">
      <w:pPr>
        <w:widowControl w:val="0"/>
        <w:spacing w:before="0" w:after="0" w:line="200" w:lineRule="exact"/>
        <w:ind w:firstLine="0"/>
        <w:jc w:val="left"/>
      </w:pPr>
      <w:r>
        <w:rPr>
          <w:rFonts w:ascii="Consolas" w:hAnsi="Consolas" w:eastAsia="宋体"/>
          <w:sz w:val="16"/>
        </w:rPr>
        <w:t xml:space="preserve">        wb=load_workbook(project/fname,data_only=True)</w:t>
      </w:r>
    </w:p>
    <w:p w14:paraId="143E448D">
      <w:pPr>
        <w:widowControl w:val="0"/>
        <w:spacing w:before="0" w:after="0" w:line="200" w:lineRule="exact"/>
        <w:ind w:firstLine="0"/>
        <w:jc w:val="left"/>
      </w:pPr>
      <w:r>
        <w:rPr>
          <w:rFonts w:ascii="Consolas" w:hAnsi="Consolas" w:eastAsia="宋体"/>
          <w:sz w:val="16"/>
        </w:rPr>
        <w:t xml:space="preserve">        o=dict(np.load(ROOT/'results'/f'{tag}.npz'));err=0.;counts=0</w:t>
      </w:r>
    </w:p>
    <w:p w14:paraId="09DA5C70">
      <w:pPr>
        <w:widowControl w:val="0"/>
        <w:spacing w:before="0" w:after="0" w:line="200" w:lineRule="exact"/>
        <w:ind w:firstLine="0"/>
        <w:jc w:val="left"/>
      </w:pPr>
      <w:r>
        <w:rPr>
          <w:rFonts w:ascii="Consolas" w:hAnsi="Consolas" w:eastAsia="宋体"/>
          <w:sz w:val="16"/>
        </w:rPr>
        <w:t xml:space="preserve">        if tag=='q1':</w:t>
      </w:r>
    </w:p>
    <w:p w14:paraId="4B7056C1">
      <w:pPr>
        <w:widowControl w:val="0"/>
        <w:spacing w:before="0" w:after="0" w:line="200" w:lineRule="exact"/>
        <w:ind w:firstLine="0"/>
        <w:jc w:val="left"/>
      </w:pPr>
      <w:r>
        <w:rPr>
          <w:rFonts w:ascii="Consolas" w:hAnsi="Consolas" w:eastAsia="宋体"/>
          <w:sz w:val="16"/>
        </w:rPr>
        <w:t xml:space="preserve">            for row in list(wb['计划购电量'].values)[1:]:</w:t>
      </w:r>
    </w:p>
    <w:p w14:paraId="6370234C">
      <w:pPr>
        <w:widowControl w:val="0"/>
        <w:spacing w:before="0" w:after="0" w:line="200" w:lineRule="exact"/>
        <w:ind w:firstLine="0"/>
        <w:jc w:val="left"/>
      </w:pPr>
      <w:r>
        <w:rPr>
          <w:rFonts w:ascii="Consolas" w:hAnsi="Consolas" w:eastAsia="宋体"/>
          <w:sz w:val="16"/>
        </w:rPr>
        <w:t xml:space="preserve">                err=max(err,abs(row[1]-o['G'][align_time(row[0])]))</w:t>
      </w:r>
    </w:p>
    <w:p w14:paraId="6A051A24">
      <w:pPr>
        <w:widowControl w:val="0"/>
        <w:spacing w:before="0" w:after="0" w:line="200" w:lineRule="exact"/>
        <w:ind w:firstLine="0"/>
        <w:jc w:val="left"/>
      </w:pPr>
      <w:r>
        <w:rPr>
          <w:rFonts w:ascii="Consolas" w:hAnsi="Consolas" w:eastAsia="宋体"/>
          <w:sz w:val="16"/>
        </w:rPr>
        <w:t xml:space="preserve">                counts+=1</w:t>
      </w:r>
    </w:p>
    <w:p w14:paraId="5F271328">
      <w:pPr>
        <w:widowControl w:val="0"/>
        <w:spacing w:before="0" w:after="0" w:line="200" w:lineRule="exact"/>
        <w:ind w:firstLine="0"/>
        <w:jc w:val="left"/>
      </w:pPr>
      <w:r>
        <w:rPr>
          <w:rFonts w:ascii="Consolas" w:hAnsi="Consolas" w:eastAsia="宋体"/>
          <w:sz w:val="16"/>
        </w:rPr>
        <w:t xml:space="preserve">            for k in range(6):</w:t>
      </w:r>
    </w:p>
    <w:p w14:paraId="03D9AD28">
      <w:pPr>
        <w:widowControl w:val="0"/>
        <w:spacing w:before="0" w:after="0" w:line="200" w:lineRule="exact"/>
        <w:ind w:firstLine="0"/>
        <w:jc w:val="left"/>
      </w:pPr>
      <w:r>
        <w:rPr>
          <w:rFonts w:ascii="Consolas" w:hAnsi="Consolas" w:eastAsia="宋体"/>
          <w:sz w:val="16"/>
        </w:rPr>
        <w:t xml:space="preserve">                row=list(wb['充放电量'].values)[k+1]</w:t>
      </w:r>
    </w:p>
    <w:p w14:paraId="602CD9F9">
      <w:pPr>
        <w:widowControl w:val="0"/>
        <w:spacing w:before="0" w:after="0" w:line="200" w:lineRule="exact"/>
        <w:ind w:firstLine="0"/>
        <w:jc w:val="left"/>
      </w:pPr>
      <w:r>
        <w:rPr>
          <w:rFonts w:ascii="Consolas" w:hAnsi="Consolas" w:eastAsia="宋体"/>
          <w:sz w:val="16"/>
        </w:rPr>
        <w:t xml:space="preserve">                err=max(err,abs(row[1]-o['C'][k*24:(k+1)*24].sum()),abs(row[2]-o['D'][k*24:(k+1)*24].sum()))</w:t>
      </w:r>
    </w:p>
    <w:p w14:paraId="1E288D94">
      <w:pPr>
        <w:widowControl w:val="0"/>
        <w:spacing w:before="0" w:after="0" w:line="200" w:lineRule="exact"/>
        <w:ind w:firstLine="0"/>
        <w:jc w:val="left"/>
      </w:pPr>
      <w:r>
        <w:rPr>
          <w:rFonts w:ascii="Consolas" w:hAnsi="Consolas" w:eastAsia="宋体"/>
          <w:sz w:val="16"/>
        </w:rPr>
        <w:t xml:space="preserve">            payload[tag]={k:v.tolist() for k,v in o.items()}</w:t>
      </w:r>
    </w:p>
    <w:p w14:paraId="1003D6A4">
      <w:pPr>
        <w:widowControl w:val="0"/>
        <w:spacing w:before="0" w:after="0" w:line="200" w:lineRule="exact"/>
        <w:ind w:firstLine="0"/>
        <w:jc w:val="left"/>
      </w:pPr>
      <w:r>
        <w:rPr>
          <w:rFonts w:ascii="Consolas" w:hAnsi="Consolas" w:eastAsia="宋体"/>
          <w:sz w:val="16"/>
        </w:rPr>
        <w:t xml:space="preserve">        else:</w:t>
      </w:r>
    </w:p>
    <w:p w14:paraId="166133D0">
      <w:pPr>
        <w:widowControl w:val="0"/>
        <w:spacing w:before="0" w:after="0" w:line="200" w:lineRule="exact"/>
        <w:ind w:firstLine="0"/>
        <w:jc w:val="left"/>
      </w:pPr>
      <w:r>
        <w:rPr>
          <w:rFonts w:ascii="Consolas" w:hAnsi="Consolas" w:eastAsia="宋体"/>
          <w:sz w:val="16"/>
        </w:rPr>
        <w:t xml:space="preserve">            df=pd.read_csv(ROOT/'results'/f'{tag}_daily.csv')</w:t>
      </w:r>
    </w:p>
    <w:p w14:paraId="2A223115">
      <w:pPr>
        <w:widowControl w:val="0"/>
        <w:spacing w:before="0" w:after="0" w:line="200" w:lineRule="exact"/>
        <w:ind w:firstLine="0"/>
        <w:jc w:val="left"/>
      </w:pPr>
      <w:r>
        <w:rPr>
          <w:rFonts w:ascii="Consolas" w:hAnsi="Consolas" w:eastAsia="宋体"/>
          <w:sz w:val="16"/>
        </w:rPr>
        <w:t xml:space="preserve">            for sn,key in [('计划购电量','G0'),('调整购电量','G')]:</w:t>
      </w:r>
    </w:p>
    <w:p w14:paraId="7274B016">
      <w:pPr>
        <w:widowControl w:val="0"/>
        <w:spacing w:before="0" w:after="0" w:line="200" w:lineRule="exact"/>
        <w:ind w:firstLine="0"/>
        <w:jc w:val="left"/>
      </w:pPr>
      <w:r>
        <w:rPr>
          <w:rFonts w:ascii="Consolas" w:hAnsi="Consolas" w:eastAsia="宋体"/>
          <w:sz w:val="16"/>
        </w:rPr>
        <w:t xml:space="preserve">                if sn not in wb:continue</w:t>
      </w:r>
    </w:p>
    <w:p w14:paraId="7FFDF13D">
      <w:pPr>
        <w:widowControl w:val="0"/>
        <w:spacing w:before="0" w:after="0" w:line="200" w:lineRule="exact"/>
        <w:ind w:firstLine="0"/>
        <w:jc w:val="left"/>
      </w:pPr>
      <w:r>
        <w:rPr>
          <w:rFonts w:ascii="Consolas" w:hAnsi="Consolas" w:eastAsia="宋体"/>
          <w:sz w:val="16"/>
        </w:rPr>
        <w:t xml:space="preserve">                rows=list(wb[sn].values);ids=[align_time(x) for x in rows[0][1:145]]</w:t>
      </w:r>
    </w:p>
    <w:p w14:paraId="1C5F3813">
      <w:pPr>
        <w:widowControl w:val="0"/>
        <w:spacing w:before="0" w:after="0" w:line="200" w:lineRule="exact"/>
        <w:ind w:firstLine="0"/>
        <w:jc w:val="left"/>
      </w:pPr>
      <w:r>
        <w:rPr>
          <w:rFonts w:ascii="Consolas" w:hAnsi="Consolas" w:eastAsia="宋体"/>
          <w:sz w:val="16"/>
        </w:rPr>
        <w:t xml:space="preserve">                assert sorted(ids)==list(range(144)) and len(rows)==335</w:t>
      </w:r>
    </w:p>
    <w:p w14:paraId="49EE338B">
      <w:pPr>
        <w:widowControl w:val="0"/>
        <w:spacing w:before="0" w:after="0" w:line="200" w:lineRule="exact"/>
        <w:ind w:firstLine="0"/>
        <w:jc w:val="left"/>
      </w:pPr>
      <w:r>
        <w:rPr>
          <w:rFonts w:ascii="Consolas" w:hAnsi="Consolas" w:eastAsia="宋体"/>
          <w:sz w:val="16"/>
        </w:rPr>
        <w:t xml:space="preserve">                for i,row in enumerate(rows[1:],31):</w:t>
      </w:r>
    </w:p>
    <w:p w14:paraId="4D3AF1EA">
      <w:pPr>
        <w:widowControl w:val="0"/>
        <w:spacing w:before="0" w:after="0" w:line="200" w:lineRule="exact"/>
        <w:ind w:firstLine="0"/>
        <w:jc w:val="left"/>
      </w:pPr>
      <w:r>
        <w:rPr>
          <w:rFonts w:ascii="Consolas" w:hAnsi="Consolas" w:eastAsia="宋体"/>
          <w:sz w:val="16"/>
        </w:rPr>
        <w:t xml:space="preserve">                    assert pd.Timestamp(row[0])==DATES[i]</w:t>
      </w:r>
    </w:p>
    <w:p w14:paraId="1FE59254">
      <w:pPr>
        <w:widowControl w:val="0"/>
        <w:spacing w:before="0" w:after="0" w:line="200" w:lineRule="exact"/>
        <w:ind w:firstLine="0"/>
        <w:jc w:val="left"/>
      </w:pPr>
      <w:r>
        <w:rPr>
          <w:rFonts w:ascii="Consolas" w:hAnsi="Consolas" w:eastAsia="宋体"/>
          <w:sz w:val="16"/>
        </w:rPr>
        <w:t xml:space="preserve">                    vals=np.asarray(row[1:145],float);assert np.isfinite(vals).all() and vals.min()&gt;=-1e-7</w:t>
      </w:r>
    </w:p>
    <w:p w14:paraId="5FE55A6F">
      <w:pPr>
        <w:widowControl w:val="0"/>
        <w:spacing w:before="0" w:after="0" w:line="200" w:lineRule="exact"/>
        <w:ind w:firstLine="0"/>
        <w:jc w:val="left"/>
      </w:pPr>
      <w:r>
        <w:rPr>
          <w:rFonts w:ascii="Consolas" w:hAnsi="Consolas" w:eastAsia="宋体"/>
          <w:sz w:val="16"/>
        </w:rPr>
        <w:t xml:space="preserve">                    money=df.base.iloc[i]+(df.adjustment.iloc[i] if key=='G' else 0)</w:t>
      </w:r>
    </w:p>
    <w:p w14:paraId="4ACA47E5">
      <w:pPr>
        <w:widowControl w:val="0"/>
        <w:spacing w:before="0" w:after="0" w:line="200" w:lineRule="exact"/>
        <w:ind w:firstLine="0"/>
        <w:jc w:val="left"/>
      </w:pPr>
      <w:r>
        <w:rPr>
          <w:rFonts w:ascii="Consolas" w:hAnsi="Consolas" w:eastAsia="宋体"/>
          <w:sz w:val="16"/>
        </w:rPr>
        <w:t xml:space="preserve">                    err=max(err,np.max(np.abs(vals-o[key][i,ids])),abs(sum(vals)-row[145]),abs(money-row[146]));counts+=144</w:t>
      </w:r>
    </w:p>
    <w:p w14:paraId="729B46E6">
      <w:pPr>
        <w:widowControl w:val="0"/>
        <w:spacing w:before="0" w:after="0" w:line="200" w:lineRule="exact"/>
        <w:ind w:firstLine="0"/>
        <w:jc w:val="left"/>
      </w:pPr>
      <w:r>
        <w:rPr>
          <w:rFonts w:ascii="Consolas" w:hAnsi="Consolas" w:eastAsia="宋体"/>
          <w:sz w:val="16"/>
        </w:rPr>
        <w:t xml:space="preserve">            s=wb['充放电量']</w:t>
      </w:r>
    </w:p>
    <w:p w14:paraId="362BA4B1">
      <w:pPr>
        <w:widowControl w:val="0"/>
        <w:spacing w:before="0" w:after="0" w:line="200" w:lineRule="exact"/>
        <w:ind w:firstLine="0"/>
        <w:jc w:val="left"/>
      </w:pPr>
      <w:r>
        <w:rPr>
          <w:rFonts w:ascii="Consolas" w:hAnsi="Consolas" w:eastAsia="宋体"/>
          <w:sz w:val="16"/>
        </w:rPr>
        <w:t xml:space="preserve">            for d in range(31,365):</w:t>
      </w:r>
    </w:p>
    <w:p w14:paraId="7ED0B169">
      <w:pPr>
        <w:widowControl w:val="0"/>
        <w:spacing w:before="0" w:after="0" w:line="200" w:lineRule="exact"/>
        <w:ind w:firstLine="0"/>
        <w:jc w:val="left"/>
      </w:pPr>
      <w:r>
        <w:rPr>
          <w:rFonts w:ascii="Consolas" w:hAnsi="Consolas" w:eastAsia="宋体"/>
          <w:sz w:val="16"/>
        </w:rPr>
        <w:t xml:space="preserve">                r=2+(d-31)*6</w:t>
      </w:r>
    </w:p>
    <w:p w14:paraId="7256DCF2">
      <w:pPr>
        <w:widowControl w:val="0"/>
        <w:spacing w:before="0" w:after="0" w:line="200" w:lineRule="exact"/>
        <w:ind w:firstLine="0"/>
        <w:jc w:val="left"/>
      </w:pPr>
      <w:r>
        <w:rPr>
          <w:rFonts w:ascii="Consolas" w:hAnsi="Consolas" w:eastAsia="宋体"/>
          <w:sz w:val="16"/>
        </w:rPr>
        <w:t xml:space="preserve">                assert pd.Timestamp(s.cell(r,1).value)==DATES[d]</w:t>
      </w:r>
    </w:p>
    <w:p w14:paraId="0B2428D7">
      <w:pPr>
        <w:widowControl w:val="0"/>
        <w:spacing w:before="0" w:after="0" w:line="200" w:lineRule="exact"/>
        <w:ind w:firstLine="0"/>
        <w:jc w:val="left"/>
      </w:pPr>
      <w:r>
        <w:rPr>
          <w:rFonts w:ascii="Consolas" w:hAnsi="Consolas" w:eastAsia="宋体"/>
          <w:sz w:val="16"/>
        </w:rPr>
        <w:t xml:space="preserve">                for k in range(6):</w:t>
      </w:r>
    </w:p>
    <w:p w14:paraId="7AB1F1B3">
      <w:pPr>
        <w:widowControl w:val="0"/>
        <w:spacing w:before="0" w:after="0" w:line="200" w:lineRule="exact"/>
        <w:ind w:firstLine="0"/>
        <w:jc w:val="left"/>
      </w:pPr>
      <w:r>
        <w:rPr>
          <w:rFonts w:ascii="Consolas" w:hAnsi="Consolas" w:eastAsia="宋体"/>
          <w:sz w:val="16"/>
        </w:rPr>
        <w:t xml:space="preserve">                    err=max(err,abs(s.cell(r+k,3).value-o['C'][d,k*24:(k+1)*24].sum()),abs(s.cell(r+k,4).value-o['D'][d,k*24:(k+1)*24].sum()))</w:t>
      </w:r>
    </w:p>
    <w:p w14:paraId="09534310">
      <w:pPr>
        <w:widowControl w:val="0"/>
        <w:spacing w:before="0" w:after="0" w:line="200" w:lineRule="exact"/>
        <w:ind w:firstLine="0"/>
        <w:jc w:val="left"/>
      </w:pPr>
      <w:r>
        <w:rPr>
          <w:rFonts w:ascii="Consolas" w:hAnsi="Consolas" w:eastAsia="宋体"/>
          <w:sz w:val="16"/>
        </w:rPr>
        <w:t xml:space="preserve">                err=max(err,abs(s.cell(r,6).value-o['S'][d,0]),abs(s.cell(r+1,6).value-o['S'][d,-1]))</w:t>
      </w:r>
    </w:p>
    <w:p w14:paraId="6C97B4AD">
      <w:pPr>
        <w:widowControl w:val="0"/>
        <w:spacing w:before="0" w:after="0" w:line="200" w:lineRule="exact"/>
        <w:ind w:firstLine="0"/>
        <w:jc w:val="left"/>
      </w:pPr>
      <w:r>
        <w:rPr>
          <w:rFonts w:ascii="Consolas" w:hAnsi="Consolas" w:eastAsia="宋体"/>
          <w:sz w:val="16"/>
        </w:rPr>
        <w:t xml:space="preserve">            got={};last=None</w:t>
      </w:r>
    </w:p>
    <w:p w14:paraId="5D48FBFC">
      <w:pPr>
        <w:widowControl w:val="0"/>
        <w:spacing w:before="0" w:after="0" w:line="200" w:lineRule="exact"/>
        <w:ind w:firstLine="0"/>
        <w:jc w:val="left"/>
      </w:pPr>
      <w:r>
        <w:rPr>
          <w:rFonts w:ascii="Consolas" w:hAnsi="Consolas" w:eastAsia="宋体"/>
          <w:sz w:val="16"/>
        </w:rPr>
        <w:t xml:space="preserve">            for row in list(wb['紧急购电量'].values)[1:]:</w:t>
      </w:r>
    </w:p>
    <w:p w14:paraId="167FB773">
      <w:pPr>
        <w:widowControl w:val="0"/>
        <w:spacing w:before="0" w:after="0" w:line="200" w:lineRule="exact"/>
        <w:ind w:firstLine="0"/>
        <w:jc w:val="left"/>
      </w:pPr>
      <w:r>
        <w:rPr>
          <w:rFonts w:ascii="Consolas" w:hAnsi="Consolas" w:eastAsia="宋体"/>
          <w:sz w:val="16"/>
        </w:rPr>
        <w:t xml:space="preserve">                if row[0] is not None:last=pd.Timestamp(row[0]);got[last]=[]</w:t>
      </w:r>
    </w:p>
    <w:p w14:paraId="0DA81101">
      <w:pPr>
        <w:widowControl w:val="0"/>
        <w:spacing w:before="0" w:after="0" w:line="200" w:lineRule="exact"/>
        <w:ind w:firstLine="0"/>
        <w:jc w:val="left"/>
      </w:pPr>
      <w:r>
        <w:rPr>
          <w:rFonts w:ascii="Consolas" w:hAnsi="Consolas" w:eastAsia="宋体"/>
          <w:sz w:val="16"/>
        </w:rPr>
        <w:t xml:space="preserve">                if row[1] is not None and isinstance(row[2],(int,float)):got[last].append((row[1],row[2]))</w:t>
      </w:r>
    </w:p>
    <w:p w14:paraId="61BD37F0">
      <w:pPr>
        <w:widowControl w:val="0"/>
        <w:spacing w:before="0" w:after="0" w:line="200" w:lineRule="exact"/>
        <w:ind w:firstLine="0"/>
        <w:jc w:val="left"/>
      </w:pPr>
      <w:r>
        <w:rPr>
          <w:rFonts w:ascii="Consolas" w:hAnsi="Consolas" w:eastAsia="宋体"/>
          <w:sz w:val="16"/>
        </w:rPr>
        <w:t xml:space="preserve">            for d in range(31,365):</w:t>
      </w:r>
    </w:p>
    <w:p w14:paraId="22574764">
      <w:pPr>
        <w:widowControl w:val="0"/>
        <w:spacing w:before="0" w:after="0" w:line="200" w:lineRule="exact"/>
        <w:ind w:firstLine="0"/>
        <w:jc w:val="left"/>
      </w:pPr>
      <w:r>
        <w:rPr>
          <w:rFonts w:ascii="Consolas" w:hAnsi="Consolas" w:eastAsia="宋体"/>
          <w:sz w:val="16"/>
        </w:rPr>
        <w:t xml:space="preserve">                expected=merge_emergency_intervals(o['R'][d]) or [('无',0)]</w:t>
      </w:r>
    </w:p>
    <w:p w14:paraId="4104D4FD">
      <w:pPr>
        <w:widowControl w:val="0"/>
        <w:spacing w:before="0" w:after="0" w:line="200" w:lineRule="exact"/>
        <w:ind w:firstLine="0"/>
        <w:jc w:val="left"/>
      </w:pPr>
      <w:r>
        <w:rPr>
          <w:rFonts w:ascii="Consolas" w:hAnsi="Consolas" w:eastAsia="宋体"/>
          <w:sz w:val="16"/>
        </w:rPr>
        <w:t xml:space="preserve">                assert [x[0] for x in got[DATES[d]]]==[x[0] for x in expected]</w:t>
      </w:r>
    </w:p>
    <w:p w14:paraId="529855BF">
      <w:pPr>
        <w:widowControl w:val="0"/>
        <w:spacing w:before="0" w:after="0" w:line="200" w:lineRule="exact"/>
        <w:ind w:firstLine="0"/>
        <w:jc w:val="left"/>
      </w:pPr>
      <w:r>
        <w:rPr>
          <w:rFonts w:ascii="Consolas" w:hAnsi="Consolas" w:eastAsia="宋体"/>
          <w:sz w:val="16"/>
        </w:rPr>
        <w:t xml:space="preserve">                err=max(err,max(abs(a[1]-b[1]) for a,b in zip(got[DATES[d]],expected)))</w:t>
      </w:r>
    </w:p>
    <w:p w14:paraId="629C9648">
      <w:pPr>
        <w:widowControl w:val="0"/>
        <w:spacing w:before="0" w:after="0" w:line="200" w:lineRule="exact"/>
        <w:ind w:firstLine="0"/>
        <w:jc w:val="left"/>
      </w:pPr>
      <w:r>
        <w:rPr>
          <w:rFonts w:ascii="Consolas" w:hAnsi="Consolas" w:eastAsia="宋体"/>
          <w:sz w:val="16"/>
        </w:rPr>
        <w:t xml:space="preserve">            for d in [78,171,265,354]:</w:t>
      </w:r>
    </w:p>
    <w:p w14:paraId="51BC52A8">
      <w:pPr>
        <w:widowControl w:val="0"/>
        <w:spacing w:before="0" w:after="0" w:line="200" w:lineRule="exact"/>
        <w:ind w:firstLine="0"/>
        <w:jc w:val="left"/>
      </w:pPr>
      <w:r>
        <w:rPr>
          <w:rFonts w:ascii="Consolas" w:hAnsi="Consolas" w:eastAsia="宋体"/>
          <w:sz w:val="16"/>
        </w:rPr>
        <w:t xml:space="preserve">                rec=dict(model=tag,date=str(DATES[d].date()),**{k:float(df[k].iloc[d]) for k in ['G0','G','base','adjustment','emergency','total','R']})</w:t>
      </w:r>
    </w:p>
    <w:p w14:paraId="6F565F3A">
      <w:pPr>
        <w:widowControl w:val="0"/>
        <w:spacing w:before="0" w:after="0" w:line="200" w:lineRule="exact"/>
        <w:ind w:firstLine="0"/>
        <w:jc w:val="left"/>
      </w:pPr>
      <w:r>
        <w:rPr>
          <w:rFonts w:ascii="Consolas" w:hAnsi="Consolas" w:eastAsia="宋体"/>
          <w:sz w:val="16"/>
        </w:rPr>
        <w:t xml:space="preserve">                rec['initial']=float(o['S'][d,0]);rec['final']=float(o['S'][d,-1])</w:t>
      </w:r>
    </w:p>
    <w:p w14:paraId="7BB3C821">
      <w:pPr>
        <w:widowControl w:val="0"/>
        <w:spacing w:before="0" w:after="0" w:line="200" w:lineRule="exact"/>
        <w:ind w:firstLine="0"/>
        <w:jc w:val="left"/>
      </w:pPr>
      <w:r>
        <w:rPr>
          <w:rFonts w:ascii="Consolas" w:hAnsi="Consolas" w:eastAsia="宋体"/>
          <w:sz w:val="16"/>
        </w:rPr>
        <w:t xml:space="preserve">                rec['slots']=[{'time':interval(t),'plan':float(o['G0'][d,t]),'final':float(o['G'][d,t])} for t in [60,72,84,96,108,120]]</w:t>
      </w:r>
    </w:p>
    <w:p w14:paraId="332FD9F7">
      <w:pPr>
        <w:widowControl w:val="0"/>
        <w:spacing w:before="0" w:after="0" w:line="200" w:lineRule="exact"/>
        <w:ind w:firstLine="0"/>
        <w:jc w:val="left"/>
      </w:pPr>
      <w:r>
        <w:rPr>
          <w:rFonts w:ascii="Consolas" w:hAnsi="Consolas" w:eastAsia="宋体"/>
          <w:sz w:val="16"/>
        </w:rPr>
        <w:t xml:space="preserve">                rec['blocks']=[{'time':interval(k*24,(k+1)*24),'charge':float(o['C'][d,k*24:(k+1)*24].sum()),'discharge':float(o['D'][d,k*24:(k+1)*24].sum())} for k in range(6)]</w:t>
      </w:r>
    </w:p>
    <w:p w14:paraId="4CD81F49">
      <w:pPr>
        <w:widowControl w:val="0"/>
        <w:spacing w:before="0" w:after="0" w:line="200" w:lineRule="exact"/>
        <w:ind w:firstLine="0"/>
        <w:jc w:val="left"/>
      </w:pPr>
      <w:r>
        <w:rPr>
          <w:rFonts w:ascii="Consolas" w:hAnsi="Consolas" w:eastAsia="宋体"/>
          <w:sz w:val="16"/>
        </w:rPr>
        <w:t xml:space="preserve">                rec['events']=merge_emergency_intervals(o['R'][d]) or [('无',0.)]</w:t>
      </w:r>
    </w:p>
    <w:p w14:paraId="1599F47A">
      <w:pPr>
        <w:widowControl w:val="0"/>
        <w:spacing w:before="0" w:after="0" w:line="200" w:lineRule="exact"/>
        <w:ind w:firstLine="0"/>
        <w:jc w:val="left"/>
      </w:pPr>
      <w:r>
        <w:rPr>
          <w:rFonts w:ascii="Consolas" w:hAnsi="Consolas" w:eastAsia="宋体"/>
          <w:sz w:val="16"/>
        </w:rPr>
        <w:t xml:space="preserve">                typical.append(rec)</w:t>
      </w:r>
    </w:p>
    <w:p w14:paraId="6DFAC9A5">
      <w:pPr>
        <w:widowControl w:val="0"/>
        <w:spacing w:before="0" w:after="0" w:line="200" w:lineRule="exact"/>
        <w:ind w:firstLine="0"/>
        <w:jc w:val="left"/>
      </w:pPr>
      <w:r>
        <w:rPr>
          <w:rFonts w:ascii="Consolas" w:hAnsi="Consolas" w:eastAsia="宋体"/>
          <w:sz w:val="16"/>
        </w:rPr>
        <w:t xml:space="preserve">            payload[tag]={'daily':df.iloc[31:].to_dict('records')}</w:t>
      </w:r>
    </w:p>
    <w:p w14:paraId="06EAB94F">
      <w:pPr>
        <w:widowControl w:val="0"/>
        <w:spacing w:before="0" w:after="0" w:line="200" w:lineRule="exact"/>
        <w:ind w:firstLine="0"/>
        <w:jc w:val="left"/>
      </w:pPr>
      <w:r>
        <w:rPr>
          <w:rFonts w:ascii="Consolas" w:hAnsi="Consolas" w:eastAsia="宋体"/>
          <w:sz w:val="16"/>
        </w:rPr>
        <w:t xml:space="preserve">        checks.append(dict(file=fname,compared_interval_values=counts,max_abs_difference=float(err),result='一致' if err&lt;1e-5 else '需核查'))</w:t>
      </w:r>
    </w:p>
    <w:p w14:paraId="1128F536">
      <w:pPr>
        <w:widowControl w:val="0"/>
        <w:spacing w:before="0" w:after="0" w:line="200" w:lineRule="exact"/>
        <w:ind w:firstLine="0"/>
        <w:jc w:val="left"/>
      </w:pPr>
      <w:r>
        <w:rPr>
          <w:rFonts w:ascii="Consolas" w:hAnsi="Consolas" w:eastAsia="宋体"/>
          <w:sz w:val="16"/>
        </w:rPr>
        <w:t xml:space="preserve">    dump(checks,ROOT/'audit/原始Excel独立复算.json')</w:t>
      </w:r>
    </w:p>
    <w:p w14:paraId="751F5F2C">
      <w:pPr>
        <w:widowControl w:val="0"/>
        <w:spacing w:before="0" w:after="0" w:line="200" w:lineRule="exact"/>
        <w:ind w:firstLine="0"/>
        <w:jc w:val="left"/>
      </w:pPr>
      <w:r>
        <w:rPr>
          <w:rFonts w:ascii="Consolas" w:hAnsi="Consolas" w:eastAsia="宋体"/>
          <w:sz w:val="16"/>
        </w:rPr>
        <w:t xml:space="preserve">    dump(typical,ROOT/'results/指定日期完整结果.json')</w:t>
      </w:r>
    </w:p>
    <w:p w14:paraId="26B2004A">
      <w:pPr>
        <w:widowControl w:val="0"/>
        <w:spacing w:before="0" w:after="0" w:line="200" w:lineRule="exact"/>
        <w:ind w:firstLine="0"/>
        <w:jc w:val="left"/>
      </w:pPr>
      <w:r>
        <w:rPr>
          <w:rFonts w:ascii="Consolas" w:hAnsi="Consolas" w:eastAsia="宋体"/>
          <w:sz w:val="16"/>
        </w:rPr>
        <w:t xml:space="preserve">    dump(payload,ROOT/'results/工作簿修订数据.json')</w:t>
      </w:r>
    </w:p>
    <w:p w14:paraId="4E01A1A8">
      <w:pPr>
        <w:widowControl w:val="0"/>
        <w:spacing w:before="0" w:after="0" w:line="200" w:lineRule="exact"/>
        <w:ind w:firstLine="0"/>
        <w:jc w:val="left"/>
      </w:pPr>
      <w:r>
        <w:rPr>
          <w:rFonts w:ascii="Consolas" w:hAnsi="Consolas" w:eastAsia="宋体"/>
          <w:sz w:val="16"/>
        </w:rPr>
        <w:t xml:space="preserve">    assert all(x['max_abs_difference']&lt;1e-5 for x in checks),checks</w:t>
      </w:r>
    </w:p>
    <w:p w14:paraId="6511292E">
      <w:pPr>
        <w:widowControl w:val="0"/>
        <w:spacing w:before="0" w:after="0" w:line="200" w:lineRule="exact"/>
        <w:ind w:firstLine="0"/>
        <w:jc w:val="left"/>
      </w:pPr>
      <w:r>
        <w:rPr>
          <w:rFonts w:ascii="Consolas" w:hAnsi="Consolas" w:eastAsia="宋体"/>
          <w:sz w:val="16"/>
        </w:rPr>
        <w:t xml:space="preserve">    print(json.dumps(checks,ensure_ascii=False,indent=2))</w:t>
      </w:r>
    </w:p>
    <w:p w14:paraId="177C23CC">
      <w:pPr>
        <w:widowControl w:val="0"/>
        <w:spacing w:before="0" w:after="0" w:line="200" w:lineRule="exact"/>
        <w:ind w:firstLine="0"/>
        <w:jc w:val="left"/>
      </w:pPr>
      <w:r>
        <w:rPr>
          <w:rFonts w:ascii="Consolas" w:hAnsi="Consolas" w:eastAsia="宋体"/>
          <w:sz w:val="16"/>
        </w:rPr>
        <w:t xml:space="preserve"> </w:t>
      </w:r>
    </w:p>
    <w:p w14:paraId="3D195286">
      <w:pPr>
        <w:widowControl w:val="0"/>
        <w:spacing w:before="0" w:after="0" w:line="200" w:lineRule="exact"/>
        <w:ind w:firstLine="0"/>
        <w:jc w:val="left"/>
      </w:pPr>
      <w:r>
        <w:rPr>
          <w:rFonts w:ascii="Consolas" w:hAnsi="Consolas" w:eastAsia="宋体"/>
          <w:sz w:val="16"/>
        </w:rPr>
        <w:t>if __name__=='__main__':main()</w:t>
      </w:r>
    </w:p>
    <w:p w14:paraId="4FAAF112">
      <w:r>
        <w:br w:type="page"/>
      </w:r>
    </w:p>
    <w:p w14:paraId="11889304">
      <w:pPr>
        <w:pStyle w:val="3"/>
      </w:pPr>
      <w:r>
        <w:t>附录E　q1_certificate.py源程序</w:t>
      </w:r>
    </w:p>
    <w:p w14:paraId="35B6EE1F">
      <w:pPr>
        <w:widowControl w:val="0"/>
        <w:spacing w:before="0" w:after="0" w:line="200" w:lineRule="exact"/>
        <w:ind w:firstLine="0"/>
        <w:jc w:val="left"/>
      </w:pPr>
      <w:r>
        <w:rPr>
          <w:rFonts w:ascii="Consolas" w:hAnsi="Consolas" w:eastAsia="宋体"/>
          <w:sz w:val="16"/>
        </w:rPr>
        <w:t>"""问题1可复现求解。运行 python solve_q1.py，依赖 numpy scipy openpyxl matplotlib。"""</w:t>
      </w:r>
    </w:p>
    <w:p w14:paraId="39EACAFE">
      <w:pPr>
        <w:widowControl w:val="0"/>
        <w:spacing w:before="0" w:after="0" w:line="200" w:lineRule="exact"/>
        <w:ind w:firstLine="0"/>
        <w:jc w:val="left"/>
      </w:pPr>
      <w:r>
        <w:rPr>
          <w:rFonts w:ascii="Consolas" w:hAnsi="Consolas" w:eastAsia="宋体"/>
          <w:sz w:val="16"/>
        </w:rPr>
        <w:t>from pathlib import Path</w:t>
      </w:r>
    </w:p>
    <w:p w14:paraId="4D19E26D">
      <w:pPr>
        <w:widowControl w:val="0"/>
        <w:spacing w:before="0" w:after="0" w:line="200" w:lineRule="exact"/>
        <w:ind w:firstLine="0"/>
        <w:jc w:val="left"/>
      </w:pPr>
      <w:r>
        <w:rPr>
          <w:rFonts w:ascii="Consolas" w:hAnsi="Consolas" w:eastAsia="宋体"/>
          <w:sz w:val="16"/>
        </w:rPr>
        <w:t>import sys, json, csv, hashlib</w:t>
      </w:r>
    </w:p>
    <w:p w14:paraId="5727D755">
      <w:pPr>
        <w:widowControl w:val="0"/>
        <w:spacing w:before="0" w:after="0" w:line="200" w:lineRule="exact"/>
        <w:ind w:firstLine="0"/>
        <w:jc w:val="left"/>
      </w:pPr>
      <w:r>
        <w:rPr>
          <w:rFonts w:ascii="Consolas" w:hAnsi="Consolas" w:eastAsia="宋体"/>
          <w:sz w:val="16"/>
        </w:rPr>
        <w:t>HERE = Path(__file__).resolve().parent</w:t>
      </w:r>
    </w:p>
    <w:p w14:paraId="390B9C47">
      <w:pPr>
        <w:widowControl w:val="0"/>
        <w:spacing w:before="0" w:after="0" w:line="200" w:lineRule="exact"/>
        <w:ind w:firstLine="0"/>
        <w:jc w:val="left"/>
      </w:pPr>
      <w:r>
        <w:rPr>
          <w:rFonts w:ascii="Consolas" w:hAnsi="Consolas" w:eastAsia="宋体"/>
          <w:sz w:val="16"/>
        </w:rPr>
        <w:t>if (HERE / 'pydeps').exists():</w:t>
      </w:r>
    </w:p>
    <w:p w14:paraId="5825505C">
      <w:pPr>
        <w:widowControl w:val="0"/>
        <w:spacing w:before="0" w:after="0" w:line="200" w:lineRule="exact"/>
        <w:ind w:firstLine="0"/>
        <w:jc w:val="left"/>
      </w:pPr>
      <w:r>
        <w:rPr>
          <w:rFonts w:ascii="Consolas" w:hAnsi="Consolas" w:eastAsia="宋体"/>
          <w:sz w:val="16"/>
        </w:rPr>
        <w:t xml:space="preserve">    sys.path.insert(0, str(HERE / 'pydeps'))</w:t>
      </w:r>
    </w:p>
    <w:p w14:paraId="1091A2A5">
      <w:pPr>
        <w:widowControl w:val="0"/>
        <w:spacing w:before="0" w:after="0" w:line="200" w:lineRule="exact"/>
        <w:ind w:firstLine="0"/>
        <w:jc w:val="left"/>
      </w:pPr>
      <w:r>
        <w:rPr>
          <w:rFonts w:ascii="Consolas" w:hAnsi="Consolas" w:eastAsia="宋体"/>
          <w:sz w:val="16"/>
        </w:rPr>
        <w:t>import numpy as np</w:t>
      </w:r>
    </w:p>
    <w:p w14:paraId="034CAC66">
      <w:pPr>
        <w:widowControl w:val="0"/>
        <w:spacing w:before="0" w:after="0" w:line="200" w:lineRule="exact"/>
        <w:ind w:firstLine="0"/>
        <w:jc w:val="left"/>
      </w:pPr>
      <w:r>
        <w:rPr>
          <w:rFonts w:ascii="Consolas" w:hAnsi="Consolas" w:eastAsia="宋体"/>
          <w:sz w:val="16"/>
        </w:rPr>
        <w:t>import scipy</w:t>
      </w:r>
    </w:p>
    <w:p w14:paraId="5EA0B747">
      <w:pPr>
        <w:widowControl w:val="0"/>
        <w:spacing w:before="0" w:after="0" w:line="200" w:lineRule="exact"/>
        <w:ind w:firstLine="0"/>
        <w:jc w:val="left"/>
      </w:pPr>
      <w:r>
        <w:rPr>
          <w:rFonts w:ascii="Consolas" w:hAnsi="Consolas" w:eastAsia="宋体"/>
          <w:sz w:val="16"/>
        </w:rPr>
        <w:t>from scipy.optimize import linprog</w:t>
      </w:r>
    </w:p>
    <w:p w14:paraId="53AF5AED">
      <w:pPr>
        <w:widowControl w:val="0"/>
        <w:spacing w:before="0" w:after="0" w:line="200" w:lineRule="exact"/>
        <w:ind w:firstLine="0"/>
        <w:jc w:val="left"/>
      </w:pPr>
      <w:r>
        <w:rPr>
          <w:rFonts w:ascii="Consolas" w:hAnsi="Consolas" w:eastAsia="宋体"/>
          <w:sz w:val="16"/>
        </w:rPr>
        <w:t>import openpyxl</w:t>
      </w:r>
    </w:p>
    <w:p w14:paraId="68278109">
      <w:pPr>
        <w:widowControl w:val="0"/>
        <w:spacing w:before="0" w:after="0" w:line="200" w:lineRule="exact"/>
        <w:ind w:firstLine="0"/>
        <w:jc w:val="left"/>
      </w:pPr>
      <w:r>
        <w:rPr>
          <w:rFonts w:ascii="Consolas" w:hAnsi="Consolas" w:eastAsia="宋体"/>
          <w:sz w:val="16"/>
        </w:rPr>
        <w:t xml:space="preserve"> </w:t>
      </w:r>
    </w:p>
    <w:p w14:paraId="7FF4DAEF">
      <w:pPr>
        <w:widowControl w:val="0"/>
        <w:spacing w:before="0" w:after="0" w:line="200" w:lineRule="exact"/>
        <w:ind w:firstLine="0"/>
        <w:jc w:val="left"/>
      </w:pPr>
      <w:r>
        <w:rPr>
          <w:rFonts w:ascii="Consolas" w:hAnsi="Consolas" w:eastAsia="宋体"/>
          <w:sz w:val="16"/>
        </w:rPr>
        <w:t>ROOT = HERE.parents[2]</w:t>
      </w:r>
    </w:p>
    <w:p w14:paraId="43F2E10C">
      <w:pPr>
        <w:widowControl w:val="0"/>
        <w:spacing w:before="0" w:after="0" w:line="200" w:lineRule="exact"/>
        <w:ind w:firstLine="0"/>
        <w:jc w:val="left"/>
      </w:pPr>
      <w:r>
        <w:rPr>
          <w:rFonts w:ascii="Consolas" w:hAnsi="Consolas" w:eastAsia="宋体"/>
          <w:sz w:val="16"/>
        </w:rPr>
        <w:t>OUT = HERE.parent / '计算结果'</w:t>
      </w:r>
    </w:p>
    <w:p w14:paraId="70F29184">
      <w:pPr>
        <w:widowControl w:val="0"/>
        <w:spacing w:before="0" w:after="0" w:line="200" w:lineRule="exact"/>
        <w:ind w:firstLine="0"/>
        <w:jc w:val="left"/>
      </w:pPr>
      <w:r>
        <w:rPr>
          <w:rFonts w:ascii="Consolas" w:hAnsi="Consolas" w:eastAsia="宋体"/>
          <w:sz w:val="16"/>
        </w:rPr>
        <w:t>OUT.mkdir(exist_ok=True)</w:t>
      </w:r>
    </w:p>
    <w:p w14:paraId="4F771D46">
      <w:pPr>
        <w:widowControl w:val="0"/>
        <w:spacing w:before="0" w:after="0" w:line="200" w:lineRule="exact"/>
        <w:ind w:firstLine="0"/>
        <w:jc w:val="left"/>
      </w:pPr>
      <w:r>
        <w:rPr>
          <w:rFonts w:ascii="Consolas" w:hAnsi="Consolas" w:eastAsia="宋体"/>
          <w:sz w:val="16"/>
        </w:rPr>
        <w:t xml:space="preserve"> </w:t>
      </w:r>
    </w:p>
    <w:p w14:paraId="2DD61D62">
      <w:pPr>
        <w:widowControl w:val="0"/>
        <w:spacing w:before="0" w:after="0" w:line="200" w:lineRule="exact"/>
        <w:ind w:firstLine="0"/>
        <w:jc w:val="left"/>
      </w:pPr>
      <w:r>
        <w:rPr>
          <w:rFonts w:ascii="Consolas" w:hAnsi="Consolas" w:eastAsia="宋体"/>
          <w:sz w:val="16"/>
        </w:rPr>
        <w:t>def solve(price, load, pv, eta=.9, power=5000., initial=6000., cyclic=True, method='highs-ds'):</w:t>
      </w:r>
    </w:p>
    <w:p w14:paraId="1E10B3B5">
      <w:pPr>
        <w:widowControl w:val="0"/>
        <w:spacing w:before="0" w:after="0" w:line="200" w:lineRule="exact"/>
        <w:ind w:firstLine="0"/>
        <w:jc w:val="left"/>
      </w:pPr>
      <w:r>
        <w:rPr>
          <w:rFonts w:ascii="Consolas" w:hAnsi="Consolas" w:eastAsia="宋体"/>
          <w:sz w:val="16"/>
        </w:rPr>
        <w:t xml:space="preserve">    # x = [grid(144), charge(144), discharge(144), spill(144), energy(145)]</w:t>
      </w:r>
    </w:p>
    <w:p w14:paraId="2BDD4181">
      <w:pPr>
        <w:widowControl w:val="0"/>
        <w:spacing w:before="0" w:after="0" w:line="200" w:lineRule="exact"/>
        <w:ind w:firstLine="0"/>
        <w:jc w:val="left"/>
      </w:pPr>
      <w:r>
        <w:rPr>
          <w:rFonts w:ascii="Consolas" w:hAnsi="Consolas" w:eastAsia="宋体"/>
          <w:sz w:val="16"/>
        </w:rPr>
        <w:t xml:space="preserve">    n = len(price); nv = 5*n+1; dt = 1/6</w:t>
      </w:r>
    </w:p>
    <w:p w14:paraId="53140ADB">
      <w:pPr>
        <w:widowControl w:val="0"/>
        <w:spacing w:before="0" w:after="0" w:line="200" w:lineRule="exact"/>
        <w:ind w:firstLine="0"/>
        <w:jc w:val="left"/>
      </w:pPr>
      <w:r>
        <w:rPr>
          <w:rFonts w:ascii="Consolas" w:hAnsi="Consolas" w:eastAsia="宋体"/>
          <w:sz w:val="16"/>
        </w:rPr>
        <w:t xml:space="preserve">    A = np.zeros((2*n, nv)); b = np.zeros(2*n)</w:t>
      </w:r>
    </w:p>
    <w:p w14:paraId="15C905CF">
      <w:pPr>
        <w:widowControl w:val="0"/>
        <w:spacing w:before="0" w:after="0" w:line="200" w:lineRule="exact"/>
        <w:ind w:firstLine="0"/>
        <w:jc w:val="left"/>
      </w:pPr>
      <w:r>
        <w:rPr>
          <w:rFonts w:ascii="Consolas" w:hAnsi="Consolas" w:eastAsia="宋体"/>
          <w:sz w:val="16"/>
        </w:rPr>
        <w:t xml:space="preserve">    for t in range(n):</w:t>
      </w:r>
    </w:p>
    <w:p w14:paraId="0598773F">
      <w:pPr>
        <w:widowControl w:val="0"/>
        <w:spacing w:before="0" w:after="0" w:line="200" w:lineRule="exact"/>
        <w:ind w:firstLine="0"/>
        <w:jc w:val="left"/>
      </w:pPr>
      <w:r>
        <w:rPr>
          <w:rFonts w:ascii="Consolas" w:hAnsi="Consolas" w:eastAsia="宋体"/>
          <w:sz w:val="16"/>
        </w:rPr>
        <w:t xml:space="preserve">        A[t,[t,n+t,2*n+t,3*n+t]] = [1,-1,1,-1]</w:t>
      </w:r>
    </w:p>
    <w:p w14:paraId="4D59305D">
      <w:pPr>
        <w:widowControl w:val="0"/>
        <w:spacing w:before="0" w:after="0" w:line="200" w:lineRule="exact"/>
        <w:ind w:firstLine="0"/>
        <w:jc w:val="left"/>
      </w:pPr>
      <w:r>
        <w:rPr>
          <w:rFonts w:ascii="Consolas" w:hAnsi="Consolas" w:eastAsia="宋体"/>
          <w:sz w:val="16"/>
        </w:rPr>
        <w:t xml:space="preserve">        b[t] = (load[t]-pv[t])*dt</w:t>
      </w:r>
    </w:p>
    <w:p w14:paraId="5FD6E781">
      <w:pPr>
        <w:widowControl w:val="0"/>
        <w:spacing w:before="0" w:after="0" w:line="200" w:lineRule="exact"/>
        <w:ind w:firstLine="0"/>
        <w:jc w:val="left"/>
      </w:pPr>
      <w:r>
        <w:rPr>
          <w:rFonts w:ascii="Consolas" w:hAnsi="Consolas" w:eastAsia="宋体"/>
          <w:sz w:val="16"/>
        </w:rPr>
        <w:t xml:space="preserve">        A[n+t,[n+t,2*n+t,4*n+t,4*n+t+1]] = [-eta,1/eta,-1,1]</w:t>
      </w:r>
    </w:p>
    <w:p w14:paraId="19734B27">
      <w:pPr>
        <w:widowControl w:val="0"/>
        <w:spacing w:before="0" w:after="0" w:line="200" w:lineRule="exact"/>
        <w:ind w:firstLine="0"/>
        <w:jc w:val="left"/>
      </w:pPr>
      <w:r>
        <w:rPr>
          <w:rFonts w:ascii="Consolas" w:hAnsi="Consolas" w:eastAsia="宋体"/>
          <w:sz w:val="16"/>
        </w:rPr>
        <w:t xml:space="preserve">    bounds = ([(0,None)]*n+[(0,power*dt)]*(2*n)</w:t>
      </w:r>
    </w:p>
    <w:p w14:paraId="67E87FE2">
      <w:pPr>
        <w:widowControl w:val="0"/>
        <w:spacing w:before="0" w:after="0" w:line="200" w:lineRule="exact"/>
        <w:ind w:firstLine="0"/>
        <w:jc w:val="left"/>
      </w:pPr>
      <w:r>
        <w:rPr>
          <w:rFonts w:ascii="Consolas" w:hAnsi="Consolas" w:eastAsia="宋体"/>
          <w:sz w:val="16"/>
        </w:rPr>
        <w:t xml:space="preserve">              +[(0,float(v*dt)) for v in pv]+[(1200,10800)]*(n+1))</w:t>
      </w:r>
    </w:p>
    <w:p w14:paraId="47ED1D57">
      <w:pPr>
        <w:widowControl w:val="0"/>
        <w:spacing w:before="0" w:after="0" w:line="200" w:lineRule="exact"/>
        <w:ind w:firstLine="0"/>
        <w:jc w:val="left"/>
      </w:pPr>
      <w:r>
        <w:rPr>
          <w:rFonts w:ascii="Consolas" w:hAnsi="Consolas" w:eastAsia="宋体"/>
          <w:sz w:val="16"/>
        </w:rPr>
        <w:t xml:space="preserve">    bounds[4*n]=(initial,initial)</w:t>
      </w:r>
    </w:p>
    <w:p w14:paraId="35F27070">
      <w:pPr>
        <w:widowControl w:val="0"/>
        <w:spacing w:before="0" w:after="0" w:line="200" w:lineRule="exact"/>
        <w:ind w:firstLine="0"/>
        <w:jc w:val="left"/>
      </w:pPr>
      <w:r>
        <w:rPr>
          <w:rFonts w:ascii="Consolas" w:hAnsi="Consolas" w:eastAsia="宋体"/>
          <w:sz w:val="16"/>
        </w:rPr>
        <w:t xml:space="preserve">    if cyclic: bounds[-1]=(initial,initial)</w:t>
      </w:r>
    </w:p>
    <w:p w14:paraId="7E903E25">
      <w:pPr>
        <w:widowControl w:val="0"/>
        <w:spacing w:before="0" w:after="0" w:line="200" w:lineRule="exact"/>
        <w:ind w:firstLine="0"/>
        <w:jc w:val="left"/>
      </w:pPr>
      <w:r>
        <w:rPr>
          <w:rFonts w:ascii="Consolas" w:hAnsi="Consolas" w:eastAsia="宋体"/>
          <w:sz w:val="16"/>
        </w:rPr>
        <w:t xml:space="preserve">    c=np.r_[price,np.zeros(4*n+1)]</w:t>
      </w:r>
    </w:p>
    <w:p w14:paraId="1B31F3D9">
      <w:pPr>
        <w:widowControl w:val="0"/>
        <w:spacing w:before="0" w:after="0" w:line="200" w:lineRule="exact"/>
        <w:ind w:firstLine="0"/>
        <w:jc w:val="left"/>
      </w:pPr>
      <w:r>
        <w:rPr>
          <w:rFonts w:ascii="Consolas" w:hAnsi="Consolas" w:eastAsia="宋体"/>
          <w:sz w:val="16"/>
        </w:rPr>
        <w:t xml:space="preserve">    r=linprog(c,A_eq=A,b_eq=b,bounds=bounds,method=method)</w:t>
      </w:r>
    </w:p>
    <w:p w14:paraId="3D6B1F0A">
      <w:pPr>
        <w:widowControl w:val="0"/>
        <w:spacing w:before="0" w:after="0" w:line="200" w:lineRule="exact"/>
        <w:ind w:firstLine="0"/>
        <w:jc w:val="left"/>
      </w:pPr>
      <w:r>
        <w:rPr>
          <w:rFonts w:ascii="Consolas" w:hAnsi="Consolas" w:eastAsia="宋体"/>
          <w:sz w:val="16"/>
        </w:rPr>
        <w:t xml:space="preserve">    if not r.success: raise RuntimeError(r.message)</w:t>
      </w:r>
    </w:p>
    <w:p w14:paraId="7AAF1781">
      <w:pPr>
        <w:widowControl w:val="0"/>
        <w:spacing w:before="0" w:after="0" w:line="200" w:lineRule="exact"/>
        <w:ind w:firstLine="0"/>
        <w:jc w:val="left"/>
      </w:pPr>
      <w:r>
        <w:rPr>
          <w:rFonts w:ascii="Consolas" w:hAnsi="Consolas" w:eastAsia="宋体"/>
          <w:sz w:val="16"/>
        </w:rPr>
        <w:t xml:space="preserve">    x=r.x; q,ch,dis,spill=np.split(x[:4*n],4); e=x[4*n:]</w:t>
      </w:r>
    </w:p>
    <w:p w14:paraId="57CCC869">
      <w:pPr>
        <w:widowControl w:val="0"/>
        <w:spacing w:before="0" w:after="0" w:line="200" w:lineRule="exact"/>
        <w:ind w:firstLine="0"/>
        <w:jc w:val="left"/>
      </w:pPr>
      <w:r>
        <w:rPr>
          <w:rFonts w:ascii="Consolas" w:hAnsi="Consolas" w:eastAsia="宋体"/>
          <w:sz w:val="16"/>
        </w:rPr>
        <w:t xml:space="preserve">    dual=float(b@r.eqlin.marginals)</w:t>
      </w:r>
    </w:p>
    <w:p w14:paraId="55B94C6F">
      <w:pPr>
        <w:widowControl w:val="0"/>
        <w:spacing w:before="0" w:after="0" w:line="200" w:lineRule="exact"/>
        <w:ind w:firstLine="0"/>
        <w:jc w:val="left"/>
      </w:pPr>
      <w:r>
        <w:rPr>
          <w:rFonts w:ascii="Consolas" w:hAnsi="Consolas" w:eastAsia="宋体"/>
          <w:sz w:val="16"/>
        </w:rPr>
        <w:t xml:space="preserve">    for j,(lo,hi) in enumerate(bounds):</w:t>
      </w:r>
    </w:p>
    <w:p w14:paraId="58CFC44F">
      <w:pPr>
        <w:widowControl w:val="0"/>
        <w:spacing w:before="0" w:after="0" w:line="200" w:lineRule="exact"/>
        <w:ind w:firstLine="0"/>
        <w:jc w:val="left"/>
      </w:pPr>
      <w:r>
        <w:rPr>
          <w:rFonts w:ascii="Consolas" w:hAnsi="Consolas" w:eastAsia="宋体"/>
          <w:sz w:val="16"/>
        </w:rPr>
        <w:t xml:space="preserve">        if lo is not None: dual+=lo*r.lower.marginals[j]</w:t>
      </w:r>
    </w:p>
    <w:p w14:paraId="4F432297">
      <w:pPr>
        <w:widowControl w:val="0"/>
        <w:spacing w:before="0" w:after="0" w:line="200" w:lineRule="exact"/>
        <w:ind w:firstLine="0"/>
        <w:jc w:val="left"/>
      </w:pPr>
      <w:r>
        <w:rPr>
          <w:rFonts w:ascii="Consolas" w:hAnsi="Consolas" w:eastAsia="宋体"/>
          <w:sz w:val="16"/>
        </w:rPr>
        <w:t xml:space="preserve">        if hi is not None: dual+=hi*r.upper.marginals[j]</w:t>
      </w:r>
    </w:p>
    <w:p w14:paraId="57F6B162">
      <w:pPr>
        <w:widowControl w:val="0"/>
        <w:spacing w:before="0" w:after="0" w:line="200" w:lineRule="exact"/>
        <w:ind w:firstLine="0"/>
        <w:jc w:val="left"/>
      </w:pPr>
      <w:r>
        <w:rPr>
          <w:rFonts w:ascii="Consolas" w:hAnsi="Consolas" w:eastAsia="宋体"/>
          <w:sz w:val="16"/>
        </w:rPr>
        <w:t xml:space="preserve">    balance=q+pv*dt+dis-load*dt-ch-spill</w:t>
      </w:r>
    </w:p>
    <w:p w14:paraId="61EFD1A3">
      <w:pPr>
        <w:widowControl w:val="0"/>
        <w:spacing w:before="0" w:after="0" w:line="200" w:lineRule="exact"/>
        <w:ind w:firstLine="0"/>
        <w:jc w:val="left"/>
      </w:pPr>
      <w:r>
        <w:rPr>
          <w:rFonts w:ascii="Consolas" w:hAnsi="Consolas" w:eastAsia="宋体"/>
          <w:sz w:val="16"/>
        </w:rPr>
        <w:t xml:space="preserve">    dyn=np.diff(e)-eta*ch+dis/eta</w:t>
      </w:r>
    </w:p>
    <w:p w14:paraId="503793C2">
      <w:pPr>
        <w:widowControl w:val="0"/>
        <w:spacing w:before="0" w:after="0" w:line="200" w:lineRule="exact"/>
        <w:ind w:firstLine="0"/>
        <w:jc w:val="left"/>
      </w:pPr>
      <w:r>
        <w:rPr>
          <w:rFonts w:ascii="Consolas" w:hAnsi="Consolas" w:eastAsia="宋体"/>
          <w:sz w:val="16"/>
        </w:rPr>
        <w:t xml:space="preserve">    checks={'balance_max_abs_kwh':float(np.max(np.abs(balance))),</w:t>
      </w:r>
    </w:p>
    <w:p w14:paraId="33983763">
      <w:pPr>
        <w:widowControl w:val="0"/>
        <w:spacing w:before="0" w:after="0" w:line="200" w:lineRule="exact"/>
        <w:ind w:firstLine="0"/>
        <w:jc w:val="left"/>
      </w:pPr>
      <w:r>
        <w:rPr>
          <w:rFonts w:ascii="Consolas" w:hAnsi="Consolas" w:eastAsia="宋体"/>
          <w:sz w:val="16"/>
        </w:rPr>
        <w:t xml:space="preserve">            'storage_max_abs_kwh':float(np.max(np.abs(dyn))),</w:t>
      </w:r>
    </w:p>
    <w:p w14:paraId="72940C87">
      <w:pPr>
        <w:widowControl w:val="0"/>
        <w:spacing w:before="0" w:after="0" w:line="200" w:lineRule="exact"/>
        <w:ind w:firstLine="0"/>
        <w:jc w:val="left"/>
      </w:pPr>
      <w:r>
        <w:rPr>
          <w:rFonts w:ascii="Consolas" w:hAnsi="Consolas" w:eastAsia="宋体"/>
          <w:sz w:val="16"/>
        </w:rPr>
        <w:t xml:space="preserve">            'initial_kwh':float(e[0]),'terminal_kwh':float(e[-1]),</w:t>
      </w:r>
    </w:p>
    <w:p w14:paraId="7DEA2617">
      <w:pPr>
        <w:widowControl w:val="0"/>
        <w:spacing w:before="0" w:after="0" w:line="200" w:lineRule="exact"/>
        <w:ind w:firstLine="0"/>
        <w:jc w:val="left"/>
      </w:pPr>
      <w:r>
        <w:rPr>
          <w:rFonts w:ascii="Consolas" w:hAnsi="Consolas" w:eastAsia="宋体"/>
          <w:sz w:val="16"/>
        </w:rPr>
        <w:t xml:space="preserve">            'minimum_storage_kwh':float(e.min()),'maximum_storage_kwh':float(e.max()),</w:t>
      </w:r>
    </w:p>
    <w:p w14:paraId="5755BA9F">
      <w:pPr>
        <w:widowControl w:val="0"/>
        <w:spacing w:before="0" w:after="0" w:line="200" w:lineRule="exact"/>
        <w:ind w:firstLine="0"/>
        <w:jc w:val="left"/>
      </w:pPr>
      <w:r>
        <w:rPr>
          <w:rFonts w:ascii="Consolas" w:hAnsi="Consolas" w:eastAsia="宋体"/>
          <w:sz w:val="16"/>
        </w:rPr>
        <w:t xml:space="preserve">            'maximum_charge_kw':float(ch.max()/dt),'maximum_discharge_kw':float(dis.max()/dt),</w:t>
      </w:r>
    </w:p>
    <w:p w14:paraId="5EB08B1A">
      <w:pPr>
        <w:widowControl w:val="0"/>
        <w:spacing w:before="0" w:after="0" w:line="200" w:lineRule="exact"/>
        <w:ind w:firstLine="0"/>
        <w:jc w:val="left"/>
      </w:pPr>
      <w:r>
        <w:rPr>
          <w:rFonts w:ascii="Consolas" w:hAnsi="Consolas" w:eastAsia="宋体"/>
          <w:sz w:val="16"/>
        </w:rPr>
        <w:t xml:space="preserve">            'simultaneous_charge_discharge_slots':int(np.sum((ch&gt;1e-7)&amp;(dis&gt;1e-7))),</w:t>
      </w:r>
    </w:p>
    <w:p w14:paraId="51880FAF">
      <w:pPr>
        <w:widowControl w:val="0"/>
        <w:spacing w:before="0" w:after="0" w:line="200" w:lineRule="exact"/>
        <w:ind w:firstLine="0"/>
        <w:jc w:val="left"/>
      </w:pPr>
      <w:r>
        <w:rPr>
          <w:rFonts w:ascii="Consolas" w:hAnsi="Consolas" w:eastAsia="宋体"/>
          <w:sz w:val="16"/>
        </w:rPr>
        <w:t xml:space="preserve">            'dual_objective_yuan':dual,'primal_dual_gap_yuan':float(abs(r.fun-dual)),</w:t>
      </w:r>
    </w:p>
    <w:p w14:paraId="41E59164">
      <w:pPr>
        <w:widowControl w:val="0"/>
        <w:spacing w:before="0" w:after="0" w:line="200" w:lineRule="exact"/>
        <w:ind w:firstLine="0"/>
        <w:jc w:val="left"/>
      </w:pPr>
      <w:r>
        <w:rPr>
          <w:rFonts w:ascii="Consolas" w:hAnsi="Consolas" w:eastAsia="宋体"/>
          <w:sz w:val="16"/>
        </w:rPr>
        <w:t xml:space="preserve">            'global_energy_residual_kwh':float(q.sum()+pv.sum()*dt-load.sum()*dt-spill.sum()-(1-eta)*ch.sum()-(1/eta-1)*dis.sum()-(e[-1]-e[0]))}</w:t>
      </w:r>
    </w:p>
    <w:p w14:paraId="28F807D3">
      <w:pPr>
        <w:widowControl w:val="0"/>
        <w:spacing w:before="0" w:after="0" w:line="200" w:lineRule="exact"/>
        <w:ind w:firstLine="0"/>
        <w:jc w:val="left"/>
      </w:pPr>
      <w:r>
        <w:rPr>
          <w:rFonts w:ascii="Consolas" w:hAnsi="Consolas" w:eastAsia="宋体"/>
          <w:sz w:val="16"/>
        </w:rPr>
        <w:t xml:space="preserve">    return {'cost':float(r.fun),'purchase':float(q.sum()),'charge':float(ch.sum()),</w:t>
      </w:r>
    </w:p>
    <w:p w14:paraId="107CD416">
      <w:pPr>
        <w:widowControl w:val="0"/>
        <w:spacing w:before="0" w:after="0" w:line="200" w:lineRule="exact"/>
        <w:ind w:firstLine="0"/>
        <w:jc w:val="left"/>
      </w:pPr>
      <w:r>
        <w:rPr>
          <w:rFonts w:ascii="Consolas" w:hAnsi="Consolas" w:eastAsia="宋体"/>
          <w:sz w:val="16"/>
        </w:rPr>
        <w:t xml:space="preserve">            'discharge':float(dis.sum()),'spill':float(spill.sum()),'q':q.tolist(),</w:t>
      </w:r>
    </w:p>
    <w:p w14:paraId="73B28FF9">
      <w:pPr>
        <w:widowControl w:val="0"/>
        <w:spacing w:before="0" w:after="0" w:line="200" w:lineRule="exact"/>
        <w:ind w:firstLine="0"/>
        <w:jc w:val="left"/>
      </w:pPr>
      <w:r>
        <w:rPr>
          <w:rFonts w:ascii="Consolas" w:hAnsi="Consolas" w:eastAsia="宋体"/>
          <w:sz w:val="16"/>
        </w:rPr>
        <w:t xml:space="preserve">            'c':ch.tolist(),'d':dis.tolist(),'w':spill.tolist(),'e':e.tolist(),'checks':checks}</w:t>
      </w:r>
    </w:p>
    <w:p w14:paraId="2009F514">
      <w:pPr>
        <w:widowControl w:val="0"/>
        <w:spacing w:before="0" w:after="0" w:line="200" w:lineRule="exact"/>
        <w:ind w:firstLine="0"/>
        <w:jc w:val="left"/>
      </w:pPr>
      <w:r>
        <w:rPr>
          <w:rFonts w:ascii="Consolas" w:hAnsi="Consolas" w:eastAsia="宋体"/>
          <w:sz w:val="16"/>
        </w:rPr>
        <w:t xml:space="preserve"> </w:t>
      </w:r>
    </w:p>
    <w:p w14:paraId="72991ED2">
      <w:pPr>
        <w:widowControl w:val="0"/>
        <w:spacing w:before="0" w:after="0" w:line="200" w:lineRule="exact"/>
        <w:ind w:firstLine="0"/>
        <w:jc w:val="left"/>
      </w:pPr>
      <w:r>
        <w:rPr>
          <w:rFonts w:ascii="Consolas" w:hAnsi="Consolas" w:eastAsia="宋体"/>
          <w:sz w:val="16"/>
        </w:rPr>
        <w:t>def main():</w:t>
      </w:r>
    </w:p>
    <w:p w14:paraId="24EF86B7">
      <w:pPr>
        <w:widowControl w:val="0"/>
        <w:spacing w:before="0" w:after="0" w:line="200" w:lineRule="exact"/>
        <w:ind w:firstLine="0"/>
        <w:jc w:val="left"/>
      </w:pPr>
      <w:r>
        <w:rPr>
          <w:rFonts w:ascii="Consolas" w:hAnsi="Consolas" w:eastAsia="宋体"/>
          <w:sz w:val="16"/>
        </w:rPr>
        <w:t xml:space="preserve">    p=ROOT/'附件'/'附件1.xlsx'</w:t>
      </w:r>
    </w:p>
    <w:p w14:paraId="2D11FFDF">
      <w:pPr>
        <w:widowControl w:val="0"/>
        <w:spacing w:before="0" w:after="0" w:line="200" w:lineRule="exact"/>
        <w:ind w:firstLine="0"/>
        <w:jc w:val="left"/>
      </w:pPr>
      <w:r>
        <w:rPr>
          <w:rFonts w:ascii="Consolas" w:hAnsi="Consolas" w:eastAsia="宋体"/>
          <w:sz w:val="16"/>
        </w:rPr>
        <w:t xml:space="preserve">    ws=openpyxl.load_workbook(p,data_only=True).active</w:t>
      </w:r>
    </w:p>
    <w:p w14:paraId="10ED2EAC">
      <w:pPr>
        <w:widowControl w:val="0"/>
        <w:spacing w:before="0" w:after="0" w:line="200" w:lineRule="exact"/>
        <w:ind w:firstLine="0"/>
        <w:jc w:val="left"/>
      </w:pPr>
      <w:r>
        <w:rPr>
          <w:rFonts w:ascii="Consolas" w:hAnsi="Consolas" w:eastAsia="宋体"/>
          <w:sz w:val="16"/>
        </w:rPr>
        <w:t xml:space="preserve">    rows=list(ws.values)[1:]</w:t>
      </w:r>
    </w:p>
    <w:p w14:paraId="5D3F423C">
      <w:pPr>
        <w:widowControl w:val="0"/>
        <w:spacing w:before="0" w:after="0" w:line="200" w:lineRule="exact"/>
        <w:ind w:firstLine="0"/>
        <w:jc w:val="left"/>
      </w:pPr>
      <w:r>
        <w:rPr>
          <w:rFonts w:ascii="Consolas" w:hAnsi="Consolas" w:eastAsia="宋体"/>
          <w:sz w:val="16"/>
        </w:rPr>
        <w:t xml:space="preserve">    assert len(rows)==144</w:t>
      </w:r>
    </w:p>
    <w:p w14:paraId="5C7DCAB4">
      <w:pPr>
        <w:widowControl w:val="0"/>
        <w:spacing w:before="0" w:after="0" w:line="200" w:lineRule="exact"/>
        <w:ind w:firstLine="0"/>
        <w:jc w:val="left"/>
      </w:pPr>
      <w:r>
        <w:rPr>
          <w:rFonts w:ascii="Consolas" w:hAnsi="Consolas" w:eastAsia="宋体"/>
          <w:sz w:val="16"/>
        </w:rPr>
        <w:t xml:space="preserve">    a=np.array([r[1:] for r in rows],dtype=float)</w:t>
      </w:r>
    </w:p>
    <w:p w14:paraId="79B23E1F">
      <w:pPr>
        <w:widowControl w:val="0"/>
        <w:spacing w:before="0" w:after="0" w:line="200" w:lineRule="exact"/>
        <w:ind w:firstLine="0"/>
        <w:jc w:val="left"/>
      </w:pPr>
      <w:r>
        <w:rPr>
          <w:rFonts w:ascii="Consolas" w:hAnsi="Consolas" w:eastAsia="宋体"/>
          <w:sz w:val="16"/>
        </w:rPr>
        <w:t xml:space="preserve">    price,load,pv=a.T</w:t>
      </w:r>
    </w:p>
    <w:p w14:paraId="566866A2">
      <w:pPr>
        <w:widowControl w:val="0"/>
        <w:spacing w:before="0" w:after="0" w:line="200" w:lineRule="exact"/>
        <w:ind w:firstLine="0"/>
        <w:jc w:val="left"/>
      </w:pPr>
      <w:r>
        <w:rPr>
          <w:rFonts w:ascii="Consolas" w:hAnsi="Consolas" w:eastAsia="宋体"/>
          <w:sz w:val="16"/>
        </w:rPr>
        <w:t xml:space="preserve">    assert np.isfinite(a).all() and (a&gt;=0).all()</w:t>
      </w:r>
    </w:p>
    <w:p w14:paraId="6D4D8E88">
      <w:pPr>
        <w:widowControl w:val="0"/>
        <w:spacing w:before="0" w:after="0" w:line="200" w:lineRule="exact"/>
        <w:ind w:firstLine="0"/>
        <w:jc w:val="left"/>
      </w:pPr>
      <w:r>
        <w:rPr>
          <w:rFonts w:ascii="Consolas" w:hAnsi="Consolas" w:eastAsia="宋体"/>
          <w:sz w:val="16"/>
        </w:rPr>
        <w:t xml:space="preserve">    def minute(v):</w:t>
      </w:r>
    </w:p>
    <w:p w14:paraId="2104F301">
      <w:pPr>
        <w:widowControl w:val="0"/>
        <w:spacing w:before="0" w:after="0" w:line="200" w:lineRule="exact"/>
        <w:ind w:firstLine="0"/>
        <w:jc w:val="left"/>
      </w:pPr>
      <w:r>
        <w:rPr>
          <w:rFonts w:ascii="Consolas" w:hAnsi="Consolas" w:eastAsia="宋体"/>
          <w:sz w:val="16"/>
        </w:rPr>
        <w:t xml:space="preserve">        if hasattr(v,'hour'): return v.hour*60+v.minute</w:t>
      </w:r>
    </w:p>
    <w:p w14:paraId="6A23A921">
      <w:pPr>
        <w:widowControl w:val="0"/>
        <w:spacing w:before="0" w:after="0" w:line="200" w:lineRule="exact"/>
        <w:ind w:firstLine="0"/>
        <w:jc w:val="left"/>
      </w:pPr>
      <w:r>
        <w:rPr>
          <w:rFonts w:ascii="Consolas" w:hAnsi="Consolas" w:eastAsia="宋体"/>
          <w:sz w:val="16"/>
        </w:rPr>
        <w:t xml:space="preserve">        return 1440 if '+1' in v else int(v.split(':')[0])*60+int(v.split(':')[1])</w:t>
      </w:r>
    </w:p>
    <w:p w14:paraId="6D874F97">
      <w:pPr>
        <w:widowControl w:val="0"/>
        <w:spacing w:before="0" w:after="0" w:line="200" w:lineRule="exact"/>
        <w:ind w:firstLine="0"/>
        <w:jc w:val="left"/>
      </w:pPr>
      <w:r>
        <w:rPr>
          <w:rFonts w:ascii="Consolas" w:hAnsi="Consolas" w:eastAsia="宋体"/>
          <w:sz w:val="16"/>
        </w:rPr>
        <w:t xml:space="preserve">    assert [minute(r[0]) for r in rows]==list(range(10,1441,10))</w:t>
      </w:r>
    </w:p>
    <w:p w14:paraId="70333AA1">
      <w:pPr>
        <w:widowControl w:val="0"/>
        <w:spacing w:before="0" w:after="0" w:line="200" w:lineRule="exact"/>
        <w:ind w:firstLine="0"/>
        <w:jc w:val="left"/>
      </w:pPr>
      <w:r>
        <w:rPr>
          <w:rFonts w:ascii="Consolas" w:hAnsi="Consolas" w:eastAsia="宋体"/>
          <w:sz w:val="16"/>
        </w:rPr>
        <w:t xml:space="preserve">    res=solve(price,load,pv)</w:t>
      </w:r>
    </w:p>
    <w:p w14:paraId="01B84404">
      <w:pPr>
        <w:widowControl w:val="0"/>
        <w:spacing w:before="0" w:after="0" w:line="200" w:lineRule="exact"/>
        <w:ind w:firstLine="0"/>
        <w:jc w:val="left"/>
      </w:pPr>
      <w:r>
        <w:rPr>
          <w:rFonts w:ascii="Consolas" w:hAnsi="Consolas" w:eastAsia="宋体"/>
          <w:sz w:val="16"/>
        </w:rPr>
        <w:t xml:space="preserve">    baseline=np.maximum(load-pv,0)/6</w:t>
      </w:r>
    </w:p>
    <w:p w14:paraId="666D79F9">
      <w:pPr>
        <w:widowControl w:val="0"/>
        <w:spacing w:before="0" w:after="0" w:line="200" w:lineRule="exact"/>
        <w:ind w:firstLine="0"/>
        <w:jc w:val="left"/>
      </w:pPr>
      <w:r>
        <w:rPr>
          <w:rFonts w:ascii="Consolas" w:hAnsi="Consolas" w:eastAsia="宋体"/>
          <w:sz w:val="16"/>
        </w:rPr>
        <w:t xml:space="preserve">    res.update({'load_total':float(load.sum()/6),'pv_total':float(pv.sum()/6),</w:t>
      </w:r>
    </w:p>
    <w:p w14:paraId="63425045">
      <w:pPr>
        <w:widowControl w:val="0"/>
        <w:spacing w:before="0" w:after="0" w:line="200" w:lineRule="exact"/>
        <w:ind w:firstLine="0"/>
        <w:jc w:val="left"/>
      </w:pPr>
      <w:r>
        <w:rPr>
          <w:rFonts w:ascii="Consolas" w:hAnsi="Consolas" w:eastAsia="宋体"/>
          <w:sz w:val="16"/>
        </w:rPr>
        <w:t xml:space="preserve">                'baseline_cost':float(price@baseline),'baseline_purchase':float(baseline.sum()),</w:t>
      </w:r>
    </w:p>
    <w:p w14:paraId="52683178">
      <w:pPr>
        <w:widowControl w:val="0"/>
        <w:spacing w:before="0" w:after="0" w:line="200" w:lineRule="exact"/>
        <w:ind w:firstLine="0"/>
        <w:jc w:val="left"/>
      </w:pPr>
      <w:r>
        <w:rPr>
          <w:rFonts w:ascii="Consolas" w:hAnsi="Consolas" w:eastAsia="宋体"/>
          <w:sz w:val="16"/>
        </w:rPr>
        <w:t xml:space="preserve">                'baseline_spill':float(np.maximum(pv-load,0).sum()/6),</w:t>
      </w:r>
    </w:p>
    <w:p w14:paraId="4D501640">
      <w:pPr>
        <w:widowControl w:val="0"/>
        <w:spacing w:before="0" w:after="0" w:line="200" w:lineRule="exact"/>
        <w:ind w:firstLine="0"/>
        <w:jc w:val="left"/>
      </w:pPr>
      <w:r>
        <w:rPr>
          <w:rFonts w:ascii="Consolas" w:hAnsi="Consolas" w:eastAsia="宋体"/>
          <w:sz w:val="16"/>
        </w:rPr>
        <w:t xml:space="preserve">                'price_min':float(price.min()),'price_max':float(price.max()),</w:t>
      </w:r>
    </w:p>
    <w:p w14:paraId="43DC9F57">
      <w:pPr>
        <w:widowControl w:val="0"/>
        <w:spacing w:before="0" w:after="0" w:line="200" w:lineRule="exact"/>
        <w:ind w:firstLine="0"/>
        <w:jc w:val="left"/>
      </w:pPr>
      <w:r>
        <w:rPr>
          <w:rFonts w:ascii="Consolas" w:hAnsi="Consolas" w:eastAsia="宋体"/>
          <w:sz w:val="16"/>
        </w:rPr>
        <w:t xml:space="preserve">                'source_sha256':hashlib.sha256(p.read_bytes()).hexdigest(),</w:t>
      </w:r>
    </w:p>
    <w:p w14:paraId="412C0412">
      <w:pPr>
        <w:widowControl w:val="0"/>
        <w:spacing w:before="0" w:after="0" w:line="200" w:lineRule="exact"/>
        <w:ind w:firstLine="0"/>
        <w:jc w:val="left"/>
      </w:pPr>
      <w:r>
        <w:rPr>
          <w:rFonts w:ascii="Consolas" w:hAnsi="Consolas" w:eastAsia="宋体"/>
          <w:sz w:val="16"/>
        </w:rPr>
        <w:t xml:space="preserve">                'scipy_version':scipy.__version__,'numpy_version':np.__version__,</w:t>
      </w:r>
    </w:p>
    <w:p w14:paraId="64F0DDF0">
      <w:pPr>
        <w:widowControl w:val="0"/>
        <w:spacing w:before="0" w:after="0" w:line="200" w:lineRule="exact"/>
        <w:ind w:firstLine="0"/>
        <w:jc w:val="left"/>
      </w:pPr>
      <w:r>
        <w:rPr>
          <w:rFonts w:ascii="Consolas" w:hAnsi="Consolas" w:eastAsia="宋体"/>
          <w:sz w:val="16"/>
        </w:rPr>
        <w:t xml:space="preserve">                'price':price.tolist(),'load':load.tolist(),'pv':pv.tolist()})</w:t>
      </w:r>
    </w:p>
    <w:p w14:paraId="4CA4D618">
      <w:pPr>
        <w:widowControl w:val="0"/>
        <w:spacing w:before="0" w:after="0" w:line="200" w:lineRule="exact"/>
        <w:ind w:firstLine="0"/>
        <w:jc w:val="left"/>
      </w:pPr>
      <w:r>
        <w:rPr>
          <w:rFonts w:ascii="Consolas" w:hAnsi="Consolas" w:eastAsia="宋体"/>
          <w:sz w:val="16"/>
        </w:rPr>
        <w:t xml:space="preserve">    res['savings']=res['baseline_cost']-res['cost']</w:t>
      </w:r>
    </w:p>
    <w:p w14:paraId="22FF5BEF">
      <w:pPr>
        <w:widowControl w:val="0"/>
        <w:spacing w:before="0" w:after="0" w:line="200" w:lineRule="exact"/>
        <w:ind w:firstLine="0"/>
        <w:jc w:val="left"/>
      </w:pPr>
      <w:r>
        <w:rPr>
          <w:rFonts w:ascii="Consolas" w:hAnsi="Consolas" w:eastAsia="宋体"/>
          <w:sz w:val="16"/>
        </w:rPr>
        <w:t xml:space="preserve">    res['savings_pct']=100*res['savings']/res['baseline_cost']</w:t>
      </w:r>
    </w:p>
    <w:p w14:paraId="7B25405D">
      <w:pPr>
        <w:widowControl w:val="0"/>
        <w:spacing w:before="0" w:after="0" w:line="200" w:lineRule="exact"/>
        <w:ind w:firstLine="0"/>
        <w:jc w:val="left"/>
      </w:pPr>
      <w:r>
        <w:rPr>
          <w:rFonts w:ascii="Consolas" w:hAnsi="Consolas" w:eastAsia="宋体"/>
          <w:sz w:val="16"/>
        </w:rPr>
        <w:t xml:space="preserve">    res['blocks']=[{'period':f'{i*4}:00-{(i+1)*4}:00',</w:t>
      </w:r>
    </w:p>
    <w:p w14:paraId="72ED788E">
      <w:pPr>
        <w:widowControl w:val="0"/>
        <w:spacing w:before="0" w:after="0" w:line="200" w:lineRule="exact"/>
        <w:ind w:firstLine="0"/>
        <w:jc w:val="left"/>
      </w:pPr>
      <w:r>
        <w:rPr>
          <w:rFonts w:ascii="Consolas" w:hAnsi="Consolas" w:eastAsia="宋体"/>
          <w:sz w:val="16"/>
        </w:rPr>
        <w:t xml:space="preserve">                   'charge':sum(res['c'][i*24:(i+1)*24]),</w:t>
      </w:r>
    </w:p>
    <w:p w14:paraId="7ED59216">
      <w:pPr>
        <w:widowControl w:val="0"/>
        <w:spacing w:before="0" w:after="0" w:line="200" w:lineRule="exact"/>
        <w:ind w:firstLine="0"/>
        <w:jc w:val="left"/>
      </w:pPr>
      <w:r>
        <w:rPr>
          <w:rFonts w:ascii="Consolas" w:hAnsi="Consolas" w:eastAsia="宋体"/>
          <w:sz w:val="16"/>
        </w:rPr>
        <w:t xml:space="preserve">                   'discharge':sum(res['d'][i*24:(i+1)*24])} for i in range(6)]</w:t>
      </w:r>
    </w:p>
    <w:p w14:paraId="49DB35A9">
      <w:pPr>
        <w:widowControl w:val="0"/>
        <w:spacing w:before="0" w:after="0" w:line="200" w:lineRule="exact"/>
        <w:ind w:firstLine="0"/>
        <w:jc w:val="left"/>
      </w:pPr>
      <w:r>
        <w:rPr>
          <w:rFonts w:ascii="Consolas" w:hAnsi="Consolas" w:eastAsia="宋体"/>
          <w:sz w:val="16"/>
        </w:rPr>
        <w:t xml:space="preserve">    res['selected']=[{'period':f'{h}:00-{h}:10','q':res['q'][h*6]} for h in [10,12,14,16,18,20]]</w:t>
      </w:r>
    </w:p>
    <w:p w14:paraId="5BFB6E7E">
      <w:pPr>
        <w:widowControl w:val="0"/>
        <w:spacing w:before="0" w:after="0" w:line="200" w:lineRule="exact"/>
        <w:ind w:firstLine="0"/>
        <w:jc w:val="left"/>
      </w:pPr>
      <w:r>
        <w:rPr>
          <w:rFonts w:ascii="Consolas" w:hAnsi="Consolas" w:eastAsia="宋体"/>
          <w:sz w:val="16"/>
        </w:rPr>
        <w:t xml:space="preserve">    sensitivity=[]</w:t>
      </w:r>
    </w:p>
    <w:p w14:paraId="546A805B">
      <w:pPr>
        <w:widowControl w:val="0"/>
        <w:spacing w:before="0" w:after="0" w:line="200" w:lineRule="exact"/>
        <w:ind w:firstLine="0"/>
        <w:jc w:val="left"/>
      </w:pPr>
      <w:r>
        <w:rPr>
          <w:rFonts w:ascii="Consolas" w:hAnsi="Consolas" w:eastAsia="宋体"/>
          <w:sz w:val="16"/>
        </w:rPr>
        <w:t xml:space="preserve">    for label,eta,power,initial,cyclic in [</w:t>
      </w:r>
    </w:p>
    <w:p w14:paraId="3A709163">
      <w:pPr>
        <w:widowControl w:val="0"/>
        <w:spacing w:before="0" w:after="0" w:line="200" w:lineRule="exact"/>
        <w:ind w:firstLine="0"/>
        <w:jc w:val="left"/>
      </w:pPr>
      <w:r>
        <w:rPr>
          <w:rFonts w:ascii="Consolas" w:hAnsi="Consolas" w:eastAsia="宋体"/>
          <w:sz w:val="16"/>
        </w:rPr>
        <w:t xml:space="preserve">        ('充放电各85%',.85,5000,6000,True),('充放电各90%',.9,5000,6000,True),</w:t>
      </w:r>
    </w:p>
    <w:p w14:paraId="408A616B">
      <w:pPr>
        <w:widowControl w:val="0"/>
        <w:spacing w:before="0" w:after="0" w:line="200" w:lineRule="exact"/>
        <w:ind w:firstLine="0"/>
        <w:jc w:val="left"/>
      </w:pPr>
      <w:r>
        <w:rPr>
          <w:rFonts w:ascii="Consolas" w:hAnsi="Consolas" w:eastAsia="宋体"/>
          <w:sz w:val="16"/>
        </w:rPr>
        <w:t xml:space="preserve">        ('往返效率90%',np.sqrt(.9),5000,6000,True),('最大功率4000kW',.9,4000,6000,True),</w:t>
      </w:r>
    </w:p>
    <w:p w14:paraId="2BBB19C5">
      <w:pPr>
        <w:widowControl w:val="0"/>
        <w:spacing w:before="0" w:after="0" w:line="200" w:lineRule="exact"/>
        <w:ind w:firstLine="0"/>
        <w:jc w:val="left"/>
      </w:pPr>
      <w:r>
        <w:rPr>
          <w:rFonts w:ascii="Consolas" w:hAnsi="Consolas" w:eastAsia="宋体"/>
          <w:sz w:val="16"/>
        </w:rPr>
        <w:t xml:space="preserve">        ('最大功率6000kW',.9,6000,6000,True),('初始电量1200kWh',.9,5000,1200,True),</w:t>
      </w:r>
    </w:p>
    <w:p w14:paraId="451C6BE0">
      <w:pPr>
        <w:widowControl w:val="0"/>
        <w:spacing w:before="0" w:after="0" w:line="200" w:lineRule="exact"/>
        <w:ind w:firstLine="0"/>
        <w:jc w:val="left"/>
      </w:pPr>
      <w:r>
        <w:rPr>
          <w:rFonts w:ascii="Consolas" w:hAnsi="Consolas" w:eastAsia="宋体"/>
          <w:sz w:val="16"/>
        </w:rPr>
        <w:t xml:space="preserve">        ('初始电量10800kWh',.9,5000,10800,True),('不约束日末回归',.9,5000,6000,False)]:</w:t>
      </w:r>
    </w:p>
    <w:p w14:paraId="08FA53C6">
      <w:pPr>
        <w:widowControl w:val="0"/>
        <w:spacing w:before="0" w:after="0" w:line="200" w:lineRule="exact"/>
        <w:ind w:firstLine="0"/>
        <w:jc w:val="left"/>
      </w:pPr>
      <w:r>
        <w:rPr>
          <w:rFonts w:ascii="Consolas" w:hAnsi="Consolas" w:eastAsia="宋体"/>
          <w:sz w:val="16"/>
        </w:rPr>
        <w:t xml:space="preserve">        z=solve(price,load,pv,eta,power,initial,cyclic)</w:t>
      </w:r>
    </w:p>
    <w:p w14:paraId="55ADF2E3">
      <w:pPr>
        <w:widowControl w:val="0"/>
        <w:spacing w:before="0" w:after="0" w:line="200" w:lineRule="exact"/>
        <w:ind w:firstLine="0"/>
        <w:jc w:val="left"/>
      </w:pPr>
      <w:r>
        <w:rPr>
          <w:rFonts w:ascii="Consolas" w:hAnsi="Consolas" w:eastAsia="宋体"/>
          <w:sz w:val="16"/>
        </w:rPr>
        <w:t xml:space="preserve">        sensitivity.append({'case':label,'cost':z['cost'],'purchase':z['purchase'],'end':z['e'][-1]})</w:t>
      </w:r>
    </w:p>
    <w:p w14:paraId="23822E05">
      <w:pPr>
        <w:widowControl w:val="0"/>
        <w:spacing w:before="0" w:after="0" w:line="200" w:lineRule="exact"/>
        <w:ind w:firstLine="0"/>
        <w:jc w:val="left"/>
      </w:pPr>
      <w:r>
        <w:rPr>
          <w:rFonts w:ascii="Consolas" w:hAnsi="Consolas" w:eastAsia="宋体"/>
          <w:sz w:val="16"/>
        </w:rPr>
        <w:t xml:space="preserve">    shifted=solve(np.roll(price,1),np.roll(load,1),np.roll(pv,1))</w:t>
      </w:r>
    </w:p>
    <w:p w14:paraId="4B4BB725">
      <w:pPr>
        <w:widowControl w:val="0"/>
        <w:spacing w:before="0" w:after="0" w:line="200" w:lineRule="exact"/>
        <w:ind w:firstLine="0"/>
        <w:jc w:val="left"/>
      </w:pPr>
      <w:r>
        <w:rPr>
          <w:rFonts w:ascii="Consolas" w:hAnsi="Consolas" w:eastAsia="宋体"/>
          <w:sz w:val="16"/>
        </w:rPr>
        <w:t xml:space="preserve">    sensitivity.append({'case':'时刻作区间起点并循环补0时','cost':shifted['cost'],'purchase':shifted['purchase'],'end':shifted['e'][-1]})</w:t>
      </w:r>
    </w:p>
    <w:p w14:paraId="1DDDA470">
      <w:pPr>
        <w:widowControl w:val="0"/>
        <w:spacing w:before="0" w:after="0" w:line="200" w:lineRule="exact"/>
        <w:ind w:firstLine="0"/>
        <w:jc w:val="left"/>
      </w:pPr>
      <w:r>
        <w:rPr>
          <w:rFonts w:ascii="Consolas" w:hAnsi="Consolas" w:eastAsia="宋体"/>
          <w:sz w:val="16"/>
        </w:rPr>
        <w:t xml:space="preserve">    res['sensitivity']=sensitivity</w:t>
      </w:r>
    </w:p>
    <w:p w14:paraId="28E2A70C">
      <w:pPr>
        <w:widowControl w:val="0"/>
        <w:spacing w:before="0" w:after="0" w:line="200" w:lineRule="exact"/>
        <w:ind w:firstLine="0"/>
        <w:jc w:val="left"/>
      </w:pPr>
      <w:r>
        <w:rPr>
          <w:rFonts w:ascii="Consolas" w:hAnsi="Consolas" w:eastAsia="宋体"/>
          <w:sz w:val="16"/>
        </w:rPr>
        <w:t xml:space="preserve">    alt=solve(price,load,pv,method='highs-ipm')</w:t>
      </w:r>
    </w:p>
    <w:p w14:paraId="368B3E8B">
      <w:pPr>
        <w:widowControl w:val="0"/>
        <w:spacing w:before="0" w:after="0" w:line="200" w:lineRule="exact"/>
        <w:ind w:firstLine="0"/>
        <w:jc w:val="left"/>
      </w:pPr>
      <w:r>
        <w:rPr>
          <w:rFonts w:ascii="Consolas" w:hAnsi="Consolas" w:eastAsia="宋体"/>
          <w:sz w:val="16"/>
        </w:rPr>
        <w:t xml:space="preserve">    res['checks']['independent_algorithm_cost_gap_yuan']=abs(alt['cost']-res['cost'])</w:t>
      </w:r>
    </w:p>
    <w:p w14:paraId="26A8FC9E">
      <w:pPr>
        <w:widowControl w:val="0"/>
        <w:spacing w:before="0" w:after="0" w:line="200" w:lineRule="exact"/>
        <w:ind w:firstLine="0"/>
        <w:jc w:val="left"/>
      </w:pPr>
      <w:r>
        <w:rPr>
          <w:rFonts w:ascii="Consolas" w:hAnsi="Consolas" w:eastAsia="宋体"/>
          <w:sz w:val="16"/>
        </w:rPr>
        <w:t xml:space="preserve">    assert res['checks']['balance_max_abs_kwh']&lt;1e-6</w:t>
      </w:r>
    </w:p>
    <w:p w14:paraId="56B50309">
      <w:pPr>
        <w:widowControl w:val="0"/>
        <w:spacing w:before="0" w:after="0" w:line="200" w:lineRule="exact"/>
        <w:ind w:firstLine="0"/>
        <w:jc w:val="left"/>
      </w:pPr>
      <w:r>
        <w:rPr>
          <w:rFonts w:ascii="Consolas" w:hAnsi="Consolas" w:eastAsia="宋体"/>
          <w:sz w:val="16"/>
        </w:rPr>
        <w:t xml:space="preserve">    assert res['checks']['storage_max_abs_kwh']&lt;1e-6</w:t>
      </w:r>
    </w:p>
    <w:p w14:paraId="2173476C">
      <w:pPr>
        <w:widowControl w:val="0"/>
        <w:spacing w:before="0" w:after="0" w:line="200" w:lineRule="exact"/>
        <w:ind w:firstLine="0"/>
        <w:jc w:val="left"/>
      </w:pPr>
      <w:r>
        <w:rPr>
          <w:rFonts w:ascii="Consolas" w:hAnsi="Consolas" w:eastAsia="宋体"/>
          <w:sz w:val="16"/>
        </w:rPr>
        <w:t xml:space="preserve">    assert res['checks']['primal_dual_gap_yuan']&lt;1e-5</w:t>
      </w:r>
    </w:p>
    <w:p w14:paraId="209AA3A6">
      <w:pPr>
        <w:widowControl w:val="0"/>
        <w:spacing w:before="0" w:after="0" w:line="200" w:lineRule="exact"/>
        <w:ind w:firstLine="0"/>
        <w:jc w:val="left"/>
      </w:pPr>
      <w:r>
        <w:rPr>
          <w:rFonts w:ascii="Consolas" w:hAnsi="Consolas" w:eastAsia="宋体"/>
          <w:sz w:val="16"/>
        </w:rPr>
        <w:t xml:space="preserve">    assert res['checks']['simultaneous_charge_discharge_slots']==0</w:t>
      </w:r>
    </w:p>
    <w:p w14:paraId="00566CD5">
      <w:pPr>
        <w:widowControl w:val="0"/>
        <w:spacing w:before="0" w:after="0" w:line="200" w:lineRule="exact"/>
        <w:ind w:firstLine="0"/>
        <w:jc w:val="left"/>
      </w:pPr>
      <w:r>
        <w:rPr>
          <w:rFonts w:ascii="Consolas" w:hAnsi="Consolas" w:eastAsia="宋体"/>
          <w:sz w:val="16"/>
        </w:rPr>
        <w:t xml:space="preserve">    assert abs(res['e'][-1]-6000)&lt;1e-6</w:t>
      </w:r>
    </w:p>
    <w:p w14:paraId="345EF8D5">
      <w:pPr>
        <w:widowControl w:val="0"/>
        <w:spacing w:before="0" w:after="0" w:line="200" w:lineRule="exact"/>
        <w:ind w:firstLine="0"/>
        <w:jc w:val="left"/>
      </w:pPr>
      <w:r>
        <w:rPr>
          <w:rFonts w:ascii="Consolas" w:hAnsi="Consolas" w:eastAsia="宋体"/>
          <w:sz w:val="16"/>
        </w:rPr>
        <w:t xml:space="preserve">    (OUT/'summary.json').write_text(json.dumps(res,ensure_ascii=False,indent=2),encoding='utf-8')</w:t>
      </w:r>
    </w:p>
    <w:p w14:paraId="276C61BC">
      <w:pPr>
        <w:widowControl w:val="0"/>
        <w:spacing w:before="0" w:after="0" w:line="200" w:lineRule="exact"/>
        <w:ind w:firstLine="0"/>
        <w:jc w:val="left"/>
      </w:pPr>
      <w:r>
        <w:rPr>
          <w:rFonts w:ascii="Consolas" w:hAnsi="Consolas" w:eastAsia="宋体"/>
          <w:sz w:val="16"/>
        </w:rPr>
        <w:t xml:space="preserve">    def tm(m): return f'{m//60:02d}:{m%60:02d}'</w:t>
      </w:r>
    </w:p>
    <w:p w14:paraId="2B5E5E8B">
      <w:pPr>
        <w:widowControl w:val="0"/>
        <w:spacing w:before="0" w:after="0" w:line="200" w:lineRule="exact"/>
        <w:ind w:firstLine="0"/>
        <w:jc w:val="left"/>
      </w:pPr>
      <w:r>
        <w:rPr>
          <w:rFonts w:ascii="Consolas" w:hAnsi="Consolas" w:eastAsia="宋体"/>
          <w:sz w:val="16"/>
        </w:rPr>
        <w:t xml:space="preserve">    with (OUT/'逐时段策略.csv').open('w',encoding='utf-8-sig',newline='') as f:</w:t>
      </w:r>
    </w:p>
    <w:p w14:paraId="2D8E34EA">
      <w:pPr>
        <w:widowControl w:val="0"/>
        <w:spacing w:before="0" w:after="0" w:line="200" w:lineRule="exact"/>
        <w:ind w:firstLine="0"/>
        <w:jc w:val="left"/>
      </w:pPr>
      <w:r>
        <w:rPr>
          <w:rFonts w:ascii="Consolas" w:hAnsi="Consolas" w:eastAsia="宋体"/>
          <w:sz w:val="16"/>
        </w:rPr>
        <w:t xml:space="preserve">        w=csv.writer(f);w.writerow(['序号','时间段','电价元每kWh','负载kW','光伏kW','购电kWh','充电kWh','放电kWh','弃光kWh','段初SOC_kWh','段末SOC_kWh','购电费元'])</w:t>
      </w:r>
    </w:p>
    <w:p w14:paraId="6EEDECE4">
      <w:pPr>
        <w:widowControl w:val="0"/>
        <w:spacing w:before="0" w:after="0" w:line="200" w:lineRule="exact"/>
        <w:ind w:firstLine="0"/>
        <w:jc w:val="left"/>
      </w:pPr>
      <w:r>
        <w:rPr>
          <w:rFonts w:ascii="Consolas" w:hAnsi="Consolas" w:eastAsia="宋体"/>
          <w:sz w:val="16"/>
        </w:rPr>
        <w:t xml:space="preserve">        for t in range(144):w.writerow([t+1,tm(10*t)+'-'+tm(10*(t+1)),price[t],load[t],pv[t],res['q'][t],res['c'][t],res['d'][t],res['w'][t],res['e'][t],res['e'][t+1],price[t]*res['q'][t]])</w:t>
      </w:r>
    </w:p>
    <w:p w14:paraId="66AF23D5">
      <w:pPr>
        <w:widowControl w:val="0"/>
        <w:spacing w:before="0" w:after="0" w:line="200" w:lineRule="exact"/>
        <w:ind w:firstLine="0"/>
        <w:jc w:val="left"/>
      </w:pPr>
      <w:r>
        <w:rPr>
          <w:rFonts w:ascii="Consolas" w:hAnsi="Consolas" w:eastAsia="宋体"/>
          <w:sz w:val="16"/>
        </w:rPr>
        <w:t xml:space="preserve">    import matplotlib</w:t>
      </w:r>
    </w:p>
    <w:p w14:paraId="4965AD71">
      <w:pPr>
        <w:widowControl w:val="0"/>
        <w:spacing w:before="0" w:after="0" w:line="200" w:lineRule="exact"/>
        <w:ind w:firstLine="0"/>
        <w:jc w:val="left"/>
      </w:pPr>
      <w:r>
        <w:rPr>
          <w:rFonts w:ascii="Consolas" w:hAnsi="Consolas" w:eastAsia="宋体"/>
          <w:sz w:val="16"/>
        </w:rPr>
        <w:t xml:space="preserve">    matplotlib.use('Agg')</w:t>
      </w:r>
    </w:p>
    <w:p w14:paraId="2BFF1FC1">
      <w:pPr>
        <w:widowControl w:val="0"/>
        <w:spacing w:before="0" w:after="0" w:line="200" w:lineRule="exact"/>
        <w:ind w:firstLine="0"/>
        <w:jc w:val="left"/>
      </w:pPr>
      <w:r>
        <w:rPr>
          <w:rFonts w:ascii="Consolas" w:hAnsi="Consolas" w:eastAsia="宋体"/>
          <w:sz w:val="16"/>
        </w:rPr>
        <w:t xml:space="preserve">    import matplotlib.pyplot as plt</w:t>
      </w:r>
    </w:p>
    <w:p w14:paraId="5A2C544F">
      <w:pPr>
        <w:widowControl w:val="0"/>
        <w:spacing w:before="0" w:after="0" w:line="200" w:lineRule="exact"/>
        <w:ind w:firstLine="0"/>
        <w:jc w:val="left"/>
      </w:pPr>
      <w:r>
        <w:rPr>
          <w:rFonts w:ascii="Consolas" w:hAnsi="Consolas" w:eastAsia="宋体"/>
          <w:sz w:val="16"/>
        </w:rPr>
        <w:t xml:space="preserve">    plt.rcParams.update({'font.sans-serif':['Microsoft YaHei'],'axes.unicode_minus':False,'font.size':10})</w:t>
      </w:r>
    </w:p>
    <w:p w14:paraId="2B67EEEB">
      <w:pPr>
        <w:widowControl w:val="0"/>
        <w:spacing w:before="0" w:after="0" w:line="200" w:lineRule="exact"/>
        <w:ind w:firstLine="0"/>
        <w:jc w:val="left"/>
      </w:pPr>
      <w:r>
        <w:rPr>
          <w:rFonts w:ascii="Consolas" w:hAnsi="Consolas" w:eastAsia="宋体"/>
          <w:sz w:val="16"/>
        </w:rPr>
        <w:t xml:space="preserve">    t=np.arange(144)/6</w:t>
      </w:r>
    </w:p>
    <w:p w14:paraId="21B6FC8D">
      <w:pPr>
        <w:widowControl w:val="0"/>
        <w:spacing w:before="0" w:after="0" w:line="200" w:lineRule="exact"/>
        <w:ind w:firstLine="0"/>
        <w:jc w:val="left"/>
      </w:pPr>
      <w:r>
        <w:rPr>
          <w:rFonts w:ascii="Consolas" w:hAnsi="Consolas" w:eastAsia="宋体"/>
          <w:sz w:val="16"/>
        </w:rPr>
        <w:t xml:space="preserve">    fig,axs=plt.subplots(3,1,figsize=(9,7),sharex=True,constrained_layout=True)</w:t>
      </w:r>
    </w:p>
    <w:p w14:paraId="558785DB">
      <w:pPr>
        <w:widowControl w:val="0"/>
        <w:spacing w:before="0" w:after="0" w:line="200" w:lineRule="exact"/>
        <w:ind w:firstLine="0"/>
        <w:jc w:val="left"/>
      </w:pPr>
      <w:r>
        <w:rPr>
          <w:rFonts w:ascii="Consolas" w:hAnsi="Consolas" w:eastAsia="宋体"/>
          <w:sz w:val="16"/>
        </w:rPr>
        <w:t xml:space="preserve">    axs[0].step(t,load,where='post',label='小区负载',color='#283747')</w:t>
      </w:r>
    </w:p>
    <w:p w14:paraId="057C0B0B">
      <w:pPr>
        <w:widowControl w:val="0"/>
        <w:spacing w:before="0" w:after="0" w:line="200" w:lineRule="exact"/>
        <w:ind w:firstLine="0"/>
        <w:jc w:val="left"/>
      </w:pPr>
      <w:r>
        <w:rPr>
          <w:rFonts w:ascii="Consolas" w:hAnsi="Consolas" w:eastAsia="宋体"/>
          <w:sz w:val="16"/>
        </w:rPr>
        <w:t xml:space="preserve">    axs[0].step(t,pv,where='post',label='光伏预测功率',color='#da8b00')</w:t>
      </w:r>
    </w:p>
    <w:p w14:paraId="47B9219C">
      <w:pPr>
        <w:widowControl w:val="0"/>
        <w:spacing w:before="0" w:after="0" w:line="200" w:lineRule="exact"/>
        <w:ind w:firstLine="0"/>
        <w:jc w:val="left"/>
      </w:pPr>
      <w:r>
        <w:rPr>
          <w:rFonts w:ascii="Consolas" w:hAnsi="Consolas" w:eastAsia="宋体"/>
          <w:sz w:val="16"/>
        </w:rPr>
        <w:t xml:space="preserve">    axs[0].step(t,np.array(res['q'])*6,where='post',label='计划购电功率',color='#2874a6',alpha=.85)</w:t>
      </w:r>
    </w:p>
    <w:p w14:paraId="69DD8A63">
      <w:pPr>
        <w:widowControl w:val="0"/>
        <w:spacing w:before="0" w:after="0" w:line="200" w:lineRule="exact"/>
        <w:ind w:firstLine="0"/>
        <w:jc w:val="left"/>
      </w:pPr>
      <w:r>
        <w:rPr>
          <w:rFonts w:ascii="Consolas" w:hAnsi="Consolas" w:eastAsia="宋体"/>
          <w:sz w:val="16"/>
        </w:rPr>
        <w:t xml:space="preserve">    axs[0].set_ylabel('功率 / kW');axs[0].legend(ncol=3,fontsize=9)</w:t>
      </w:r>
    </w:p>
    <w:p w14:paraId="735DD688">
      <w:pPr>
        <w:widowControl w:val="0"/>
        <w:spacing w:before="0" w:after="0" w:line="200" w:lineRule="exact"/>
        <w:ind w:firstLine="0"/>
        <w:jc w:val="left"/>
      </w:pPr>
      <w:r>
        <w:rPr>
          <w:rFonts w:ascii="Consolas" w:hAnsi="Consolas" w:eastAsia="宋体"/>
          <w:sz w:val="16"/>
        </w:rPr>
        <w:t xml:space="preserve">    axs[1].bar(t,np.array(res['c'])*6,width=1/6,color='#2980b9',label='充电')</w:t>
      </w:r>
    </w:p>
    <w:p w14:paraId="3AEFED3E">
      <w:pPr>
        <w:widowControl w:val="0"/>
        <w:spacing w:before="0" w:after="0" w:line="200" w:lineRule="exact"/>
        <w:ind w:firstLine="0"/>
        <w:jc w:val="left"/>
      </w:pPr>
      <w:r>
        <w:rPr>
          <w:rFonts w:ascii="Consolas" w:hAnsi="Consolas" w:eastAsia="宋体"/>
          <w:sz w:val="16"/>
        </w:rPr>
        <w:t xml:space="preserve">    axs[1].bar(t,-np.array(res['d'])*6,width=1/6,color='#cb4335',label='放电')</w:t>
      </w:r>
    </w:p>
    <w:p w14:paraId="580933F9">
      <w:pPr>
        <w:widowControl w:val="0"/>
        <w:spacing w:before="0" w:after="0" w:line="200" w:lineRule="exact"/>
        <w:ind w:firstLine="0"/>
        <w:jc w:val="left"/>
      </w:pPr>
      <w:r>
        <w:rPr>
          <w:rFonts w:ascii="Consolas" w:hAnsi="Consolas" w:eastAsia="宋体"/>
          <w:sz w:val="16"/>
        </w:rPr>
        <w:t xml:space="preserve">    axs[1].set_ylabel('储能功率 / kW');axs[1].legend(ncol=2)</w:t>
      </w:r>
    </w:p>
    <w:p w14:paraId="000F0729">
      <w:pPr>
        <w:widowControl w:val="0"/>
        <w:spacing w:before="0" w:after="0" w:line="200" w:lineRule="exact"/>
        <w:ind w:firstLine="0"/>
        <w:jc w:val="left"/>
      </w:pPr>
      <w:r>
        <w:rPr>
          <w:rFonts w:ascii="Consolas" w:hAnsi="Consolas" w:eastAsia="宋体"/>
          <w:sz w:val="16"/>
        </w:rPr>
        <w:t xml:space="preserve">    axs[2].plot(np.arange(145)/6,res['e'],color='#1e8449',label='储电量')</w:t>
      </w:r>
    </w:p>
    <w:p w14:paraId="6AD5BD5F">
      <w:pPr>
        <w:widowControl w:val="0"/>
        <w:spacing w:before="0" w:after="0" w:line="200" w:lineRule="exact"/>
        <w:ind w:firstLine="0"/>
        <w:jc w:val="left"/>
      </w:pPr>
      <w:r>
        <w:rPr>
          <w:rFonts w:ascii="Consolas" w:hAnsi="Consolas" w:eastAsia="宋体"/>
          <w:sz w:val="16"/>
        </w:rPr>
        <w:t xml:space="preserve">    axs[2].axhline(1200,color='gray',ls='--');axs[2].axhline(10800,color='gray',ls='--')</w:t>
      </w:r>
    </w:p>
    <w:p w14:paraId="671D0852">
      <w:pPr>
        <w:widowControl w:val="0"/>
        <w:spacing w:before="0" w:after="0" w:line="200" w:lineRule="exact"/>
        <w:ind w:firstLine="0"/>
        <w:jc w:val="left"/>
      </w:pPr>
      <w:r>
        <w:rPr>
          <w:rFonts w:ascii="Consolas" w:hAnsi="Consolas" w:eastAsia="宋体"/>
          <w:sz w:val="16"/>
        </w:rPr>
        <w:t xml:space="preserve">    axs[2].set_ylabel('储电量 / kWh');axs[2].set_xlabel('当日时刻 / h')</w:t>
      </w:r>
    </w:p>
    <w:p w14:paraId="3768F3DC">
      <w:pPr>
        <w:widowControl w:val="0"/>
        <w:spacing w:before="0" w:after="0" w:line="200" w:lineRule="exact"/>
        <w:ind w:firstLine="0"/>
        <w:jc w:val="left"/>
      </w:pPr>
      <w:r>
        <w:rPr>
          <w:rFonts w:ascii="Consolas" w:hAnsi="Consolas" w:eastAsia="宋体"/>
          <w:sz w:val="16"/>
        </w:rPr>
        <w:t xml:space="preserve">    ax=axs[2].twinx();ax.step(t,price,where='post',color='#7d3c98',alpha=.55);ax.set_ylabel('电价 / 元每kWh')</w:t>
      </w:r>
    </w:p>
    <w:p w14:paraId="0510BE2E">
      <w:pPr>
        <w:widowControl w:val="0"/>
        <w:spacing w:before="0" w:after="0" w:line="200" w:lineRule="exact"/>
        <w:ind w:firstLine="0"/>
        <w:jc w:val="left"/>
      </w:pPr>
      <w:r>
        <w:rPr>
          <w:rFonts w:ascii="Consolas" w:hAnsi="Consolas" w:eastAsia="宋体"/>
          <w:sz w:val="16"/>
        </w:rPr>
        <w:t xml:space="preserve">    for a in axs:a.grid(alpha=.2);a.set_xlim(0,24);a.set_xticks(range(0,25,2))</w:t>
      </w:r>
    </w:p>
    <w:p w14:paraId="7B0CC9DD">
      <w:pPr>
        <w:widowControl w:val="0"/>
        <w:spacing w:before="0" w:after="0" w:line="200" w:lineRule="exact"/>
        <w:ind w:firstLine="0"/>
        <w:jc w:val="left"/>
      </w:pPr>
      <w:r>
        <w:rPr>
          <w:rFonts w:ascii="Consolas" w:hAnsi="Consolas" w:eastAsia="宋体"/>
          <w:sz w:val="16"/>
        </w:rPr>
        <w:t xml:space="preserve">    fig.savefig(OUT/'调度曲线.png',dpi=200);plt.close(fig)</w:t>
      </w:r>
    </w:p>
    <w:p w14:paraId="4541737A">
      <w:pPr>
        <w:widowControl w:val="0"/>
        <w:spacing w:before="0" w:after="0" w:line="200" w:lineRule="exact"/>
        <w:ind w:firstLine="0"/>
        <w:jc w:val="left"/>
      </w:pPr>
      <w:r>
        <w:rPr>
          <w:rFonts w:ascii="Consolas" w:hAnsi="Consolas" w:eastAsia="宋体"/>
          <w:sz w:val="16"/>
        </w:rPr>
        <w:t xml:space="preserve">    print(json.dumps({k:res[k] for k in ['cost','purchase','charge','discharge','spill','baseline_cost','savings_pct','blocks','selected','checks','sensitivity']},ensure_ascii=False,indent=2))</w:t>
      </w:r>
    </w:p>
    <w:p w14:paraId="47D6FB92">
      <w:pPr>
        <w:widowControl w:val="0"/>
        <w:spacing w:before="0" w:after="0" w:line="200" w:lineRule="exact"/>
        <w:ind w:firstLine="0"/>
        <w:jc w:val="left"/>
      </w:pPr>
      <w:r>
        <w:rPr>
          <w:rFonts w:ascii="Consolas" w:hAnsi="Consolas" w:eastAsia="宋体"/>
          <w:sz w:val="16"/>
        </w:rPr>
        <w:t xml:space="preserve"> </w:t>
      </w:r>
    </w:p>
    <w:p w14:paraId="599CE93C">
      <w:pPr>
        <w:widowControl w:val="0"/>
        <w:spacing w:before="0" w:after="0" w:line="200" w:lineRule="exact"/>
        <w:ind w:firstLine="0"/>
        <w:jc w:val="left"/>
      </w:pPr>
      <w:r>
        <w:rPr>
          <w:rFonts w:ascii="Consolas" w:hAnsi="Consolas" w:eastAsia="宋体"/>
          <w:sz w:val="16"/>
        </w:rPr>
        <w:t>if __name__=='__main__':</w:t>
      </w:r>
    </w:p>
    <w:p w14:paraId="1DC0158F">
      <w:pPr>
        <w:widowControl w:val="0"/>
        <w:spacing w:before="0" w:after="0" w:line="200" w:lineRule="exact"/>
        <w:ind w:firstLine="0"/>
        <w:jc w:val="left"/>
      </w:pPr>
      <w:r>
        <w:rPr>
          <w:rFonts w:ascii="Consolas" w:hAnsi="Consolas" w:eastAsia="宋体"/>
          <w:sz w:val="16"/>
        </w:rPr>
        <w:t xml:space="preserve">    sys.stdout.reconfigure(encoding='utf-8')</w:t>
      </w:r>
    </w:p>
    <w:p w14:paraId="3587E2E8">
      <w:pPr>
        <w:widowControl w:val="0"/>
        <w:spacing w:before="0" w:after="0" w:line="200" w:lineRule="exact"/>
        <w:ind w:firstLine="0"/>
        <w:jc w:val="left"/>
      </w:pPr>
      <w:r>
        <w:rPr>
          <w:rFonts w:ascii="Consolas" w:hAnsi="Consolas" w:eastAsia="宋体"/>
          <w:sz w:val="16"/>
        </w:rPr>
        <w:t xml:space="preserve">    main()</w:t>
      </w:r>
    </w:p>
    <w:p w14:paraId="3918A79C">
      <w:r>
        <w:br w:type="page"/>
      </w:r>
    </w:p>
    <w:p w14:paraId="2FD7DAD7">
      <w:pPr>
        <w:pStyle w:val="3"/>
      </w:pPr>
      <w:r>
        <w:t>附录F　deliver.py源程序</w:t>
      </w:r>
    </w:p>
    <w:p w14:paraId="69334D59">
      <w:pPr>
        <w:ind w:firstLine="480"/>
      </w:pPr>
      <w:r>
        <w:t>本程序保留完整上下文以便复现因果检验。复现检验仅调用causality函数；export函数为历史导出实现，不用于本次修订表的生成。</w:t>
      </w:r>
    </w:p>
    <w:p w14:paraId="57B85B07">
      <w:pPr>
        <w:widowControl w:val="0"/>
        <w:spacing w:before="0" w:after="0" w:line="200" w:lineRule="exact"/>
        <w:ind w:firstLine="0"/>
        <w:jc w:val="left"/>
      </w:pPr>
      <w:r>
        <w:rPr>
          <w:rFonts w:ascii="Consolas" w:hAnsi="Consolas" w:eastAsia="宋体"/>
          <w:sz w:val="16"/>
        </w:rPr>
        <w:t>"""在原工作簿上填写，逐列回读核算；制作结果表与因果性测试。"""</w:t>
      </w:r>
    </w:p>
    <w:p w14:paraId="4BB78631">
      <w:pPr>
        <w:widowControl w:val="0"/>
        <w:spacing w:before="0" w:after="0" w:line="200" w:lineRule="exact"/>
        <w:ind w:firstLine="0"/>
        <w:jc w:val="left"/>
      </w:pPr>
      <w:r>
        <w:rPr>
          <w:rFonts w:ascii="Consolas" w:hAnsi="Consolas" w:eastAsia="宋体"/>
          <w:sz w:val="16"/>
        </w:rPr>
        <w:t>from model import *</w:t>
      </w:r>
    </w:p>
    <w:p w14:paraId="3061A0CF">
      <w:pPr>
        <w:widowControl w:val="0"/>
        <w:spacing w:before="0" w:after="0" w:line="200" w:lineRule="exact"/>
        <w:ind w:firstLine="0"/>
        <w:jc w:val="left"/>
      </w:pPr>
      <w:r>
        <w:rPr>
          <w:rFonts w:ascii="Consolas" w:hAnsi="Consolas" w:eastAsia="宋体"/>
          <w:sz w:val="16"/>
        </w:rPr>
        <w:t>from copy import copy</w:t>
      </w:r>
    </w:p>
    <w:p w14:paraId="20CAAF37">
      <w:pPr>
        <w:widowControl w:val="0"/>
        <w:spacing w:before="0" w:after="0" w:line="200" w:lineRule="exact"/>
        <w:ind w:firstLine="0"/>
        <w:jc w:val="left"/>
      </w:pPr>
      <w:r>
        <w:rPr>
          <w:rFonts w:ascii="Consolas" w:hAnsi="Consolas" w:eastAsia="宋体"/>
          <w:sz w:val="16"/>
        </w:rPr>
        <w:t xml:space="preserve"> </w:t>
      </w:r>
    </w:p>
    <w:p w14:paraId="74646EF7">
      <w:pPr>
        <w:widowControl w:val="0"/>
        <w:spacing w:before="0" w:after="0" w:line="200" w:lineRule="exact"/>
        <w:ind w:firstLine="0"/>
        <w:jc w:val="left"/>
      </w:pPr>
      <w:r>
        <w:rPr>
          <w:rFonts w:ascii="Consolas" w:hAnsi="Consolas" w:eastAsia="宋体"/>
          <w:sz w:val="16"/>
        </w:rPr>
        <w:t>def extend_storage(ws,out):</w:t>
      </w:r>
    </w:p>
    <w:p w14:paraId="2459AB83">
      <w:pPr>
        <w:widowControl w:val="0"/>
        <w:spacing w:before="0" w:after="0" w:line="200" w:lineRule="exact"/>
        <w:ind w:firstLine="0"/>
        <w:jc w:val="left"/>
      </w:pPr>
      <w:r>
        <w:rPr>
          <w:rFonts w:ascii="Consolas" w:hAnsi="Consolas" w:eastAsia="宋体"/>
          <w:sz w:val="16"/>
        </w:rPr>
        <w:t xml:space="preserve">    styles=[[copy(ws.cell(2+i,j)._style) for j in range(1,7)] for i in range(6)]</w:t>
      </w:r>
    </w:p>
    <w:p w14:paraId="05D63C47">
      <w:pPr>
        <w:widowControl w:val="0"/>
        <w:spacing w:before="0" w:after="0" w:line="200" w:lineRule="exact"/>
        <w:ind w:firstLine="0"/>
        <w:jc w:val="left"/>
      </w:pPr>
      <w:r>
        <w:rPr>
          <w:rFonts w:ascii="Consolas" w:hAnsi="Consolas" w:eastAsia="宋体"/>
          <w:sz w:val="16"/>
        </w:rPr>
        <w:t xml:space="preserve">    for row in ws:</w:t>
      </w:r>
    </w:p>
    <w:p w14:paraId="637C2738">
      <w:pPr>
        <w:widowControl w:val="0"/>
        <w:spacing w:before="0" w:after="0" w:line="200" w:lineRule="exact"/>
        <w:ind w:firstLine="0"/>
        <w:jc w:val="left"/>
      </w:pPr>
      <w:r>
        <w:rPr>
          <w:rFonts w:ascii="Consolas" w:hAnsi="Consolas" w:eastAsia="宋体"/>
          <w:sz w:val="16"/>
        </w:rPr>
        <w:t xml:space="preserve">        if row[0].row&gt;1:</w:t>
      </w:r>
    </w:p>
    <w:p w14:paraId="123D3742">
      <w:pPr>
        <w:widowControl w:val="0"/>
        <w:spacing w:before="0" w:after="0" w:line="200" w:lineRule="exact"/>
        <w:ind w:firstLine="0"/>
        <w:jc w:val="left"/>
      </w:pPr>
      <w:r>
        <w:rPr>
          <w:rFonts w:ascii="Consolas" w:hAnsi="Consolas" w:eastAsia="宋体"/>
          <w:sz w:val="16"/>
        </w:rPr>
        <w:t xml:space="preserve">            for c in row:c.value=None</w:t>
      </w:r>
    </w:p>
    <w:p w14:paraId="32F49447">
      <w:pPr>
        <w:widowControl w:val="0"/>
        <w:spacing w:before="0" w:after="0" w:line="200" w:lineRule="exact"/>
        <w:ind w:firstLine="0"/>
        <w:jc w:val="left"/>
      </w:pPr>
      <w:r>
        <w:rPr>
          <w:rFonts w:ascii="Consolas" w:hAnsi="Consolas" w:eastAsia="宋体"/>
          <w:sz w:val="16"/>
        </w:rPr>
        <w:t xml:space="preserve">    for d in range(31,365):</w:t>
      </w:r>
    </w:p>
    <w:p w14:paraId="0B28F6C9">
      <w:pPr>
        <w:widowControl w:val="0"/>
        <w:spacing w:before="0" w:after="0" w:line="200" w:lineRule="exact"/>
        <w:ind w:firstLine="0"/>
        <w:jc w:val="left"/>
      </w:pPr>
      <w:r>
        <w:rPr>
          <w:rFonts w:ascii="Consolas" w:hAnsi="Consolas" w:eastAsia="宋体"/>
          <w:sz w:val="16"/>
        </w:rPr>
        <w:t xml:space="preserve">        r=2+(d-31)*6</w:t>
      </w:r>
    </w:p>
    <w:p w14:paraId="2F526404">
      <w:pPr>
        <w:widowControl w:val="0"/>
        <w:spacing w:before="0" w:after="0" w:line="200" w:lineRule="exact"/>
        <w:ind w:firstLine="0"/>
        <w:jc w:val="left"/>
      </w:pPr>
      <w:r>
        <w:rPr>
          <w:rFonts w:ascii="Consolas" w:hAnsi="Consolas" w:eastAsia="宋体"/>
          <w:sz w:val="16"/>
        </w:rPr>
        <w:t xml:space="preserve">        for k in range(6):</w:t>
      </w:r>
    </w:p>
    <w:p w14:paraId="2378E945">
      <w:pPr>
        <w:widowControl w:val="0"/>
        <w:spacing w:before="0" w:after="0" w:line="200" w:lineRule="exact"/>
        <w:ind w:firstLine="0"/>
        <w:jc w:val="left"/>
      </w:pPr>
      <w:r>
        <w:rPr>
          <w:rFonts w:ascii="Consolas" w:hAnsi="Consolas" w:eastAsia="宋体"/>
          <w:sz w:val="16"/>
        </w:rPr>
        <w:t xml:space="preserve">            for j in range(1,7):ws.cell(r+k,j)._style=copy(styles[k][j-1])</w:t>
      </w:r>
    </w:p>
    <w:p w14:paraId="59FAB6A1">
      <w:pPr>
        <w:widowControl w:val="0"/>
        <w:spacing w:before="0" w:after="0" w:line="200" w:lineRule="exact"/>
        <w:ind w:firstLine="0"/>
        <w:jc w:val="left"/>
      </w:pPr>
      <w:r>
        <w:rPr>
          <w:rFonts w:ascii="Consolas" w:hAnsi="Consolas" w:eastAsia="宋体"/>
          <w:sz w:val="16"/>
        </w:rPr>
        <w:t xml:space="preserve">            ws.cell(r+k,2,f'{k*4}:00-{(k+1)*4}:00')</w:t>
      </w:r>
    </w:p>
    <w:p w14:paraId="2E5DA5FF">
      <w:pPr>
        <w:widowControl w:val="0"/>
        <w:spacing w:before="0" w:after="0" w:line="200" w:lineRule="exact"/>
        <w:ind w:firstLine="0"/>
        <w:jc w:val="left"/>
      </w:pPr>
      <w:r>
        <w:rPr>
          <w:rFonts w:ascii="Consolas" w:hAnsi="Consolas" w:eastAsia="宋体"/>
          <w:sz w:val="16"/>
        </w:rPr>
        <w:t xml:space="preserve">            ws.cell(r+k,3,float(out['C'][d,k*24:(k+1)*24].sum()))</w:t>
      </w:r>
    </w:p>
    <w:p w14:paraId="4648A65B">
      <w:pPr>
        <w:widowControl w:val="0"/>
        <w:spacing w:before="0" w:after="0" w:line="200" w:lineRule="exact"/>
        <w:ind w:firstLine="0"/>
        <w:jc w:val="left"/>
      </w:pPr>
      <w:r>
        <w:rPr>
          <w:rFonts w:ascii="Consolas" w:hAnsi="Consolas" w:eastAsia="宋体"/>
          <w:sz w:val="16"/>
        </w:rPr>
        <w:t xml:space="preserve">            ws.cell(r+k,4,float(out['D'][d,k*24:(k+1)*24].sum()))</w:t>
      </w:r>
    </w:p>
    <w:p w14:paraId="715A70E9">
      <w:pPr>
        <w:widowControl w:val="0"/>
        <w:spacing w:before="0" w:after="0" w:line="200" w:lineRule="exact"/>
        <w:ind w:firstLine="0"/>
        <w:jc w:val="left"/>
      </w:pPr>
      <w:r>
        <w:rPr>
          <w:rFonts w:ascii="Consolas" w:hAnsi="Consolas" w:eastAsia="宋体"/>
          <w:sz w:val="16"/>
        </w:rPr>
        <w:t xml:space="preserve">        ws.cell(r,1,DATES[d].to_pydatetime());ws.cell(r,5,dt.time(0,0));ws.cell(r+1,5,'24:00')</w:t>
      </w:r>
    </w:p>
    <w:p w14:paraId="2078B8AA">
      <w:pPr>
        <w:widowControl w:val="0"/>
        <w:spacing w:before="0" w:after="0" w:line="200" w:lineRule="exact"/>
        <w:ind w:firstLine="0"/>
        <w:jc w:val="left"/>
      </w:pPr>
      <w:r>
        <w:rPr>
          <w:rFonts w:ascii="Consolas" w:hAnsi="Consolas" w:eastAsia="宋体"/>
          <w:sz w:val="16"/>
        </w:rPr>
        <w:t xml:space="preserve">        ws.cell(r,6,float(out['S'][d,0]));ws.cell(r+1,6,float(out['S'][d,-1]))</w:t>
      </w:r>
    </w:p>
    <w:p w14:paraId="726D47F3">
      <w:pPr>
        <w:widowControl w:val="0"/>
        <w:spacing w:before="0" w:after="0" w:line="200" w:lineRule="exact"/>
        <w:ind w:firstLine="0"/>
        <w:jc w:val="left"/>
      </w:pPr>
      <w:r>
        <w:rPr>
          <w:rFonts w:ascii="Consolas" w:hAnsi="Consolas" w:eastAsia="宋体"/>
          <w:sz w:val="16"/>
        </w:rPr>
        <w:t>def extend_emergency(ws,out):</w:t>
      </w:r>
    </w:p>
    <w:p w14:paraId="6A058F49">
      <w:pPr>
        <w:widowControl w:val="0"/>
        <w:spacing w:before="0" w:after="0" w:line="200" w:lineRule="exact"/>
        <w:ind w:firstLine="0"/>
        <w:jc w:val="left"/>
      </w:pPr>
      <w:r>
        <w:rPr>
          <w:rFonts w:ascii="Consolas" w:hAnsi="Consolas" w:eastAsia="宋体"/>
          <w:sz w:val="16"/>
        </w:rPr>
        <w:t xml:space="preserve">    styles=[[copy(ws.cell(2+i,j)._style) for j in range(1,4)] for i in range(3)]</w:t>
      </w:r>
    </w:p>
    <w:p w14:paraId="1D44DCBE">
      <w:pPr>
        <w:widowControl w:val="0"/>
        <w:spacing w:before="0" w:after="0" w:line="200" w:lineRule="exact"/>
        <w:ind w:firstLine="0"/>
        <w:jc w:val="left"/>
      </w:pPr>
      <w:r>
        <w:rPr>
          <w:rFonts w:ascii="Consolas" w:hAnsi="Consolas" w:eastAsia="宋体"/>
          <w:sz w:val="16"/>
        </w:rPr>
        <w:t xml:space="preserve">    for row in ws:</w:t>
      </w:r>
    </w:p>
    <w:p w14:paraId="726716E6">
      <w:pPr>
        <w:widowControl w:val="0"/>
        <w:spacing w:before="0" w:after="0" w:line="200" w:lineRule="exact"/>
        <w:ind w:firstLine="0"/>
        <w:jc w:val="left"/>
      </w:pPr>
      <w:r>
        <w:rPr>
          <w:rFonts w:ascii="Consolas" w:hAnsi="Consolas" w:eastAsia="宋体"/>
          <w:sz w:val="16"/>
        </w:rPr>
        <w:t xml:space="preserve">        if row[0].row&gt;1:</w:t>
      </w:r>
    </w:p>
    <w:p w14:paraId="03DD040B">
      <w:pPr>
        <w:widowControl w:val="0"/>
        <w:spacing w:before="0" w:after="0" w:line="200" w:lineRule="exact"/>
        <w:ind w:firstLine="0"/>
        <w:jc w:val="left"/>
      </w:pPr>
      <w:r>
        <w:rPr>
          <w:rFonts w:ascii="Consolas" w:hAnsi="Consolas" w:eastAsia="宋体"/>
          <w:sz w:val="16"/>
        </w:rPr>
        <w:t xml:space="preserve">            for c in row:c.value=None</w:t>
      </w:r>
    </w:p>
    <w:p w14:paraId="298FC92B">
      <w:pPr>
        <w:widowControl w:val="0"/>
        <w:spacing w:before="0" w:after="0" w:line="200" w:lineRule="exact"/>
        <w:ind w:firstLine="0"/>
        <w:jc w:val="left"/>
      </w:pPr>
      <w:r>
        <w:rPr>
          <w:rFonts w:ascii="Consolas" w:hAnsi="Consolas" w:eastAsia="宋体"/>
          <w:sz w:val="16"/>
        </w:rPr>
        <w:t xml:space="preserve">    r=2</w:t>
      </w:r>
    </w:p>
    <w:p w14:paraId="66950006">
      <w:pPr>
        <w:widowControl w:val="0"/>
        <w:spacing w:before="0" w:after="0" w:line="200" w:lineRule="exact"/>
        <w:ind w:firstLine="0"/>
        <w:jc w:val="left"/>
      </w:pPr>
      <w:r>
        <w:rPr>
          <w:rFonts w:ascii="Consolas" w:hAnsi="Consolas" w:eastAsia="宋体"/>
          <w:sz w:val="16"/>
        </w:rPr>
        <w:t xml:space="preserve">    for d in range(31,365):</w:t>
      </w:r>
    </w:p>
    <w:p w14:paraId="27E1D2BB">
      <w:pPr>
        <w:widowControl w:val="0"/>
        <w:spacing w:before="0" w:after="0" w:line="200" w:lineRule="exact"/>
        <w:ind w:firstLine="0"/>
        <w:jc w:val="left"/>
      </w:pPr>
      <w:r>
        <w:rPr>
          <w:rFonts w:ascii="Consolas" w:hAnsi="Consolas" w:eastAsia="宋体"/>
          <w:sz w:val="16"/>
        </w:rPr>
        <w:t xml:space="preserve">        events=merge_emergency_intervals(out['R'][d]);n=max(3,len(events))</w:t>
      </w:r>
    </w:p>
    <w:p w14:paraId="4AFC2B67">
      <w:pPr>
        <w:widowControl w:val="0"/>
        <w:spacing w:before="0" w:after="0" w:line="200" w:lineRule="exact"/>
        <w:ind w:firstLine="0"/>
        <w:jc w:val="left"/>
      </w:pPr>
      <w:r>
        <w:rPr>
          <w:rFonts w:ascii="Consolas" w:hAnsi="Consolas" w:eastAsia="宋体"/>
          <w:sz w:val="16"/>
        </w:rPr>
        <w:t xml:space="preserve">        for k in range(n):</w:t>
      </w:r>
    </w:p>
    <w:p w14:paraId="404FB93D">
      <w:pPr>
        <w:widowControl w:val="0"/>
        <w:spacing w:before="0" w:after="0" w:line="200" w:lineRule="exact"/>
        <w:ind w:firstLine="0"/>
        <w:jc w:val="left"/>
      </w:pPr>
      <w:r>
        <w:rPr>
          <w:rFonts w:ascii="Consolas" w:hAnsi="Consolas" w:eastAsia="宋体"/>
          <w:sz w:val="16"/>
        </w:rPr>
        <w:t xml:space="preserve">            for j in range(1,4):ws.cell(r+k,j)._style=copy(styles[min(k,2)][j-1])</w:t>
      </w:r>
    </w:p>
    <w:p w14:paraId="495EA5AB">
      <w:pPr>
        <w:widowControl w:val="0"/>
        <w:spacing w:before="0" w:after="0" w:line="200" w:lineRule="exact"/>
        <w:ind w:firstLine="0"/>
        <w:jc w:val="left"/>
      </w:pPr>
      <w:r>
        <w:rPr>
          <w:rFonts w:ascii="Consolas" w:hAnsi="Consolas" w:eastAsia="宋体"/>
          <w:sz w:val="16"/>
        </w:rPr>
        <w:t xml:space="preserve">        ws.cell(r,1,DATES[d].to_pydatetime())</w:t>
      </w:r>
    </w:p>
    <w:p w14:paraId="29FBA69C">
      <w:pPr>
        <w:widowControl w:val="0"/>
        <w:spacing w:before="0" w:after="0" w:line="200" w:lineRule="exact"/>
        <w:ind w:firstLine="0"/>
        <w:jc w:val="left"/>
      </w:pPr>
      <w:r>
        <w:rPr>
          <w:rFonts w:ascii="Consolas" w:hAnsi="Consolas" w:eastAsia="宋体"/>
          <w:sz w:val="16"/>
        </w:rPr>
        <w:t xml:space="preserve">        if not events:ws.cell(r,2,'无');ws.cell(r,3,0.)</w:t>
      </w:r>
    </w:p>
    <w:p w14:paraId="463F4285">
      <w:pPr>
        <w:widowControl w:val="0"/>
        <w:spacing w:before="0" w:after="0" w:line="200" w:lineRule="exact"/>
        <w:ind w:firstLine="0"/>
        <w:jc w:val="left"/>
      </w:pPr>
      <w:r>
        <w:rPr>
          <w:rFonts w:ascii="Consolas" w:hAnsi="Consolas" w:eastAsia="宋体"/>
          <w:sz w:val="16"/>
        </w:rPr>
        <w:t xml:space="preserve">        for k,(label,amount) in enumerate(events):ws.cell(r+k,2,label);ws.cell(r+k,3,amount)</w:t>
      </w:r>
    </w:p>
    <w:p w14:paraId="770F01D9">
      <w:pPr>
        <w:widowControl w:val="0"/>
        <w:spacing w:before="0" w:after="0" w:line="200" w:lineRule="exact"/>
        <w:ind w:firstLine="0"/>
        <w:jc w:val="left"/>
      </w:pPr>
      <w:r>
        <w:rPr>
          <w:rFonts w:ascii="Consolas" w:hAnsi="Consolas" w:eastAsia="宋体"/>
          <w:sz w:val="16"/>
        </w:rPr>
        <w:t xml:space="preserve">        r+=n</w:t>
      </w:r>
    </w:p>
    <w:p w14:paraId="38341275">
      <w:pPr>
        <w:widowControl w:val="0"/>
        <w:spacing w:before="0" w:after="0" w:line="200" w:lineRule="exact"/>
        <w:ind w:firstLine="0"/>
        <w:jc w:val="left"/>
      </w:pPr>
      <w:r>
        <w:rPr>
          <w:rFonts w:ascii="Consolas" w:hAnsi="Consolas" w:eastAsia="宋体"/>
          <w:sz w:val="16"/>
        </w:rPr>
        <w:t xml:space="preserve"> </w:t>
      </w:r>
    </w:p>
    <w:p w14:paraId="53E047E1">
      <w:pPr>
        <w:widowControl w:val="0"/>
        <w:spacing w:before="0" w:after="0" w:line="200" w:lineRule="exact"/>
        <w:ind w:firstLine="0"/>
        <w:jc w:val="left"/>
      </w:pPr>
      <w:r>
        <w:rPr>
          <w:rFonts w:ascii="Consolas" w:hAnsi="Consolas" w:eastAsia="宋体"/>
          <w:sz w:val="16"/>
        </w:rPr>
        <w:t>def export():</w:t>
      </w:r>
    </w:p>
    <w:p w14:paraId="47331455">
      <w:pPr>
        <w:widowControl w:val="0"/>
        <w:spacing w:before="0" w:after="0" w:line="200" w:lineRule="exact"/>
        <w:ind w:firstLine="0"/>
        <w:jc w:val="left"/>
      </w:pPr>
      <w:r>
        <w:rPr>
          <w:rFonts w:ascii="Consolas" w:hAnsi="Consolas" w:eastAsia="宋体"/>
          <w:sz w:val="16"/>
        </w:rPr>
        <w:t xml:space="preserve">    data=load_data();checks=[]</w:t>
      </w:r>
    </w:p>
    <w:p w14:paraId="1B4079A2">
      <w:pPr>
        <w:widowControl w:val="0"/>
        <w:spacing w:before="0" w:after="0" w:line="200" w:lineRule="exact"/>
        <w:ind w:firstLine="0"/>
        <w:jc w:val="left"/>
      </w:pPr>
      <w:r>
        <w:rPr>
          <w:rFonts w:ascii="Consolas" w:hAnsi="Consolas" w:eastAsia="宋体"/>
          <w:sz w:val="16"/>
        </w:rPr>
        <w:t xml:space="preserve">    q1=np.load(ROOT/'results'/'q1.npz');w=load_workbook(ROOT/'input'/'result1.xlsx');s=w['计划购电量']</w:t>
      </w:r>
    </w:p>
    <w:p w14:paraId="6E555FB4">
      <w:pPr>
        <w:widowControl w:val="0"/>
        <w:spacing w:before="0" w:after="0" w:line="200" w:lineRule="exact"/>
        <w:ind w:firstLine="0"/>
        <w:jc w:val="left"/>
      </w:pPr>
      <w:r>
        <w:rPr>
          <w:rFonts w:ascii="Consolas" w:hAnsi="Consolas" w:eastAsia="宋体"/>
          <w:sz w:val="16"/>
        </w:rPr>
        <w:t xml:space="preserve">    for r in range(2,146):s.cell(r,2,float(q1['G'][align_time(s.cell(r,1).value)]))</w:t>
      </w:r>
    </w:p>
    <w:p w14:paraId="3505A7C1">
      <w:pPr>
        <w:widowControl w:val="0"/>
        <w:spacing w:before="0" w:after="0" w:line="200" w:lineRule="exact"/>
        <w:ind w:firstLine="0"/>
        <w:jc w:val="left"/>
      </w:pPr>
      <w:r>
        <w:rPr>
          <w:rFonts w:ascii="Consolas" w:hAnsi="Consolas" w:eastAsia="宋体"/>
          <w:sz w:val="16"/>
        </w:rPr>
        <w:t xml:space="preserve">    s=w['充放电量']</w:t>
      </w:r>
    </w:p>
    <w:p w14:paraId="57C56041">
      <w:pPr>
        <w:widowControl w:val="0"/>
        <w:spacing w:before="0" w:after="0" w:line="200" w:lineRule="exact"/>
        <w:ind w:firstLine="0"/>
        <w:jc w:val="left"/>
      </w:pPr>
      <w:r>
        <w:rPr>
          <w:rFonts w:ascii="Consolas" w:hAnsi="Consolas" w:eastAsia="宋体"/>
          <w:sz w:val="16"/>
        </w:rPr>
        <w:t xml:space="preserve">    for k in range(6):s.cell(k+2,2,float(q1['C'][k*24:(k+1)*24].sum()));s.cell(k+2,3,float(q1['D'][k*24:(k+1)*24].sum()))</w:t>
      </w:r>
    </w:p>
    <w:p w14:paraId="6C060973">
      <w:pPr>
        <w:widowControl w:val="0"/>
        <w:spacing w:before="0" w:after="0" w:line="200" w:lineRule="exact"/>
        <w:ind w:firstLine="0"/>
        <w:jc w:val="left"/>
      </w:pPr>
      <w:r>
        <w:rPr>
          <w:rFonts w:ascii="Consolas" w:hAnsi="Consolas" w:eastAsia="宋体"/>
          <w:sz w:val="16"/>
        </w:rPr>
        <w:t xml:space="preserve">    s.cell(2,5,float(q1['S'][0]));s.cell(3,5,float(q1['S'][-1]));w.save(ROOT/'result1_final.xlsx')</w:t>
      </w:r>
    </w:p>
    <w:p w14:paraId="0131CD46">
      <w:pPr>
        <w:widowControl w:val="0"/>
        <w:spacing w:before="0" w:after="0" w:line="200" w:lineRule="exact"/>
        <w:ind w:firstLine="0"/>
        <w:jc w:val="left"/>
      </w:pPr>
      <w:r>
        <w:rPr>
          <w:rFonts w:ascii="Consolas" w:hAnsi="Consolas" w:eastAsia="宋体"/>
          <w:sz w:val="16"/>
        </w:rPr>
        <w:t xml:space="preserve">    for filename,tag in [('result2','q2'),('result3','q3_D'),('result4-2','q42'),('result4-3','q43_D')]:</w:t>
      </w:r>
    </w:p>
    <w:p w14:paraId="659E16A2">
      <w:pPr>
        <w:widowControl w:val="0"/>
        <w:spacing w:before="0" w:after="0" w:line="200" w:lineRule="exact"/>
        <w:ind w:firstLine="0"/>
        <w:jc w:val="left"/>
      </w:pPr>
      <w:r>
        <w:rPr>
          <w:rFonts w:ascii="Consolas" w:hAnsi="Consolas" w:eastAsia="宋体"/>
          <w:sz w:val="16"/>
        </w:rPr>
        <w:t xml:space="preserve">        o=dict(np.load(ROOT/'results'/f'{tag}.npz'));df=pd.read_csv(ROOT/'results'/f'{tag}_daily.csv');w=load_workbook(ROOT/'input'/f'{filename}.xlsx')</w:t>
      </w:r>
    </w:p>
    <w:p w14:paraId="397633B4">
      <w:pPr>
        <w:widowControl w:val="0"/>
        <w:spacing w:before="0" w:after="0" w:line="200" w:lineRule="exact"/>
        <w:ind w:firstLine="0"/>
        <w:jc w:val="left"/>
      </w:pPr>
      <w:r>
        <w:rPr>
          <w:rFonts w:ascii="Consolas" w:hAnsi="Consolas" w:eastAsia="宋体"/>
          <w:sz w:val="16"/>
        </w:rPr>
        <w:t xml:space="preserve">        for name,key in [('计划购电量','G0'),('调整购电量','G')]:</w:t>
      </w:r>
    </w:p>
    <w:p w14:paraId="641689F0">
      <w:pPr>
        <w:widowControl w:val="0"/>
        <w:spacing w:before="0" w:after="0" w:line="200" w:lineRule="exact"/>
        <w:ind w:firstLine="0"/>
        <w:jc w:val="left"/>
      </w:pPr>
      <w:r>
        <w:rPr>
          <w:rFonts w:ascii="Consolas" w:hAnsi="Consolas" w:eastAsia="宋体"/>
          <w:sz w:val="16"/>
        </w:rPr>
        <w:t xml:space="preserve">            if name not in w:continue</w:t>
      </w:r>
    </w:p>
    <w:p w14:paraId="6576DA00">
      <w:pPr>
        <w:widowControl w:val="0"/>
        <w:spacing w:before="0" w:after="0" w:line="200" w:lineRule="exact"/>
        <w:ind w:firstLine="0"/>
        <w:jc w:val="left"/>
      </w:pPr>
      <w:r>
        <w:rPr>
          <w:rFonts w:ascii="Consolas" w:hAnsi="Consolas" w:eastAsia="宋体"/>
          <w:sz w:val="16"/>
        </w:rPr>
        <w:t xml:space="preserve">            s=w[name];ids=[align_time(s.cell(1,j).value) for j in range(2,146)]</w:t>
      </w:r>
    </w:p>
    <w:p w14:paraId="08A916EE">
      <w:pPr>
        <w:widowControl w:val="0"/>
        <w:spacing w:before="0" w:after="0" w:line="200" w:lineRule="exact"/>
        <w:ind w:firstLine="0"/>
        <w:jc w:val="left"/>
      </w:pPr>
      <w:r>
        <w:rPr>
          <w:rFonts w:ascii="Consolas" w:hAnsi="Consolas" w:eastAsia="宋体"/>
          <w:sz w:val="16"/>
        </w:rPr>
        <w:t xml:space="preserve">            for r,d in enumerate(range(31,365),2):</w:t>
      </w:r>
    </w:p>
    <w:p w14:paraId="002AECAD">
      <w:pPr>
        <w:widowControl w:val="0"/>
        <w:spacing w:before="0" w:after="0" w:line="200" w:lineRule="exact"/>
        <w:ind w:firstLine="0"/>
        <w:jc w:val="left"/>
      </w:pPr>
      <w:r>
        <w:rPr>
          <w:rFonts w:ascii="Consolas" w:hAnsi="Consolas" w:eastAsia="宋体"/>
          <w:sz w:val="16"/>
        </w:rPr>
        <w:t xml:space="preserve">                assert pd.Timestamp(s.cell(r,1).value)==DATES[d]</w:t>
      </w:r>
    </w:p>
    <w:p w14:paraId="66082BF5">
      <w:pPr>
        <w:widowControl w:val="0"/>
        <w:spacing w:before="0" w:after="0" w:line="200" w:lineRule="exact"/>
        <w:ind w:firstLine="0"/>
        <w:jc w:val="left"/>
      </w:pPr>
      <w:r>
        <w:rPr>
          <w:rFonts w:ascii="Consolas" w:hAnsi="Consolas" w:eastAsia="宋体"/>
          <w:sz w:val="16"/>
        </w:rPr>
        <w:t xml:space="preserve">                for j,t in enumerate(ids,2):s.cell(r,j,float(o[key][d,t]))</w:t>
      </w:r>
    </w:p>
    <w:p w14:paraId="2D2314D2">
      <w:pPr>
        <w:widowControl w:val="0"/>
        <w:spacing w:before="0" w:after="0" w:line="200" w:lineRule="exact"/>
        <w:ind w:firstLine="0"/>
        <w:jc w:val="left"/>
      </w:pPr>
      <w:r>
        <w:rPr>
          <w:rFonts w:ascii="Consolas" w:hAnsi="Consolas" w:eastAsia="宋体"/>
          <w:sz w:val="16"/>
        </w:rPr>
        <w:t xml:space="preserve">                s.cell(r,146,float(o[key][d].sum()))</w:t>
      </w:r>
    </w:p>
    <w:p w14:paraId="4CE506F6">
      <w:pPr>
        <w:widowControl w:val="0"/>
        <w:spacing w:before="0" w:after="0" w:line="200" w:lineRule="exact"/>
        <w:ind w:firstLine="0"/>
        <w:jc w:val="left"/>
      </w:pPr>
      <w:r>
        <w:rPr>
          <w:rFonts w:ascii="Consolas" w:hAnsi="Consolas" w:eastAsia="宋体"/>
          <w:sz w:val="16"/>
        </w:rPr>
        <w:t xml:space="preserve">                s.cell(r,147,float(df.base.iloc[d] if key=='G0' else df.base.iloc[d]+df.adjustment.iloc[d]))</w:t>
      </w:r>
    </w:p>
    <w:p w14:paraId="3968AADF">
      <w:pPr>
        <w:widowControl w:val="0"/>
        <w:spacing w:before="0" w:after="0" w:line="200" w:lineRule="exact"/>
        <w:ind w:firstLine="0"/>
        <w:jc w:val="left"/>
      </w:pPr>
      <w:r>
        <w:rPr>
          <w:rFonts w:ascii="Consolas" w:hAnsi="Consolas" w:eastAsia="宋体"/>
          <w:sz w:val="16"/>
        </w:rPr>
        <w:t xml:space="preserve">        extend_storage(w['充放电量'],o);extend_emergency(w['紧急购电量'],o)</w:t>
      </w:r>
    </w:p>
    <w:p w14:paraId="22AA843D">
      <w:pPr>
        <w:widowControl w:val="0"/>
        <w:spacing w:before="0" w:after="0" w:line="200" w:lineRule="exact"/>
        <w:ind w:firstLine="0"/>
        <w:jc w:val="left"/>
      </w:pPr>
      <w:r>
        <w:rPr>
          <w:rFonts w:ascii="Consolas" w:hAnsi="Consolas" w:eastAsia="宋体"/>
          <w:sz w:val="16"/>
        </w:rPr>
        <w:t xml:space="preserve">        w.save(ROOT/f'{filename}_final.xlsx')</w:t>
      </w:r>
    </w:p>
    <w:p w14:paraId="4DC0B8FC">
      <w:pPr>
        <w:widowControl w:val="0"/>
        <w:spacing w:before="0" w:after="0" w:line="200" w:lineRule="exact"/>
        <w:ind w:firstLine="0"/>
        <w:jc w:val="left"/>
      </w:pPr>
      <w:r>
        <w:rPr>
          <w:rFonts w:ascii="Consolas" w:hAnsi="Consolas" w:eastAsia="宋体"/>
          <w:sz w:val="16"/>
        </w:rPr>
        <w:t xml:space="preserve">    # 独立重新读取每一份文件；重新计算所填数值和费用，不依赖Excel缓存。</w:t>
      </w:r>
    </w:p>
    <w:p w14:paraId="5476E697">
      <w:pPr>
        <w:widowControl w:val="0"/>
        <w:spacing w:before="0" w:after="0" w:line="200" w:lineRule="exact"/>
        <w:ind w:firstLine="0"/>
        <w:jc w:val="left"/>
      </w:pPr>
      <w:r>
        <w:rPr>
          <w:rFonts w:ascii="Consolas" w:hAnsi="Consolas" w:eastAsia="宋体"/>
          <w:sz w:val="16"/>
        </w:rPr>
        <w:t xml:space="preserve">    for f in sorted(ROOT.glob('result*_final.xlsx')):</w:t>
      </w:r>
    </w:p>
    <w:p w14:paraId="44B89407">
      <w:pPr>
        <w:widowControl w:val="0"/>
        <w:spacing w:before="0" w:after="0" w:line="200" w:lineRule="exact"/>
        <w:ind w:firstLine="0"/>
        <w:jc w:val="left"/>
      </w:pPr>
      <w:r>
        <w:rPr>
          <w:rFonts w:ascii="Consolas" w:hAnsi="Consolas" w:eastAsia="宋体"/>
          <w:sz w:val="16"/>
        </w:rPr>
        <w:t xml:space="preserve">        name=f.stem.replace('_final','');orig=load_workbook(ROOT/'input'/f'{name}.xlsx');w=load_workbook(f,data_only=True)</w:t>
      </w:r>
    </w:p>
    <w:p w14:paraId="03ABC538">
      <w:pPr>
        <w:widowControl w:val="0"/>
        <w:spacing w:before="0" w:after="0" w:line="200" w:lineRule="exact"/>
        <w:ind w:firstLine="0"/>
        <w:jc w:val="left"/>
      </w:pPr>
      <w:r>
        <w:rPr>
          <w:rFonts w:ascii="Consolas" w:hAnsi="Consolas" w:eastAsia="宋体"/>
          <w:sz w:val="16"/>
        </w:rPr>
        <w:t xml:space="preserve">        assert w.sheetnames==orig.sheetnames</w:t>
      </w:r>
    </w:p>
    <w:p w14:paraId="51D90BF1">
      <w:pPr>
        <w:widowControl w:val="0"/>
        <w:spacing w:before="0" w:after="0" w:line="200" w:lineRule="exact"/>
        <w:ind w:firstLine="0"/>
        <w:jc w:val="left"/>
      </w:pPr>
      <w:r>
        <w:rPr>
          <w:rFonts w:ascii="Consolas" w:hAnsi="Consolas" w:eastAsia="宋体"/>
          <w:sz w:val="16"/>
        </w:rPr>
        <w:t xml:space="preserve">        for sn in w.sheetnames:</w:t>
      </w:r>
    </w:p>
    <w:p w14:paraId="375EDB30">
      <w:pPr>
        <w:widowControl w:val="0"/>
        <w:spacing w:before="0" w:after="0" w:line="200" w:lineRule="exact"/>
        <w:ind w:firstLine="0"/>
        <w:jc w:val="left"/>
      </w:pPr>
      <w:r>
        <w:rPr>
          <w:rFonts w:ascii="Consolas" w:hAnsi="Consolas" w:eastAsia="宋体"/>
          <w:sz w:val="16"/>
        </w:rPr>
        <w:t xml:space="preserve">            assert [c.value for c in w[sn][1]]==[c.value for c in orig[sn][1]]</w:t>
      </w:r>
    </w:p>
    <w:p w14:paraId="2B846E13">
      <w:pPr>
        <w:widowControl w:val="0"/>
        <w:spacing w:before="0" w:after="0" w:line="200" w:lineRule="exact"/>
        <w:ind w:firstLine="0"/>
        <w:jc w:val="left"/>
      </w:pPr>
      <w:r>
        <w:rPr>
          <w:rFonts w:ascii="Consolas" w:hAnsi="Consolas" w:eastAsia="宋体"/>
          <w:sz w:val="16"/>
        </w:rPr>
        <w:t xml:space="preserve">        maxerr=0.</w:t>
      </w:r>
    </w:p>
    <w:p w14:paraId="446C793A">
      <w:pPr>
        <w:widowControl w:val="0"/>
        <w:spacing w:before="0" w:after="0" w:line="200" w:lineRule="exact"/>
        <w:ind w:firstLine="0"/>
        <w:jc w:val="left"/>
      </w:pPr>
      <w:r>
        <w:rPr>
          <w:rFonts w:ascii="Consolas" w:hAnsi="Consolas" w:eastAsia="宋体"/>
          <w:sz w:val="16"/>
        </w:rPr>
        <w:t xml:space="preserve">        if name=='result1':</w:t>
      </w:r>
    </w:p>
    <w:p w14:paraId="4863F3BC">
      <w:pPr>
        <w:widowControl w:val="0"/>
        <w:spacing w:before="0" w:after="0" w:line="200" w:lineRule="exact"/>
        <w:ind w:firstLine="0"/>
        <w:jc w:val="left"/>
      </w:pPr>
      <w:r>
        <w:rPr>
          <w:rFonts w:ascii="Consolas" w:hAnsi="Consolas" w:eastAsia="宋体"/>
          <w:sz w:val="16"/>
        </w:rPr>
        <w:t xml:space="preserve">            for r in range(2,146):</w:t>
      </w:r>
    </w:p>
    <w:p w14:paraId="4EF620E0">
      <w:pPr>
        <w:widowControl w:val="0"/>
        <w:spacing w:before="0" w:after="0" w:line="200" w:lineRule="exact"/>
        <w:ind w:firstLine="0"/>
        <w:jc w:val="left"/>
      </w:pPr>
      <w:r>
        <w:rPr>
          <w:rFonts w:ascii="Consolas" w:hAnsi="Consolas" w:eastAsia="宋体"/>
          <w:sz w:val="16"/>
        </w:rPr>
        <w:t xml:space="preserve">                assert w['计划购电量'].cell(r,1).value==orig['计划购电量'].cell(r,1).value</w:t>
      </w:r>
    </w:p>
    <w:p w14:paraId="5C6957E7">
      <w:pPr>
        <w:widowControl w:val="0"/>
        <w:spacing w:before="0" w:after="0" w:line="200" w:lineRule="exact"/>
        <w:ind w:firstLine="0"/>
        <w:jc w:val="left"/>
      </w:pPr>
      <w:r>
        <w:rPr>
          <w:rFonts w:ascii="Consolas" w:hAnsi="Consolas" w:eastAsia="宋体"/>
          <w:sz w:val="16"/>
        </w:rPr>
        <w:t xml:space="preserve">                t=align_time(w['计划购电量'].cell(r,1).value);maxerr=max(maxerr,abs(w['计划购电量'].cell(r,2).value-q1['G'][t]))</w:t>
      </w:r>
    </w:p>
    <w:p w14:paraId="28750181">
      <w:pPr>
        <w:widowControl w:val="0"/>
        <w:spacing w:before="0" w:after="0" w:line="200" w:lineRule="exact"/>
        <w:ind w:firstLine="0"/>
        <w:jc w:val="left"/>
      </w:pPr>
      <w:r>
        <w:rPr>
          <w:rFonts w:ascii="Consolas" w:hAnsi="Consolas" w:eastAsia="宋体"/>
          <w:sz w:val="16"/>
        </w:rPr>
        <w:t xml:space="preserve">        else:</w:t>
      </w:r>
    </w:p>
    <w:p w14:paraId="45DCCF5F">
      <w:pPr>
        <w:widowControl w:val="0"/>
        <w:spacing w:before="0" w:after="0" w:line="200" w:lineRule="exact"/>
        <w:ind w:firstLine="0"/>
        <w:jc w:val="left"/>
      </w:pPr>
      <w:r>
        <w:rPr>
          <w:rFonts w:ascii="Consolas" w:hAnsi="Consolas" w:eastAsia="宋体"/>
          <w:sz w:val="16"/>
        </w:rPr>
        <w:t xml:space="preserve">            tag={'result2':'q2','result3':'q3_D','result4-2':'q42','result4-3':'q43_D'}[name];o=np.load(ROOT/'results'/f'{tag}.npz')</w:t>
      </w:r>
    </w:p>
    <w:p w14:paraId="39A2415F">
      <w:pPr>
        <w:widowControl w:val="0"/>
        <w:spacing w:before="0" w:after="0" w:line="200" w:lineRule="exact"/>
        <w:ind w:firstLine="0"/>
        <w:jc w:val="left"/>
      </w:pPr>
      <w:r>
        <w:rPr>
          <w:rFonts w:ascii="Consolas" w:hAnsi="Consolas" w:eastAsia="宋体"/>
          <w:sz w:val="16"/>
        </w:rPr>
        <w:t xml:space="preserve">            for sn,key in [('计划购电量','G0'),('调整购电量','G')]:</w:t>
      </w:r>
    </w:p>
    <w:p w14:paraId="6D5EBD1B">
      <w:pPr>
        <w:widowControl w:val="0"/>
        <w:spacing w:before="0" w:after="0" w:line="200" w:lineRule="exact"/>
        <w:ind w:firstLine="0"/>
        <w:jc w:val="left"/>
      </w:pPr>
      <w:r>
        <w:rPr>
          <w:rFonts w:ascii="Consolas" w:hAnsi="Consolas" w:eastAsia="宋体"/>
          <w:sz w:val="16"/>
        </w:rPr>
        <w:t xml:space="preserve">                if sn not in w:continue</w:t>
      </w:r>
    </w:p>
    <w:p w14:paraId="4A570C9F">
      <w:pPr>
        <w:widowControl w:val="0"/>
        <w:spacing w:before="0" w:after="0" w:line="200" w:lineRule="exact"/>
        <w:ind w:firstLine="0"/>
        <w:jc w:val="left"/>
      </w:pPr>
      <w:r>
        <w:rPr>
          <w:rFonts w:ascii="Consolas" w:hAnsi="Consolas" w:eastAsia="宋体"/>
          <w:sz w:val="16"/>
        </w:rPr>
        <w:t xml:space="preserve">                s=w[sn];ids=[align_time(s.cell(1,j).value) for j in range(2,146)]</w:t>
      </w:r>
    </w:p>
    <w:p w14:paraId="27E4FF85">
      <w:pPr>
        <w:widowControl w:val="0"/>
        <w:spacing w:before="0" w:after="0" w:line="200" w:lineRule="exact"/>
        <w:ind w:firstLine="0"/>
        <w:jc w:val="left"/>
      </w:pPr>
      <w:r>
        <w:rPr>
          <w:rFonts w:ascii="Consolas" w:hAnsi="Consolas" w:eastAsia="宋体"/>
          <w:sz w:val="16"/>
        </w:rPr>
        <w:t xml:space="preserve">                for r,d in enumerate(range(31,365),2):</w:t>
      </w:r>
    </w:p>
    <w:p w14:paraId="243F6120">
      <w:pPr>
        <w:widowControl w:val="0"/>
        <w:spacing w:before="0" w:after="0" w:line="200" w:lineRule="exact"/>
        <w:ind w:firstLine="0"/>
        <w:jc w:val="left"/>
      </w:pPr>
      <w:r>
        <w:rPr>
          <w:rFonts w:ascii="Consolas" w:hAnsi="Consolas" w:eastAsia="宋体"/>
          <w:sz w:val="16"/>
        </w:rPr>
        <w:t xml:space="preserve">                    assert s.cell(r,1).value==orig[sn].cell(r,1).value</w:t>
      </w:r>
    </w:p>
    <w:p w14:paraId="0FB2191C">
      <w:pPr>
        <w:widowControl w:val="0"/>
        <w:spacing w:before="0" w:after="0" w:line="200" w:lineRule="exact"/>
        <w:ind w:firstLine="0"/>
        <w:jc w:val="left"/>
      </w:pPr>
      <w:r>
        <w:rPr>
          <w:rFonts w:ascii="Consolas" w:hAnsi="Consolas" w:eastAsia="宋体"/>
          <w:sz w:val="16"/>
        </w:rPr>
        <w:t xml:space="preserve">                    v=np.array([s.cell(r,j).value for j in range(2,146)],float);assert np.isfinite(v).all() and v.min()&gt;=0</w:t>
      </w:r>
    </w:p>
    <w:p w14:paraId="2D66B38E">
      <w:pPr>
        <w:widowControl w:val="0"/>
        <w:spacing w:before="0" w:after="0" w:line="200" w:lineRule="exact"/>
        <w:ind w:firstLine="0"/>
        <w:jc w:val="left"/>
      </w:pPr>
      <w:r>
        <w:rPr>
          <w:rFonts w:ascii="Consolas" w:hAnsi="Consolas" w:eastAsia="宋体"/>
          <w:sz w:val="16"/>
        </w:rPr>
        <w:t xml:space="preserve">                    p=data['P'][d] if name.startswith('result4') else data['a'][:,0]</w:t>
      </w:r>
    </w:p>
    <w:p w14:paraId="74D78AC6">
      <w:pPr>
        <w:widowControl w:val="0"/>
        <w:spacing w:before="0" w:after="0" w:line="200" w:lineRule="exact"/>
        <w:ind w:firstLine="0"/>
        <w:jc w:val="left"/>
      </w:pPr>
      <w:r>
        <w:rPr>
          <w:rFonts w:ascii="Consolas" w:hAnsi="Consolas" w:eastAsia="宋体"/>
          <w:sz w:val="16"/>
        </w:rPr>
        <w:t xml:space="preserve">                    cost=p@o[key][d]</w:t>
      </w:r>
    </w:p>
    <w:p w14:paraId="4D392014">
      <w:pPr>
        <w:widowControl w:val="0"/>
        <w:spacing w:before="0" w:after="0" w:line="200" w:lineRule="exact"/>
        <w:ind w:firstLine="0"/>
        <w:jc w:val="left"/>
      </w:pPr>
      <w:r>
        <w:rPr>
          <w:rFonts w:ascii="Consolas" w:hAnsi="Consolas" w:eastAsia="宋体"/>
          <w:sz w:val="16"/>
        </w:rPr>
        <w:t xml:space="preserve">                    if key=='G':cost+=.5*p@(o['plus'][d]+o['minus'][d])</w:t>
      </w:r>
    </w:p>
    <w:p w14:paraId="4FC4D541">
      <w:pPr>
        <w:widowControl w:val="0"/>
        <w:spacing w:before="0" w:after="0" w:line="200" w:lineRule="exact"/>
        <w:ind w:firstLine="0"/>
        <w:jc w:val="left"/>
      </w:pPr>
      <w:r>
        <w:rPr>
          <w:rFonts w:ascii="Consolas" w:hAnsi="Consolas" w:eastAsia="宋体"/>
          <w:sz w:val="16"/>
        </w:rPr>
        <w:t xml:space="preserve">                    maxerr=max(maxerr,np.max(np.abs(v-o[key][d,ids])),abs(v.sum()-s.cell(r,146).value),abs(cost-s.cell(r,147).value))</w:t>
      </w:r>
    </w:p>
    <w:p w14:paraId="58663AFD">
      <w:pPr>
        <w:widowControl w:val="0"/>
        <w:spacing w:before="0" w:after="0" w:line="200" w:lineRule="exact"/>
        <w:ind w:firstLine="0"/>
        <w:jc w:val="left"/>
      </w:pPr>
      <w:r>
        <w:rPr>
          <w:rFonts w:ascii="Consolas" w:hAnsi="Consolas" w:eastAsia="宋体"/>
          <w:sz w:val="16"/>
        </w:rPr>
        <w:t xml:space="preserve">            s=w['充放电量']</w:t>
      </w:r>
    </w:p>
    <w:p w14:paraId="5C0F3278">
      <w:pPr>
        <w:widowControl w:val="0"/>
        <w:spacing w:before="0" w:after="0" w:line="200" w:lineRule="exact"/>
        <w:ind w:firstLine="0"/>
        <w:jc w:val="left"/>
      </w:pPr>
      <w:r>
        <w:rPr>
          <w:rFonts w:ascii="Consolas" w:hAnsi="Consolas" w:eastAsia="宋体"/>
          <w:sz w:val="16"/>
        </w:rPr>
        <w:t xml:space="preserve">            for d in range(31,365):</w:t>
      </w:r>
    </w:p>
    <w:p w14:paraId="139D543A">
      <w:pPr>
        <w:widowControl w:val="0"/>
        <w:spacing w:before="0" w:after="0" w:line="200" w:lineRule="exact"/>
        <w:ind w:firstLine="0"/>
        <w:jc w:val="left"/>
      </w:pPr>
      <w:r>
        <w:rPr>
          <w:rFonts w:ascii="Consolas" w:hAnsi="Consolas" w:eastAsia="宋体"/>
          <w:sz w:val="16"/>
        </w:rPr>
        <w:t xml:space="preserve">                r=2+(d-31)*6;assert pd.Timestamp(s.cell(r,1).value)==DATES[d]</w:t>
      </w:r>
    </w:p>
    <w:p w14:paraId="0048F2D6">
      <w:pPr>
        <w:widowControl w:val="0"/>
        <w:spacing w:before="0" w:after="0" w:line="200" w:lineRule="exact"/>
        <w:ind w:firstLine="0"/>
        <w:jc w:val="left"/>
      </w:pPr>
      <w:r>
        <w:rPr>
          <w:rFonts w:ascii="Consolas" w:hAnsi="Consolas" w:eastAsia="宋体"/>
          <w:sz w:val="16"/>
        </w:rPr>
        <w:t xml:space="preserve">                for k in range(6):</w:t>
      </w:r>
    </w:p>
    <w:p w14:paraId="1BAE198D">
      <w:pPr>
        <w:widowControl w:val="0"/>
        <w:spacing w:before="0" w:after="0" w:line="200" w:lineRule="exact"/>
        <w:ind w:firstLine="0"/>
        <w:jc w:val="left"/>
      </w:pPr>
      <w:r>
        <w:rPr>
          <w:rFonts w:ascii="Consolas" w:hAnsi="Consolas" w:eastAsia="宋体"/>
          <w:sz w:val="16"/>
        </w:rPr>
        <w:t xml:space="preserve">                    maxerr=max(maxerr,abs(s.cell(r+k,3).value-o['C'][d,24*k:24*k+24].sum()),abs(s.cell(r+k,4).value-o['D'][d,24*k:24*k+24].sum()))</w:t>
      </w:r>
    </w:p>
    <w:p w14:paraId="74DEF8D6">
      <w:pPr>
        <w:widowControl w:val="0"/>
        <w:spacing w:before="0" w:after="0" w:line="200" w:lineRule="exact"/>
        <w:ind w:firstLine="0"/>
        <w:jc w:val="left"/>
      </w:pPr>
      <w:r>
        <w:rPr>
          <w:rFonts w:ascii="Consolas" w:hAnsi="Consolas" w:eastAsia="宋体"/>
          <w:sz w:val="16"/>
        </w:rPr>
        <w:t xml:space="preserve">                maxerr=max(maxerr,abs(s.cell(r,6).value-o['S'][d,0]),abs(s.cell(r+1,6).value-o['S'][d,-1]))</w:t>
      </w:r>
    </w:p>
    <w:p w14:paraId="0D4E2AB2">
      <w:pPr>
        <w:widowControl w:val="0"/>
        <w:spacing w:before="0" w:after="0" w:line="200" w:lineRule="exact"/>
        <w:ind w:firstLine="0"/>
        <w:jc w:val="left"/>
      </w:pPr>
      <w:r>
        <w:rPr>
          <w:rFonts w:ascii="Consolas" w:hAnsi="Consolas" w:eastAsia="宋体"/>
          <w:sz w:val="16"/>
        </w:rPr>
        <w:t xml:space="preserve">            s=w['紧急购电量'];sums={};last=None</w:t>
      </w:r>
    </w:p>
    <w:p w14:paraId="301F765F">
      <w:pPr>
        <w:widowControl w:val="0"/>
        <w:spacing w:before="0" w:after="0" w:line="200" w:lineRule="exact"/>
        <w:ind w:firstLine="0"/>
        <w:jc w:val="left"/>
      </w:pPr>
      <w:r>
        <w:rPr>
          <w:rFonts w:ascii="Consolas" w:hAnsi="Consolas" w:eastAsia="宋体"/>
          <w:sz w:val="16"/>
        </w:rPr>
        <w:t xml:space="preserve">            for row in list(s.values)[1:]:</w:t>
      </w:r>
    </w:p>
    <w:p w14:paraId="578D8684">
      <w:pPr>
        <w:widowControl w:val="0"/>
        <w:spacing w:before="0" w:after="0" w:line="200" w:lineRule="exact"/>
        <w:ind w:firstLine="0"/>
        <w:jc w:val="left"/>
      </w:pPr>
      <w:r>
        <w:rPr>
          <w:rFonts w:ascii="Consolas" w:hAnsi="Consolas" w:eastAsia="宋体"/>
          <w:sz w:val="16"/>
        </w:rPr>
        <w:t xml:space="preserve">                if row[0] is not None:last=pd.Timestamp(row[0]);sums[last]=0.</w:t>
      </w:r>
    </w:p>
    <w:p w14:paraId="5DD6A550">
      <w:pPr>
        <w:widowControl w:val="0"/>
        <w:spacing w:before="0" w:after="0" w:line="200" w:lineRule="exact"/>
        <w:ind w:firstLine="0"/>
        <w:jc w:val="left"/>
      </w:pPr>
      <w:r>
        <w:rPr>
          <w:rFonts w:ascii="Consolas" w:hAnsi="Consolas" w:eastAsia="宋体"/>
          <w:sz w:val="16"/>
        </w:rPr>
        <w:t xml:space="preserve">                if isinstance(row[2],(float,int)):sums[last]+=row[2]</w:t>
      </w:r>
    </w:p>
    <w:p w14:paraId="6861C26D">
      <w:pPr>
        <w:widowControl w:val="0"/>
        <w:spacing w:before="0" w:after="0" w:line="200" w:lineRule="exact"/>
        <w:ind w:firstLine="0"/>
        <w:jc w:val="left"/>
      </w:pPr>
      <w:r>
        <w:rPr>
          <w:rFonts w:ascii="Consolas" w:hAnsi="Consolas" w:eastAsia="宋体"/>
          <w:sz w:val="16"/>
        </w:rPr>
        <w:t xml:space="preserve">            for d in range(31,365):maxerr=max(maxerr,abs(sums[DATES[d]]-o['R'][d].sum()))</w:t>
      </w:r>
    </w:p>
    <w:p w14:paraId="6E1325EF">
      <w:pPr>
        <w:widowControl w:val="0"/>
        <w:spacing w:before="0" w:after="0" w:line="200" w:lineRule="exact"/>
        <w:ind w:firstLine="0"/>
        <w:jc w:val="left"/>
      </w:pPr>
      <w:r>
        <w:rPr>
          <w:rFonts w:ascii="Consolas" w:hAnsi="Consolas" w:eastAsia="宋体"/>
          <w:sz w:val="16"/>
        </w:rPr>
        <w:t xml:space="preserve">        # 样式、列宽、表头及预置日期语义保持；省略行按日展开是明确的模板扩展。</w:t>
      </w:r>
    </w:p>
    <w:p w14:paraId="501165E9">
      <w:pPr>
        <w:widowControl w:val="0"/>
        <w:spacing w:before="0" w:after="0" w:line="200" w:lineRule="exact"/>
        <w:ind w:firstLine="0"/>
        <w:jc w:val="left"/>
      </w:pPr>
      <w:r>
        <w:rPr>
          <w:rFonts w:ascii="Consolas" w:hAnsi="Consolas" w:eastAsia="宋体"/>
          <w:sz w:val="16"/>
        </w:rPr>
        <w:t xml:space="preserve">        for sn in orig.sheetnames:</w:t>
      </w:r>
    </w:p>
    <w:p w14:paraId="2B631864">
      <w:pPr>
        <w:widowControl w:val="0"/>
        <w:spacing w:before="0" w:after="0" w:line="200" w:lineRule="exact"/>
        <w:ind w:firstLine="0"/>
        <w:jc w:val="left"/>
      </w:pPr>
      <w:r>
        <w:rPr>
          <w:rFonts w:ascii="Consolas" w:hAnsi="Consolas" w:eastAsia="宋体"/>
          <w:sz w:val="16"/>
        </w:rPr>
        <w:t xml:space="preserve">            keys=set(orig[sn].column_dimensions)|set(w[sn].column_dimensions)</w:t>
      </w:r>
    </w:p>
    <w:p w14:paraId="22CD6D45">
      <w:pPr>
        <w:widowControl w:val="0"/>
        <w:spacing w:before="0" w:after="0" w:line="200" w:lineRule="exact"/>
        <w:ind w:firstLine="0"/>
        <w:jc w:val="left"/>
      </w:pPr>
      <w:r>
        <w:rPr>
          <w:rFonts w:ascii="Consolas" w:hAnsi="Consolas" w:eastAsia="宋体"/>
          <w:sz w:val="16"/>
        </w:rPr>
        <w:t xml:space="preserve">            for key in keys:</w:t>
      </w:r>
    </w:p>
    <w:p w14:paraId="66744D45">
      <w:pPr>
        <w:widowControl w:val="0"/>
        <w:spacing w:before="0" w:after="0" w:line="200" w:lineRule="exact"/>
        <w:ind w:firstLine="0"/>
        <w:jc w:val="left"/>
      </w:pPr>
      <w:r>
        <w:rPr>
          <w:rFonts w:ascii="Consolas" w:hAnsi="Consolas" w:eastAsia="宋体"/>
          <w:sz w:val="16"/>
        </w:rPr>
        <w:t xml:space="preserve">                a=orig[sn].column_dimensions[key];b=w[sn].column_dimensions[key]</w:t>
      </w:r>
    </w:p>
    <w:p w14:paraId="18D09B7A">
      <w:pPr>
        <w:widowControl w:val="0"/>
        <w:spacing w:before="0" w:after="0" w:line="200" w:lineRule="exact"/>
        <w:ind w:firstLine="0"/>
        <w:jc w:val="left"/>
      </w:pPr>
      <w:r>
        <w:rPr>
          <w:rFonts w:ascii="Consolas" w:hAnsi="Consolas" w:eastAsia="宋体"/>
          <w:sz w:val="16"/>
        </w:rPr>
        <w:t xml:space="preserve">                assert (a.width,a.hidden,a.bestFit,a.outlineLevel)==(b.width,b.hidden,b.bestFit,b.outlineLevel)</w:t>
      </w:r>
    </w:p>
    <w:p w14:paraId="64FF80DA">
      <w:pPr>
        <w:widowControl w:val="0"/>
        <w:spacing w:before="0" w:after="0" w:line="200" w:lineRule="exact"/>
        <w:ind w:firstLine="0"/>
        <w:jc w:val="left"/>
      </w:pPr>
      <w:r>
        <w:rPr>
          <w:rFonts w:ascii="Consolas" w:hAnsi="Consolas" w:eastAsia="宋体"/>
          <w:sz w:val="16"/>
        </w:rPr>
        <w:t xml:space="preserve">            for c in orig[sn][1]:assert c._style==w[sn].cell(c.row,c.column)._style</w:t>
      </w:r>
    </w:p>
    <w:p w14:paraId="23060995">
      <w:pPr>
        <w:widowControl w:val="0"/>
        <w:spacing w:before="0" w:after="0" w:line="200" w:lineRule="exact"/>
        <w:ind w:firstLine="0"/>
        <w:jc w:val="left"/>
      </w:pPr>
      <w:r>
        <w:rPr>
          <w:rFonts w:ascii="Consolas" w:hAnsi="Consolas" w:eastAsia="宋体"/>
          <w:sz w:val="16"/>
        </w:rPr>
        <w:t xml:space="preserve">        checks.append(dict(文件=f.name,最大差=float(maxerr),状态='PASS' if maxerr&lt;1e-6 else 'FAIL'))</w:t>
      </w:r>
    </w:p>
    <w:p w14:paraId="61411E73">
      <w:pPr>
        <w:widowControl w:val="0"/>
        <w:spacing w:before="0" w:after="0" w:line="200" w:lineRule="exact"/>
        <w:ind w:firstLine="0"/>
        <w:jc w:val="left"/>
      </w:pPr>
      <w:r>
        <w:rPr>
          <w:rFonts w:ascii="Consolas" w:hAnsi="Consolas" w:eastAsia="宋体"/>
          <w:sz w:val="16"/>
        </w:rPr>
        <w:t xml:space="preserve">    assert all(c['状态']=='PASS' for c in checks)</w:t>
      </w:r>
    </w:p>
    <w:p w14:paraId="07476E06">
      <w:pPr>
        <w:widowControl w:val="0"/>
        <w:spacing w:before="0" w:after="0" w:line="200" w:lineRule="exact"/>
        <w:ind w:firstLine="0"/>
        <w:jc w:val="left"/>
      </w:pPr>
      <w:r>
        <w:rPr>
          <w:rFonts w:ascii="Consolas" w:hAnsi="Consolas" w:eastAsia="宋体"/>
          <w:sz w:val="16"/>
        </w:rPr>
        <w:t xml:space="preserve">    pd.DataFrame(checks).to_csv(ROOT/'audit'/'Excel回读验证.csv',index=False,encoding='utf-8-sig')</w:t>
      </w:r>
    </w:p>
    <w:p w14:paraId="68CDC1EC">
      <w:pPr>
        <w:widowControl w:val="0"/>
        <w:spacing w:before="0" w:after="0" w:line="200" w:lineRule="exact"/>
        <w:ind w:firstLine="0"/>
        <w:jc w:val="left"/>
      </w:pPr>
      <w:r>
        <w:rPr>
          <w:rFonts w:ascii="Consolas" w:hAnsi="Consolas" w:eastAsia="宋体"/>
          <w:sz w:val="16"/>
        </w:rPr>
        <w:t xml:space="preserve">    # 完整表1--3：四典型日 × 四年度模型，保留每一个紧急事件。</w:t>
      </w:r>
    </w:p>
    <w:p w14:paraId="59CD3A79">
      <w:pPr>
        <w:widowControl w:val="0"/>
        <w:spacing w:before="0" w:after="0" w:line="200" w:lineRule="exact"/>
        <w:ind w:firstLine="0"/>
        <w:jc w:val="left"/>
      </w:pPr>
      <w:r>
        <w:rPr>
          <w:rFonts w:ascii="Consolas" w:hAnsi="Consolas" w:eastAsia="宋体"/>
          <w:sz w:val="16"/>
        </w:rPr>
        <w:t xml:space="preserve">    t1=[];t2=[];t3=[]</w:t>
      </w:r>
    </w:p>
    <w:p w14:paraId="3D643867">
      <w:pPr>
        <w:widowControl w:val="0"/>
        <w:spacing w:before="0" w:after="0" w:line="200" w:lineRule="exact"/>
        <w:ind w:firstLine="0"/>
        <w:jc w:val="left"/>
      </w:pPr>
      <w:r>
        <w:rPr>
          <w:rFonts w:ascii="Consolas" w:hAnsi="Consolas" w:eastAsia="宋体"/>
          <w:sz w:val="16"/>
        </w:rPr>
        <w:t xml:space="preserve">    for tag in ['q2','q3_D','q42','q43_D']:</w:t>
      </w:r>
    </w:p>
    <w:p w14:paraId="3327D0BF">
      <w:pPr>
        <w:widowControl w:val="0"/>
        <w:spacing w:before="0" w:after="0" w:line="200" w:lineRule="exact"/>
        <w:ind w:firstLine="0"/>
        <w:jc w:val="left"/>
      </w:pPr>
      <w:r>
        <w:rPr>
          <w:rFonts w:ascii="Consolas" w:hAnsi="Consolas" w:eastAsia="宋体"/>
          <w:sz w:val="16"/>
        </w:rPr>
        <w:t xml:space="preserve">        o=np.load(ROOT/'results'/f'{tag}.npz');df=pd.read_csv(ROOT/'results'/f'{tag}_daily.csv')</w:t>
      </w:r>
    </w:p>
    <w:p w14:paraId="0F66FA2D">
      <w:pPr>
        <w:widowControl w:val="0"/>
        <w:spacing w:before="0" w:after="0" w:line="200" w:lineRule="exact"/>
        <w:ind w:firstLine="0"/>
        <w:jc w:val="left"/>
      </w:pPr>
      <w:r>
        <w:rPr>
          <w:rFonts w:ascii="Consolas" w:hAnsi="Consolas" w:eastAsia="宋体"/>
          <w:sz w:val="16"/>
        </w:rPr>
        <w:t xml:space="preserve">        for d in [78,171,265,354]:</w:t>
      </w:r>
    </w:p>
    <w:p w14:paraId="45ABADD9">
      <w:pPr>
        <w:widowControl w:val="0"/>
        <w:spacing w:before="0" w:after="0" w:line="200" w:lineRule="exact"/>
        <w:ind w:firstLine="0"/>
        <w:jc w:val="left"/>
      </w:pPr>
      <w:r>
        <w:rPr>
          <w:rFonts w:ascii="Consolas" w:hAnsi="Consolas" w:eastAsia="宋体"/>
          <w:sz w:val="16"/>
        </w:rPr>
        <w:t xml:space="preserve">            for t in [60,72,84,96,108,120]:t1.append(dict(模型=tag,日期=str(DATES[d].date()),时间段=interval(t),日前购电量=o['G0'][d,t],最终常规购电量=o['G'][d,t]))</w:t>
      </w:r>
    </w:p>
    <w:p w14:paraId="6C83FAEA">
      <w:pPr>
        <w:widowControl w:val="0"/>
        <w:spacing w:before="0" w:after="0" w:line="200" w:lineRule="exact"/>
        <w:ind w:firstLine="0"/>
        <w:jc w:val="left"/>
      </w:pPr>
      <w:r>
        <w:rPr>
          <w:rFonts w:ascii="Consolas" w:hAnsi="Consolas" w:eastAsia="宋体"/>
          <w:sz w:val="16"/>
        </w:rPr>
        <w:t xml:space="preserve">            for k in range(6):t2.append(dict(模型=tag,日期=str(DATES[d].date()),时间段=interval(24*k,24*k+24),充电量=o['C'][d,24*k:24*k+24].sum(),放电量=o['D'][d,24*k:24*k+24].sum(),日初SOC=o['S'][d,0],日末SOC=o['S'][d,-1]))</w:t>
      </w:r>
    </w:p>
    <w:p w14:paraId="037E2D9C">
      <w:pPr>
        <w:widowControl w:val="0"/>
        <w:spacing w:before="0" w:after="0" w:line="200" w:lineRule="exact"/>
        <w:ind w:firstLine="0"/>
        <w:jc w:val="left"/>
      </w:pPr>
      <w:r>
        <w:rPr>
          <w:rFonts w:ascii="Consolas" w:hAnsi="Consolas" w:eastAsia="宋体"/>
          <w:sz w:val="16"/>
        </w:rPr>
        <w:t xml:space="preserve">            for label,amount in merge_emergency_intervals(o['R'][d]) or [('无',0)]:t3.append(dict(模型=tag,日期=str(DATES[d].date()),时间段=label,紧急购电量=amount))</w:t>
      </w:r>
    </w:p>
    <w:p w14:paraId="0A480D8A">
      <w:pPr>
        <w:widowControl w:val="0"/>
        <w:spacing w:before="0" w:after="0" w:line="200" w:lineRule="exact"/>
        <w:ind w:firstLine="0"/>
        <w:jc w:val="left"/>
      </w:pPr>
      <w:r>
        <w:rPr>
          <w:rFonts w:ascii="Consolas" w:hAnsi="Consolas" w:eastAsia="宋体"/>
          <w:sz w:val="16"/>
        </w:rPr>
        <w:t xml:space="preserve">    for i,rows in enumerate([t1,t2,t3],1):pd.DataFrame(rows).to_csv(ROOT/'results'/f'表{i}_典型日.csv',index=False,encoding='utf-8-sig')</w:t>
      </w:r>
    </w:p>
    <w:p w14:paraId="53B072FC">
      <w:pPr>
        <w:widowControl w:val="0"/>
        <w:spacing w:before="0" w:after="0" w:line="200" w:lineRule="exact"/>
        <w:ind w:firstLine="0"/>
        <w:jc w:val="left"/>
      </w:pPr>
      <w:r>
        <w:rPr>
          <w:rFonts w:ascii="Consolas" w:hAnsi="Consolas" w:eastAsia="宋体"/>
          <w:sz w:val="16"/>
        </w:rPr>
        <w:t xml:space="preserve">    print(checks)</w:t>
      </w:r>
    </w:p>
    <w:p w14:paraId="7F6FD398">
      <w:pPr>
        <w:widowControl w:val="0"/>
        <w:spacing w:before="0" w:after="0" w:line="200" w:lineRule="exact"/>
        <w:ind w:firstLine="0"/>
        <w:jc w:val="left"/>
      </w:pPr>
      <w:r>
        <w:rPr>
          <w:rFonts w:ascii="Consolas" w:hAnsi="Consolas" w:eastAsia="宋体"/>
          <w:sz w:val="16"/>
        </w:rPr>
        <w:t xml:space="preserve"> </w:t>
      </w:r>
    </w:p>
    <w:p w14:paraId="072D79B7">
      <w:pPr>
        <w:widowControl w:val="0"/>
        <w:spacing w:before="0" w:after="0" w:line="200" w:lineRule="exact"/>
        <w:ind w:firstLine="0"/>
        <w:jc w:val="left"/>
      </w:pPr>
      <w:r>
        <w:rPr>
          <w:rFonts w:ascii="Consolas" w:hAnsi="Consolas" w:eastAsia="宋体"/>
          <w:sz w:val="16"/>
        </w:rPr>
        <w:t>def causality():</w:t>
      </w:r>
    </w:p>
    <w:p w14:paraId="6F1827E5">
      <w:pPr>
        <w:widowControl w:val="0"/>
        <w:spacing w:before="0" w:after="0" w:line="200" w:lineRule="exact"/>
        <w:ind w:firstLine="0"/>
        <w:jc w:val="left"/>
      </w:pPr>
      <w:r>
        <w:rPr>
          <w:rFonts w:ascii="Consolas" w:hAnsi="Consolas" w:eastAsia="宋体"/>
          <w:sz w:val="16"/>
        </w:rPr>
        <w:t xml:space="preserve">    data=load_data();f=np.load(ROOT/'results'/'forecasts.npz');sel=json.loads((ROOT/'results'/'selected.json').read_text(encoding='utf-8'));checks=[]</w:t>
      </w:r>
    </w:p>
    <w:p w14:paraId="77D3073F">
      <w:pPr>
        <w:widowControl w:val="0"/>
        <w:spacing w:before="0" w:after="0" w:line="200" w:lineRule="exact"/>
        <w:ind w:firstLine="0"/>
        <w:jc w:val="left"/>
      </w:pPr>
      <w:r>
        <w:rPr>
          <w:rFonts w:ascii="Consolas" w:hAnsi="Consolas" w:eastAsia="宋体"/>
          <w:sz w:val="16"/>
        </w:rPr>
        <w:t xml:space="preserve">    for m in METHODS:</w:t>
      </w:r>
    </w:p>
    <w:p w14:paraId="2F605943">
      <w:pPr>
        <w:widowControl w:val="0"/>
        <w:spacing w:before="0" w:after="0" w:line="200" w:lineRule="exact"/>
        <w:ind w:firstLine="0"/>
        <w:jc w:val="left"/>
      </w:pPr>
      <w:r>
        <w:rPr>
          <w:rFonts w:ascii="Consolas" w:hAnsi="Consolas" w:eastAsia="宋体"/>
          <w:sz w:val="16"/>
        </w:rPr>
        <w:t xml:space="preserve">        for key,col in [('L',1),('PV',2)]:</w:t>
      </w:r>
    </w:p>
    <w:p w14:paraId="17C195B1">
      <w:pPr>
        <w:widowControl w:val="0"/>
        <w:spacing w:before="0" w:after="0" w:line="200" w:lineRule="exact"/>
        <w:ind w:firstLine="0"/>
        <w:jc w:val="left"/>
      </w:pPr>
      <w:r>
        <w:rPr>
          <w:rFonts w:ascii="Consolas" w:hAnsi="Consolas" w:eastAsia="宋体"/>
          <w:sz w:val="16"/>
        </w:rPr>
        <w:t xml:space="preserve">            for d in [31,78,171,265,354]:</w:t>
      </w:r>
    </w:p>
    <w:p w14:paraId="12C68FC0">
      <w:pPr>
        <w:widowControl w:val="0"/>
        <w:spacing w:before="0" w:after="0" w:line="200" w:lineRule="exact"/>
        <w:ind w:firstLine="0"/>
        <w:jc w:val="left"/>
      </w:pPr>
      <w:r>
        <w:rPr>
          <w:rFonts w:ascii="Consolas" w:hAnsi="Consolas" w:eastAsia="宋体"/>
          <w:sz w:val="16"/>
        </w:rPr>
        <w:t xml:space="preserve">                altered=data[key].copy();altered[d:]=1e9</w:t>
      </w:r>
    </w:p>
    <w:p w14:paraId="49050704">
      <w:pPr>
        <w:widowControl w:val="0"/>
        <w:spacing w:before="0" w:after="0" w:line="200" w:lineRule="exact"/>
        <w:ind w:firstLine="0"/>
        <w:jc w:val="left"/>
      </w:pPr>
      <w:r>
        <w:rPr>
          <w:rFonts w:ascii="Consolas" w:hAnsi="Consolas" w:eastAsia="宋体"/>
          <w:sz w:val="16"/>
        </w:rPr>
        <w:t xml:space="preserve">                err=np.max(np.abs(forecast(data[key],d,m,data['a'][:,col])-forecast(altered,d,m,data['a'][:,col])))</w:t>
      </w:r>
    </w:p>
    <w:p w14:paraId="32127DD4">
      <w:pPr>
        <w:widowControl w:val="0"/>
        <w:spacing w:before="0" w:after="0" w:line="200" w:lineRule="exact"/>
        <w:ind w:firstLine="0"/>
        <w:jc w:val="left"/>
      </w:pPr>
      <w:r>
        <w:rPr>
          <w:rFonts w:ascii="Consolas" w:hAnsi="Consolas" w:eastAsia="宋体"/>
          <w:sz w:val="16"/>
        </w:rPr>
        <w:t xml:space="preserve">                checks.append(dict(检查=f'{m}/{key}/d={d}未来污染',误差=err,状态='PASS' if err==0 else 'FAIL'))</w:t>
      </w:r>
    </w:p>
    <w:p w14:paraId="18AF9163">
      <w:pPr>
        <w:widowControl w:val="0"/>
        <w:spacing w:before="0" w:after="0" w:line="200" w:lineRule="exact"/>
        <w:ind w:firstLine="0"/>
        <w:jc w:val="left"/>
      </w:pPr>
      <w:r>
        <w:rPr>
          <w:rFonts w:ascii="Consolas" w:hAnsi="Consolas" w:eastAsia="宋体"/>
          <w:sz w:val="16"/>
        </w:rPr>
        <w:t xml:space="preserve">    fl=f[sel['method']+'_L'].copy();fp=f[sel['method']+'_PV'].copy();fl[:31]=f['ewma_L'][:31];fp[:31]=f['ewma_PV'][:31]</w:t>
      </w:r>
    </w:p>
    <w:p w14:paraId="2C47CB89">
      <w:pPr>
        <w:widowControl w:val="0"/>
        <w:spacing w:before="0" w:after="0" w:line="200" w:lineRule="exact"/>
        <w:ind w:firstLine="0"/>
        <w:jc w:val="left"/>
      </w:pPr>
      <w:r>
        <w:rPr>
          <w:rFonts w:ascii="Consolas" w:hAnsi="Consolas" w:eastAsia="宋体"/>
          <w:sz w:val="16"/>
        </w:rPr>
        <w:t xml:space="preserve">    opts=dict(days=[78],q3=True,updates=(6,12,18),margin=sel['margin'],terminal=sel['terminal'],save=False)</w:t>
      </w:r>
    </w:p>
    <w:p w14:paraId="57A0996A">
      <w:pPr>
        <w:widowControl w:val="0"/>
        <w:spacing w:before="0" w:after="0" w:line="200" w:lineRule="exact"/>
        <w:ind w:firstLine="0"/>
        <w:jc w:val="left"/>
      </w:pPr>
      <w:r>
        <w:rPr>
          <w:rFonts w:ascii="Consolas" w:hAnsi="Consolas" w:eastAsia="宋体"/>
          <w:sz w:val="16"/>
        </w:rPr>
        <w:t xml:space="preserve">    o,_=run_policy(data,fl,fp,**opts)</w:t>
      </w:r>
    </w:p>
    <w:p w14:paraId="586BB61D">
      <w:pPr>
        <w:widowControl w:val="0"/>
        <w:spacing w:before="0" w:after="0" w:line="200" w:lineRule="exact"/>
        <w:ind w:firstLine="0"/>
        <w:jc w:val="left"/>
      </w:pPr>
      <w:r>
        <w:rPr>
          <w:rFonts w:ascii="Consolas" w:hAnsi="Consolas" w:eastAsia="宋体"/>
          <w:sz w:val="16"/>
        </w:rPr>
        <w:t xml:space="preserve">    alt={k:v.copy() for k,v in data.items()};alt['L'][78,72:]*=1.7;alt['PV'][78,72:]*=.3;alt['F'][78,2:]*=1.5</w:t>
      </w:r>
    </w:p>
    <w:p w14:paraId="1D32BBE1">
      <w:pPr>
        <w:widowControl w:val="0"/>
        <w:spacing w:before="0" w:after="0" w:line="200" w:lineRule="exact"/>
        <w:ind w:firstLine="0"/>
        <w:jc w:val="left"/>
      </w:pPr>
      <w:r>
        <w:rPr>
          <w:rFonts w:ascii="Consolas" w:hAnsi="Consolas" w:eastAsia="宋体"/>
          <w:sz w:val="16"/>
        </w:rPr>
        <w:t xml:space="preserve">    b,_=run_policy(alt,fl,fp,**opts)</w:t>
      </w:r>
    </w:p>
    <w:p w14:paraId="071381B4">
      <w:pPr>
        <w:widowControl w:val="0"/>
        <w:spacing w:before="0" w:after="0" w:line="200" w:lineRule="exact"/>
        <w:ind w:firstLine="0"/>
        <w:jc w:val="left"/>
      </w:pPr>
      <w:r>
        <w:rPr>
          <w:rFonts w:ascii="Consolas" w:hAnsi="Consolas" w:eastAsia="宋体"/>
          <w:sz w:val="16"/>
        </w:rPr>
        <w:t xml:space="preserve">    err=max(np.max(np.abs(o['G0']-b['G0'])),np.max(np.abs(o['G'][:,:72]-b['G'][:,:72])),np.max(np.abs(o['S'][:,:73]-b['S'][:,:73])))</w:t>
      </w:r>
    </w:p>
    <w:p w14:paraId="2F95B3C7">
      <w:pPr>
        <w:widowControl w:val="0"/>
        <w:spacing w:before="0" w:after="0" w:line="200" w:lineRule="exact"/>
        <w:ind w:firstLine="0"/>
        <w:jc w:val="left"/>
      </w:pPr>
      <w:r>
        <w:rPr>
          <w:rFonts w:ascii="Consolas" w:hAnsi="Consolas" w:eastAsia="宋体"/>
          <w:sz w:val="16"/>
        </w:rPr>
        <w:t xml:space="preserve">    checks.append(dict(检查='12时后实际值和预报污染不改变此前计划与状态',误差=err,状态='PASS' if err&lt;1e-6 else 'FAIL'))</w:t>
      </w:r>
    </w:p>
    <w:p w14:paraId="3080ED9C">
      <w:pPr>
        <w:widowControl w:val="0"/>
        <w:spacing w:before="0" w:after="0" w:line="200" w:lineRule="exact"/>
        <w:ind w:firstLine="0"/>
        <w:jc w:val="left"/>
      </w:pPr>
      <w:r>
        <w:rPr>
          <w:rFonts w:ascii="Consolas" w:hAnsi="Consolas" w:eastAsia="宋体"/>
          <w:sz w:val="16"/>
        </w:rPr>
        <w:t xml:space="preserve">    assert all(x['状态']=='PASS' for x in checks)</w:t>
      </w:r>
    </w:p>
    <w:p w14:paraId="1BE203B2">
      <w:pPr>
        <w:widowControl w:val="0"/>
        <w:spacing w:before="0" w:after="0" w:line="200" w:lineRule="exact"/>
        <w:ind w:firstLine="0"/>
        <w:jc w:val="left"/>
      </w:pPr>
      <w:r>
        <w:rPr>
          <w:rFonts w:ascii="Consolas" w:hAnsi="Consolas" w:eastAsia="宋体"/>
          <w:sz w:val="16"/>
        </w:rPr>
        <w:t xml:space="preserve">    pd.DataFrame(checks).to_csv(ROOT/'audit'/'因果性污染测试.csv',index=False,encoding='utf-8-sig')</w:t>
      </w:r>
    </w:p>
    <w:p w14:paraId="6A4266F8">
      <w:pPr>
        <w:widowControl w:val="0"/>
        <w:spacing w:before="0" w:after="0" w:line="200" w:lineRule="exact"/>
        <w:ind w:firstLine="0"/>
        <w:jc w:val="left"/>
      </w:pPr>
      <w:r>
        <w:rPr>
          <w:rFonts w:ascii="Consolas" w:hAnsi="Consolas" w:eastAsia="宋体"/>
          <w:sz w:val="16"/>
        </w:rPr>
        <w:t xml:space="preserve">    dump(dict(selection_cutoff='2025-01-31 24:00',evaluation_start='2025-02-01 00:00',history_rule='strictly before day d, endpoint at day d 00:00 permitted',Jan_policy='EWMA, margin .5, terminal .5; not retrospectively changed',price_assumption='Q4 main: known day curve; causal extensions separate',template_last_column='user-approved erratum: current day 00:00-00:10'),ROOT/'audit'/'信息集.json')</w:t>
      </w:r>
    </w:p>
    <w:p w14:paraId="15396EAC">
      <w:pPr>
        <w:widowControl w:val="0"/>
        <w:spacing w:before="0" w:after="0" w:line="200" w:lineRule="exact"/>
        <w:ind w:firstLine="0"/>
        <w:jc w:val="left"/>
      </w:pPr>
      <w:r>
        <w:rPr>
          <w:rFonts w:ascii="Consolas" w:hAnsi="Consolas" w:eastAsia="宋体"/>
          <w:sz w:val="16"/>
        </w:rPr>
        <w:t xml:space="preserve">    print('causality PASS',len(checks))</w:t>
      </w:r>
    </w:p>
    <w:p w14:paraId="097BF86D">
      <w:pPr>
        <w:widowControl w:val="0"/>
        <w:spacing w:before="0" w:after="0" w:line="200" w:lineRule="exact"/>
        <w:ind w:firstLine="0"/>
        <w:jc w:val="left"/>
      </w:pPr>
      <w:r>
        <w:rPr>
          <w:rFonts w:ascii="Consolas" w:hAnsi="Consolas" w:eastAsia="宋体"/>
          <w:sz w:val="16"/>
        </w:rPr>
        <w:t xml:space="preserve"> </w:t>
      </w:r>
    </w:p>
    <w:p w14:paraId="56526AC4">
      <w:pPr>
        <w:widowControl w:val="0"/>
        <w:spacing w:before="0" w:after="0" w:line="200" w:lineRule="exact"/>
        <w:ind w:firstLine="0"/>
        <w:jc w:val="left"/>
      </w:pPr>
      <w:r>
        <w:rPr>
          <w:rFonts w:ascii="Consolas" w:hAnsi="Consolas" w:eastAsia="宋体"/>
          <w:sz w:val="16"/>
        </w:rPr>
        <w:t>if __name__=='__main__':</w:t>
      </w:r>
    </w:p>
    <w:p w14:paraId="18129314">
      <w:pPr>
        <w:widowControl w:val="0"/>
        <w:spacing w:before="0" w:after="0" w:line="200" w:lineRule="exact"/>
        <w:ind w:firstLine="0"/>
        <w:jc w:val="left"/>
      </w:pPr>
      <w:r>
        <w:rPr>
          <w:rFonts w:ascii="Consolas" w:hAnsi="Consolas" w:eastAsia="宋体"/>
          <w:sz w:val="16"/>
        </w:rPr>
        <w:t xml:space="preserve">    export();causality()</w:t>
      </w:r>
    </w:p>
    <w:p w14:paraId="0F71723C">
      <w:r>
        <w:br w:type="page"/>
      </w:r>
    </w:p>
    <w:p w14:paraId="764B1E68">
      <w:pPr>
        <w:pStyle w:val="3"/>
      </w:pPr>
      <w:r>
        <w:t>附录G　figures.py源程序</w:t>
      </w:r>
    </w:p>
    <w:p w14:paraId="5C7C9336">
      <w:pPr>
        <w:widowControl w:val="0"/>
        <w:spacing w:before="0" w:after="0" w:line="200" w:lineRule="exact"/>
        <w:ind w:firstLine="0"/>
        <w:jc w:val="left"/>
      </w:pPr>
      <w:r>
        <w:rPr>
          <w:rFonts w:ascii="Consolas" w:hAnsi="Consolas" w:eastAsia="宋体"/>
          <w:sz w:val="16"/>
        </w:rPr>
        <w:t>from model import *</w:t>
      </w:r>
    </w:p>
    <w:p w14:paraId="6B8C5EF8">
      <w:pPr>
        <w:widowControl w:val="0"/>
        <w:spacing w:before="0" w:after="0" w:line="200" w:lineRule="exact"/>
        <w:ind w:firstLine="0"/>
        <w:jc w:val="left"/>
      </w:pPr>
      <w:r>
        <w:rPr>
          <w:rFonts w:ascii="Consolas" w:hAnsi="Consolas" w:eastAsia="宋体"/>
          <w:sz w:val="16"/>
        </w:rPr>
        <w:t>import matplotlib;matplotlib.use('Agg')</w:t>
      </w:r>
    </w:p>
    <w:p w14:paraId="618760B3">
      <w:pPr>
        <w:widowControl w:val="0"/>
        <w:spacing w:before="0" w:after="0" w:line="200" w:lineRule="exact"/>
        <w:ind w:firstLine="0"/>
        <w:jc w:val="left"/>
      </w:pPr>
      <w:r>
        <w:rPr>
          <w:rFonts w:ascii="Consolas" w:hAnsi="Consolas" w:eastAsia="宋体"/>
          <w:sz w:val="16"/>
        </w:rPr>
        <w:t>import matplotlib.pyplot as plt</w:t>
      </w:r>
    </w:p>
    <w:p w14:paraId="49A37FD1">
      <w:pPr>
        <w:widowControl w:val="0"/>
        <w:spacing w:before="0" w:after="0" w:line="200" w:lineRule="exact"/>
        <w:ind w:firstLine="0"/>
        <w:jc w:val="left"/>
      </w:pPr>
      <w:r>
        <w:rPr>
          <w:rFonts w:ascii="Consolas" w:hAnsi="Consolas" w:eastAsia="宋体"/>
          <w:sz w:val="16"/>
        </w:rPr>
        <w:t>from matplotlib.patches import FancyBboxPatch, FancyArrowPatch</w:t>
      </w:r>
    </w:p>
    <w:p w14:paraId="494E907E">
      <w:pPr>
        <w:widowControl w:val="0"/>
        <w:spacing w:before="0" w:after="0" w:line="200" w:lineRule="exact"/>
        <w:ind w:firstLine="0"/>
        <w:jc w:val="left"/>
      </w:pPr>
      <w:r>
        <w:rPr>
          <w:rFonts w:ascii="Consolas" w:hAnsi="Consolas" w:eastAsia="宋体"/>
          <w:sz w:val="16"/>
        </w:rPr>
        <w:t>from PIL import Image,ImageOps,ImageDraw</w:t>
      </w:r>
    </w:p>
    <w:p w14:paraId="1CCE3A6B">
      <w:pPr>
        <w:widowControl w:val="0"/>
        <w:spacing w:before="0" w:after="0" w:line="200" w:lineRule="exact"/>
        <w:ind w:firstLine="0"/>
        <w:jc w:val="left"/>
      </w:pPr>
      <w:r>
        <w:rPr>
          <w:rFonts w:ascii="Consolas" w:hAnsi="Consolas" w:eastAsia="宋体"/>
          <w:sz w:val="16"/>
        </w:rPr>
        <w:t>import platform</w:t>
      </w:r>
    </w:p>
    <w:p w14:paraId="716F9AE6">
      <w:pPr>
        <w:widowControl w:val="0"/>
        <w:spacing w:before="0" w:after="0" w:line="200" w:lineRule="exact"/>
        <w:ind w:firstLine="0"/>
        <w:jc w:val="left"/>
      </w:pPr>
      <w:r>
        <w:rPr>
          <w:rFonts w:ascii="Consolas" w:hAnsi="Consolas" w:eastAsia="宋体"/>
          <w:sz w:val="16"/>
        </w:rPr>
        <w:t xml:space="preserve"> </w:t>
      </w:r>
    </w:p>
    <w:p w14:paraId="3FE4ADB0">
      <w:pPr>
        <w:widowControl w:val="0"/>
        <w:spacing w:before="0" w:after="0" w:line="200" w:lineRule="exact"/>
        <w:ind w:firstLine="0"/>
        <w:jc w:val="left"/>
      </w:pPr>
      <w:r>
        <w:rPr>
          <w:rFonts w:ascii="Consolas" w:hAnsi="Consolas" w:eastAsia="宋体"/>
          <w:sz w:val="16"/>
        </w:rPr>
        <w:t>plt.rcParams.update({'font.sans-serif':['Microsoft YaHei','SimHei','Arial Unicode MS'],'axes.unicode_minus':False,'figure.dpi':120,'savefig.dpi':300,'axes.grid':True,'grid.alpha':.25,'legend.frameon':False,'pdf.fonttype':42})</w:t>
      </w:r>
    </w:p>
    <w:p w14:paraId="0E6E6F34">
      <w:pPr>
        <w:widowControl w:val="0"/>
        <w:spacing w:before="0" w:after="0" w:line="200" w:lineRule="exact"/>
        <w:ind w:firstLine="0"/>
        <w:jc w:val="left"/>
      </w:pPr>
      <w:r>
        <w:rPr>
          <w:rFonts w:ascii="Consolas" w:hAnsi="Consolas" w:eastAsia="宋体"/>
          <w:sz w:val="16"/>
        </w:rPr>
        <w:t>COL=['#0072B2','#D55E00','#009E73','#CC79A7','#E69F00','#56B4E9']</w:t>
      </w:r>
    </w:p>
    <w:p w14:paraId="6EB382D2">
      <w:pPr>
        <w:widowControl w:val="0"/>
        <w:spacing w:before="0" w:after="0" w:line="200" w:lineRule="exact"/>
        <w:ind w:firstLine="0"/>
        <w:jc w:val="left"/>
      </w:pPr>
      <w:r>
        <w:rPr>
          <w:rFonts w:ascii="Consolas" w:hAnsi="Consolas" w:eastAsia="宋体"/>
          <w:sz w:val="16"/>
        </w:rPr>
        <w:t>data=load_data();a=data['a'];f=np.load(ROOT/'results'/'forecasts.npz');q1=np.load(ROOT/'results'/'q1.npz')</w:t>
      </w:r>
    </w:p>
    <w:p w14:paraId="52173AA8">
      <w:pPr>
        <w:widowControl w:val="0"/>
        <w:spacing w:before="0" w:after="0" w:line="200" w:lineRule="exact"/>
        <w:ind w:firstLine="0"/>
        <w:jc w:val="left"/>
      </w:pPr>
      <w:r>
        <w:rPr>
          <w:rFonts w:ascii="Consolas" w:hAnsi="Consolas" w:eastAsia="宋体"/>
          <w:sz w:val="16"/>
        </w:rPr>
        <w:t>outs={k:np.load(ROOT/'results'/f'{k}.npz') for k in ['q2','q3_A','q3_B','q3_C','q3_D','q42','q43_D']}</w:t>
      </w:r>
    </w:p>
    <w:p w14:paraId="6D69F731">
      <w:pPr>
        <w:widowControl w:val="0"/>
        <w:spacing w:before="0" w:after="0" w:line="200" w:lineRule="exact"/>
        <w:ind w:firstLine="0"/>
        <w:jc w:val="left"/>
      </w:pPr>
      <w:r>
        <w:rPr>
          <w:rFonts w:ascii="Consolas" w:hAnsi="Consolas" w:eastAsia="宋体"/>
          <w:sz w:val="16"/>
        </w:rPr>
        <w:t>daily={k:pd.read_csv(ROOT/'results'/f'{k}_daily.csv') for k in outs}</w:t>
      </w:r>
    </w:p>
    <w:p w14:paraId="6271B9FF">
      <w:pPr>
        <w:widowControl w:val="0"/>
        <w:spacing w:before="0" w:after="0" w:line="200" w:lineRule="exact"/>
        <w:ind w:firstLine="0"/>
        <w:jc w:val="left"/>
      </w:pPr>
      <w:r>
        <w:rPr>
          <w:rFonts w:ascii="Consolas" w:hAnsi="Consolas" w:eastAsia="宋体"/>
          <w:sz w:val="16"/>
        </w:rPr>
        <w:t>summary=pd.read_csv(ROOT/'results'/'年度汇总.csv');sens=pd.read_csv(ROOT/'results'/'敏感性24日.csv')</w:t>
      </w:r>
    </w:p>
    <w:p w14:paraId="59074FDD">
      <w:pPr>
        <w:widowControl w:val="0"/>
        <w:spacing w:before="0" w:after="0" w:line="200" w:lineRule="exact"/>
        <w:ind w:firstLine="0"/>
        <w:jc w:val="left"/>
      </w:pPr>
      <w:r>
        <w:rPr>
          <w:rFonts w:ascii="Consolas" w:hAnsi="Consolas" w:eastAsia="宋体"/>
          <w:sz w:val="16"/>
        </w:rPr>
        <w:t>hours=np.arange(T)/6;figdata={};alts={}</w:t>
      </w:r>
    </w:p>
    <w:p w14:paraId="2351B8F7">
      <w:pPr>
        <w:widowControl w:val="0"/>
        <w:spacing w:before="0" w:after="0" w:line="200" w:lineRule="exact"/>
        <w:ind w:firstLine="0"/>
        <w:jc w:val="left"/>
      </w:pPr>
      <w:r>
        <w:rPr>
          <w:rFonts w:ascii="Consolas" w:hAnsi="Consolas" w:eastAsia="宋体"/>
          <w:sz w:val="16"/>
        </w:rPr>
        <w:t>def save(fig,n,title,alt,table=None):</w:t>
      </w:r>
    </w:p>
    <w:p w14:paraId="664A8693">
      <w:pPr>
        <w:widowControl w:val="0"/>
        <w:spacing w:before="0" w:after="0" w:line="200" w:lineRule="exact"/>
        <w:ind w:firstLine="0"/>
        <w:jc w:val="left"/>
      </w:pPr>
      <w:r>
        <w:rPr>
          <w:rFonts w:ascii="Consolas" w:hAnsi="Consolas" w:eastAsia="宋体"/>
          <w:sz w:val="16"/>
        </w:rPr>
        <w:t xml:space="preserve">    path=ROOT/'figures'/f'图{n:02d}_{title}.png';fig.savefig(path,facecolor='white');plt.close(fig)</w:t>
      </w:r>
    </w:p>
    <w:p w14:paraId="7FAF8333">
      <w:pPr>
        <w:widowControl w:val="0"/>
        <w:spacing w:before="0" w:after="0" w:line="200" w:lineRule="exact"/>
        <w:ind w:firstLine="0"/>
        <w:jc w:val="left"/>
      </w:pPr>
      <w:r>
        <w:rPr>
          <w:rFonts w:ascii="Consolas" w:hAnsi="Consolas" w:eastAsia="宋体"/>
          <w:sz w:val="16"/>
        </w:rPr>
        <w:t xml:space="preserve">    alts[path.name]=alt</w:t>
      </w:r>
    </w:p>
    <w:p w14:paraId="3E21FF06">
      <w:pPr>
        <w:widowControl w:val="0"/>
        <w:spacing w:before="0" w:after="0" w:line="200" w:lineRule="exact"/>
        <w:ind w:firstLine="0"/>
        <w:jc w:val="left"/>
      </w:pPr>
      <w:r>
        <w:rPr>
          <w:rFonts w:ascii="Consolas" w:hAnsi="Consolas" w:eastAsia="宋体"/>
          <w:sz w:val="16"/>
        </w:rPr>
        <w:t xml:space="preserve">    if table is not None:pd.DataFrame(table).to_csv(ROOT/'figures'/f'图{n:02d}_数据.csv',index=False,encoding='utf-8-sig')</w:t>
      </w:r>
    </w:p>
    <w:p w14:paraId="759591A2">
      <w:pPr>
        <w:widowControl w:val="0"/>
        <w:spacing w:before="0" w:after="0" w:line="200" w:lineRule="exact"/>
        <w:ind w:firstLine="0"/>
        <w:jc w:val="left"/>
      </w:pPr>
      <w:r>
        <w:rPr>
          <w:rFonts w:ascii="Consolas" w:hAnsi="Consolas" w:eastAsia="宋体"/>
          <w:sz w:val="16"/>
        </w:rPr>
        <w:t>def figax(n=1,figsize=(8.5,5.2)):</w:t>
      </w:r>
    </w:p>
    <w:p w14:paraId="1C0E5F23">
      <w:pPr>
        <w:widowControl w:val="0"/>
        <w:spacing w:before="0" w:after="0" w:line="200" w:lineRule="exact"/>
        <w:ind w:firstLine="0"/>
        <w:jc w:val="left"/>
      </w:pPr>
      <w:r>
        <w:rPr>
          <w:rFonts w:ascii="Consolas" w:hAnsi="Consolas" w:eastAsia="宋体"/>
          <w:sz w:val="16"/>
        </w:rPr>
        <w:t xml:space="preserve">    return plt.subplots(n,1,figsize=figsize,layout='constrained',squeeze=False)</w:t>
      </w:r>
    </w:p>
    <w:p w14:paraId="120A437E">
      <w:pPr>
        <w:widowControl w:val="0"/>
        <w:spacing w:before="0" w:after="0" w:line="200" w:lineRule="exact"/>
        <w:ind w:firstLine="0"/>
        <w:jc w:val="left"/>
      </w:pPr>
      <w:r>
        <w:rPr>
          <w:rFonts w:ascii="Consolas" w:hAnsi="Consolas" w:eastAsia="宋体"/>
          <w:sz w:val="16"/>
        </w:rPr>
        <w:t xml:space="preserve"> </w:t>
      </w:r>
    </w:p>
    <w:p w14:paraId="11A3B25F">
      <w:pPr>
        <w:widowControl w:val="0"/>
        <w:spacing w:before="0" w:after="0" w:line="200" w:lineRule="exact"/>
        <w:ind w:firstLine="0"/>
        <w:jc w:val="left"/>
      </w:pPr>
      <w:r>
        <w:rPr>
          <w:rFonts w:ascii="Consolas" w:hAnsi="Consolas" w:eastAsia="宋体"/>
          <w:sz w:val="16"/>
        </w:rPr>
        <w:t># 1</w:t>
      </w:r>
    </w:p>
    <w:p w14:paraId="1E44D5B6">
      <w:pPr>
        <w:widowControl w:val="0"/>
        <w:spacing w:before="0" w:after="0" w:line="200" w:lineRule="exact"/>
        <w:ind w:firstLine="0"/>
        <w:jc w:val="left"/>
      </w:pPr>
      <w:r>
        <w:rPr>
          <w:rFonts w:ascii="Consolas" w:hAnsi="Consolas" w:eastAsia="宋体"/>
          <w:sz w:val="16"/>
        </w:rPr>
        <w:t>fig,ax=plt.subplots(figsize=(9,4.5),layout='constrained');ax.axis('off')</w:t>
      </w:r>
    </w:p>
    <w:p w14:paraId="0AB6BC37">
      <w:pPr>
        <w:widowControl w:val="0"/>
        <w:spacing w:before="0" w:after="0" w:line="200" w:lineRule="exact"/>
        <w:ind w:firstLine="0"/>
        <w:jc w:val="left"/>
      </w:pPr>
      <w:r>
        <w:rPr>
          <w:rFonts w:ascii="Consolas" w:hAnsi="Consolas" w:eastAsia="宋体"/>
          <w:sz w:val="16"/>
        </w:rPr>
        <w:t>nodes={'光伏预测/实测':(.05,.65),'外部电网':(.05,.25),'储能系统':(.42,.15),'微网母线':(.42,.62),'小区负载':(.78,.62),'预测与优化控制器':(.42,.87)}</w:t>
      </w:r>
    </w:p>
    <w:p w14:paraId="299EFCC8">
      <w:pPr>
        <w:widowControl w:val="0"/>
        <w:spacing w:before="0" w:after="0" w:line="200" w:lineRule="exact"/>
        <w:ind w:firstLine="0"/>
        <w:jc w:val="left"/>
      </w:pPr>
      <w:r>
        <w:rPr>
          <w:rFonts w:ascii="Consolas" w:hAnsi="Consolas" w:eastAsia="宋体"/>
          <w:sz w:val="16"/>
        </w:rPr>
        <w:t>for label,(x,y) in nodes.items():ax.add_patch(FancyBboxPatch((x,y),.18,.11,boxstyle='round,pad=.02',fc='#F5F5F5',ec=COL[0],lw=1.6));ax.text(x+.09,y+.055,label,ha='center',va='center',fontsize=10)</w:t>
      </w:r>
    </w:p>
    <w:p w14:paraId="16D94DA2">
      <w:pPr>
        <w:widowControl w:val="0"/>
        <w:spacing w:before="0" w:after="0" w:line="200" w:lineRule="exact"/>
        <w:ind w:firstLine="0"/>
        <w:jc w:val="left"/>
      </w:pPr>
      <w:r>
        <w:rPr>
          <w:rFonts w:ascii="Consolas" w:hAnsi="Consolas" w:eastAsia="宋体"/>
          <w:sz w:val="16"/>
        </w:rPr>
        <w:t>for u,v,label in [('光伏预测/实测','微网母线','光伏'),('外部电网','微网母线','常规/紧急购电'),('储能系统','微网母线','充放电'),('微网母线','小区负载','供电'),('预测与优化控制器','微网母线','购电指令'),('预测与优化控制器','储能系统','SOC约束')]:</w:t>
      </w:r>
    </w:p>
    <w:p w14:paraId="3150D4C8">
      <w:pPr>
        <w:widowControl w:val="0"/>
        <w:spacing w:before="0" w:after="0" w:line="200" w:lineRule="exact"/>
        <w:ind w:firstLine="0"/>
        <w:jc w:val="left"/>
      </w:pPr>
      <w:r>
        <w:rPr>
          <w:rFonts w:ascii="Consolas" w:hAnsi="Consolas" w:eastAsia="宋体"/>
          <w:sz w:val="16"/>
        </w:rPr>
        <w:t xml:space="preserve">    x1,y1=nodes[u];x2,y2=nodes[v];ax.add_patch(FancyArrowPatch((x1+.18,y1+.055),(x2,y2+.055),arrowstyle='-|&gt;',mutation_scale=12,color='#555',connectionstyle='arc3,rad=.08'));ax.text((x1+x2+.18)/2,(y1+y2+.11)/2,label,fontsize=8,ha='center',bbox=dict(fc='white',ec='none',alpha=.8))</w:t>
      </w:r>
    </w:p>
    <w:p w14:paraId="2A4BACD5">
      <w:pPr>
        <w:widowControl w:val="0"/>
        <w:spacing w:before="0" w:after="0" w:line="200" w:lineRule="exact"/>
        <w:ind w:firstLine="0"/>
        <w:jc w:val="left"/>
      </w:pPr>
      <w:r>
        <w:rPr>
          <w:rFonts w:ascii="Consolas" w:hAnsi="Consolas" w:eastAsia="宋体"/>
          <w:sz w:val="16"/>
        </w:rPr>
        <w:t>save(fig,1,'能量流与控制结构','光伏和外网经微网母线供给负载，储能双向连接，控制器使用预测和SOC约束发出购电与充放电指令。')</w:t>
      </w:r>
    </w:p>
    <w:p w14:paraId="3CDB6F19">
      <w:pPr>
        <w:widowControl w:val="0"/>
        <w:spacing w:before="0" w:after="0" w:line="200" w:lineRule="exact"/>
        <w:ind w:firstLine="0"/>
        <w:jc w:val="left"/>
      </w:pPr>
      <w:r>
        <w:rPr>
          <w:rFonts w:ascii="Consolas" w:hAnsi="Consolas" w:eastAsia="宋体"/>
          <w:sz w:val="16"/>
        </w:rPr>
        <w:t># 2</w:t>
      </w:r>
    </w:p>
    <w:p w14:paraId="7E40DE2A">
      <w:pPr>
        <w:widowControl w:val="0"/>
        <w:spacing w:before="0" w:after="0" w:line="200" w:lineRule="exact"/>
        <w:ind w:firstLine="0"/>
        <w:jc w:val="left"/>
      </w:pPr>
      <w:r>
        <w:rPr>
          <w:rFonts w:ascii="Consolas" w:hAnsi="Consolas" w:eastAsia="宋体"/>
          <w:sz w:val="16"/>
        </w:rPr>
        <w:t>fig,axs=plt.subplots(2,1,figsize=(9,6),layout='constrained',sharex=True);axs[0].plot(hours,a[:,1],label='负载',c=COL[0]);axs[0].plot(hours,a[:,2],label='光伏',c=COL[2],ls='--');axs[0].set_ylabel('功率（kW）');axs[0].legend();axs[1].plot(hours,a[:,0],c=COL[1]);axs[1].set(xlabel='时刻（h）',ylabel='电价（元/kWh）',xlim=(0,24));save(fig,2,'附件1日内曲线','上图展示一天负载和光伏，下图展示电价；光伏仅在白天产生，电价分时波动。',dict(时刻=hours,负载=a[:,1],光伏=a[:,2],电价=a[:,0]))</w:t>
      </w:r>
    </w:p>
    <w:p w14:paraId="03D11951">
      <w:pPr>
        <w:widowControl w:val="0"/>
        <w:spacing w:before="0" w:after="0" w:line="200" w:lineRule="exact"/>
        <w:ind w:firstLine="0"/>
        <w:jc w:val="left"/>
      </w:pPr>
      <w:r>
        <w:rPr>
          <w:rFonts w:ascii="Consolas" w:hAnsi="Consolas" w:eastAsia="宋体"/>
          <w:sz w:val="16"/>
        </w:rPr>
        <w:t># 3</w:t>
      </w:r>
    </w:p>
    <w:p w14:paraId="16A450FB">
      <w:pPr>
        <w:widowControl w:val="0"/>
        <w:spacing w:before="0" w:after="0" w:line="200" w:lineRule="exact"/>
        <w:ind w:firstLine="0"/>
        <w:jc w:val="left"/>
      </w:pPr>
      <w:r>
        <w:rPr>
          <w:rFonts w:ascii="Consolas" w:hAnsi="Consolas" w:eastAsia="宋体"/>
          <w:sz w:val="16"/>
        </w:rPr>
        <w:t>fig,axs=plt.subplots(2,1,figsize=(9,6),layout='constrained',sharex=True);axs[0].plot(hours,q1['G'],label='购电量',c=COL[0]);axs[0].plot(hours,q1['C'],label='充电量',c=COL[2]);axs[0].plot(hours,-q1['D'],label='放电量（负向显示）',c=COL[1]);axs[0].set_ylabel('10 min电量（kWh）');axs[0].legend(ncol=3);axs[1].plot(np.arange(145)/6,q1['S'],c=COL[3]);axs[1].axhspan(1200,10800,color=COL[2],alpha=.08);axs[1].set(xlabel='时刻（h）',ylabel='储电量（kWh）',xlim=(0,24));save(fig,3,'问题1最优调度','购电、充放电与SOC的最优日内轨迹；SOC在0时和24时均为6000 kWh。',dict(时刻=hours,购电=q1['G'],充电=q1['C'],放电=q1['D'],SOC=q1['S'][:-1]))</w:t>
      </w:r>
    </w:p>
    <w:p w14:paraId="765972C9">
      <w:pPr>
        <w:widowControl w:val="0"/>
        <w:spacing w:before="0" w:after="0" w:line="200" w:lineRule="exact"/>
        <w:ind w:firstLine="0"/>
        <w:jc w:val="left"/>
      </w:pPr>
      <w:r>
        <w:rPr>
          <w:rFonts w:ascii="Consolas" w:hAnsi="Consolas" w:eastAsia="宋体"/>
          <w:sz w:val="16"/>
        </w:rPr>
        <w:t># 4</w:t>
      </w:r>
    </w:p>
    <w:p w14:paraId="55D277A0">
      <w:pPr>
        <w:widowControl w:val="0"/>
        <w:spacing w:before="0" w:after="0" w:line="200" w:lineRule="exact"/>
        <w:ind w:firstLine="0"/>
        <w:jc w:val="left"/>
      </w:pPr>
      <w:r>
        <w:rPr>
          <w:rFonts w:ascii="Consolas" w:hAnsi="Consolas" w:eastAsia="宋体"/>
          <w:sz w:val="16"/>
        </w:rPr>
        <w:t>months=np.array([d.month for d in DATES]);tab=[]</w:t>
      </w:r>
    </w:p>
    <w:p w14:paraId="010B3405">
      <w:pPr>
        <w:widowControl w:val="0"/>
        <w:spacing w:before="0" w:after="0" w:line="200" w:lineRule="exact"/>
        <w:ind w:firstLine="0"/>
        <w:jc w:val="left"/>
      </w:pPr>
      <w:r>
        <w:rPr>
          <w:rFonts w:ascii="Consolas" w:hAnsi="Consolas" w:eastAsia="宋体"/>
          <w:sz w:val="16"/>
        </w:rPr>
        <w:t>for m in range(1,13):tab.append([m,data['L'][months==m].mean(),data['PV'][months==m].mean()])</w:t>
      </w:r>
    </w:p>
    <w:p w14:paraId="04995342">
      <w:pPr>
        <w:widowControl w:val="0"/>
        <w:spacing w:before="0" w:after="0" w:line="200" w:lineRule="exact"/>
        <w:ind w:firstLine="0"/>
        <w:jc w:val="left"/>
      </w:pPr>
      <w:r>
        <w:rPr>
          <w:rFonts w:ascii="Consolas" w:hAnsi="Consolas" w:eastAsia="宋体"/>
          <w:sz w:val="16"/>
        </w:rPr>
        <w:t>tab=np.array(tab);fig,ax=plt.subplots(figsize=(9,5),layout='constrained');ax.plot(tab[:,0],tab[:,1],marker='o',label='平均负载',c=COL[0]);ax.plot(tab[:,0],tab[:,2],marker='s',label='平均光伏',c=COL[2]);ax.set(xlabel='月份',ylabel='平均功率（kW）',xticks=range(1,13));ax.legend();save(fig,4,'全年月度统计','负载与光伏的月均功率随季节变化。',dict(月份=tab[:,0],平均负载=tab[:,1],平均光伏=tab[:,2]))</w:t>
      </w:r>
    </w:p>
    <w:p w14:paraId="606EEF26">
      <w:pPr>
        <w:widowControl w:val="0"/>
        <w:spacing w:before="0" w:after="0" w:line="200" w:lineRule="exact"/>
        <w:ind w:firstLine="0"/>
        <w:jc w:val="left"/>
      </w:pPr>
      <w:r>
        <w:rPr>
          <w:rFonts w:ascii="Consolas" w:hAnsi="Consolas" w:eastAsia="宋体"/>
          <w:sz w:val="16"/>
        </w:rPr>
        <w:t># 5/6 typical</w:t>
      </w:r>
    </w:p>
    <w:p w14:paraId="04624B1A">
      <w:pPr>
        <w:widowControl w:val="0"/>
        <w:spacing w:before="0" w:after="0" w:line="200" w:lineRule="exact"/>
        <w:ind w:firstLine="0"/>
        <w:jc w:val="left"/>
      </w:pPr>
      <w:r>
        <w:rPr>
          <w:rFonts w:ascii="Consolas" w:hAnsi="Consolas" w:eastAsia="宋体"/>
          <w:sz w:val="16"/>
        </w:rPr>
        <w:t>d=171;fig,ax=plt.subplots(figsize=(9,5),layout='constrained');ax.plot(hours,data['L'][d],label='实际',c='black');ax.plot(hours,f['ridge_L'][d],label='岭回归预测',c=COL[0],ls='--');ax.set(xlabel='时刻（h）',ylabel='负载功率（kW）',title=str(DATES[d].date()),xlim=(0,24));ax.legend();save(fig,5,'负载预测效果','2025年6月21日岭回归负载预测与实际曲线对比。',dict(时刻=hours,实际=data['L'][d],预测=f['ridge_L'][d]))</w:t>
      </w:r>
    </w:p>
    <w:p w14:paraId="0DE43F14">
      <w:pPr>
        <w:widowControl w:val="0"/>
        <w:spacing w:before="0" w:after="0" w:line="200" w:lineRule="exact"/>
        <w:ind w:firstLine="0"/>
        <w:jc w:val="left"/>
      </w:pPr>
      <w:r>
        <w:rPr>
          <w:rFonts w:ascii="Consolas" w:hAnsi="Consolas" w:eastAsia="宋体"/>
          <w:sz w:val="16"/>
        </w:rPr>
        <w:t>fig,ax=plt.subplots(figsize=(9,5),layout='constrained');ax.plot(hours,data['PV'][d],label='实际',c='black');ax.plot(hours,f['ridge_PV'][d],label='岭回归预测',c=COL[2],ls='--');ax.set(xlabel='时刻（h）',ylabel='光伏功率（kW）',title=str(DATES[d].date()),xlim=(0,24));ax.legend();save(fig,6,'光伏预测效果','2025年6月21日岭回归光伏预测与实际曲线对比。',dict(时刻=hours,实际=data['PV'][d],预测=f['ridge_PV'][d]))</w:t>
      </w:r>
    </w:p>
    <w:p w14:paraId="4DC291C1">
      <w:pPr>
        <w:widowControl w:val="0"/>
        <w:spacing w:before="0" w:after="0" w:line="200" w:lineRule="exact"/>
        <w:ind w:firstLine="0"/>
        <w:jc w:val="left"/>
      </w:pPr>
      <w:r>
        <w:rPr>
          <w:rFonts w:ascii="Consolas" w:hAnsi="Consolas" w:eastAsia="宋体"/>
          <w:sz w:val="16"/>
        </w:rPr>
        <w:t>#7</w:t>
      </w:r>
    </w:p>
    <w:p w14:paraId="5F6EE6AA">
      <w:pPr>
        <w:widowControl w:val="0"/>
        <w:spacing w:before="0" w:after="0" w:line="200" w:lineRule="exact"/>
        <w:ind w:firstLine="0"/>
        <w:jc w:val="left"/>
      </w:pPr>
      <w:r>
        <w:rPr>
          <w:rFonts w:ascii="Consolas" w:hAnsi="Consolas" w:eastAsia="宋体"/>
          <w:sz w:val="16"/>
        </w:rPr>
        <w:t>res=((f['ridge_L'][31:]-f['ridge_PV'][31:])-(data['L'][31:]-data['PV'][31:]))*DT</w:t>
      </w:r>
    </w:p>
    <w:p w14:paraId="695AE13C">
      <w:pPr>
        <w:widowControl w:val="0"/>
        <w:spacing w:before="0" w:after="0" w:line="200" w:lineRule="exact"/>
        <w:ind w:firstLine="0"/>
        <w:jc w:val="left"/>
      </w:pPr>
      <w:r>
        <w:rPr>
          <w:rFonts w:ascii="Consolas" w:hAnsi="Consolas" w:eastAsia="宋体"/>
          <w:sz w:val="16"/>
        </w:rPr>
        <w:t>fig,ax=plt.subplots(figsize=(8,5),layout='constrained');ax.hist(res.ravel(),bins=60,color=COL[0],alpha=.8);ax.axvline(0,c='black',lw=1);ax.set(xlabel='净负荷预测误差（kWh/10 min）',ylabel='频数');save(fig,7,'净负荷预测残差分布','2月至12月净负荷预测误差分布，零线用于识别系统偏差。',dict(误差=res.ravel()))</w:t>
      </w:r>
    </w:p>
    <w:p w14:paraId="75A6CB50">
      <w:pPr>
        <w:widowControl w:val="0"/>
        <w:spacing w:before="0" w:after="0" w:line="200" w:lineRule="exact"/>
        <w:ind w:firstLine="0"/>
        <w:jc w:val="left"/>
      </w:pPr>
      <w:r>
        <w:rPr>
          <w:rFonts w:ascii="Consolas" w:hAnsi="Consolas" w:eastAsia="宋体"/>
          <w:sz w:val="16"/>
        </w:rPr>
        <w:t>#8</w:t>
      </w:r>
    </w:p>
    <w:p w14:paraId="2A54D041">
      <w:pPr>
        <w:widowControl w:val="0"/>
        <w:spacing w:before="0" w:after="0" w:line="200" w:lineRule="exact"/>
        <w:ind w:firstLine="0"/>
        <w:jc w:val="left"/>
      </w:pPr>
      <w:r>
        <w:rPr>
          <w:rFonts w:ascii="Consolas" w:hAnsi="Consolas" w:eastAsia="宋体"/>
          <w:sz w:val="16"/>
        </w:rPr>
        <w:t>fig,axs=plt.subplots(2,2,figsize=(11,7),layout='constrained',sharex=True);typ=[78,171,265,354]</w:t>
      </w:r>
    </w:p>
    <w:p w14:paraId="5CA81BDB">
      <w:pPr>
        <w:widowControl w:val="0"/>
        <w:spacing w:before="0" w:after="0" w:line="200" w:lineRule="exact"/>
        <w:ind w:firstLine="0"/>
        <w:jc w:val="left"/>
      </w:pPr>
      <w:r>
        <w:rPr>
          <w:rFonts w:ascii="Consolas" w:hAnsi="Consolas" w:eastAsia="宋体"/>
          <w:sz w:val="16"/>
        </w:rPr>
        <w:t>for ax,d in zip(axs.flat,typ):ax.plot(hours,outs['q2']['G0'][d],label='日前购电',c=COL[0]);ax.plot(hours,(data['L'][d]-data['PV'][d])*DT,label='实际净负荷',c='black',alpha=.75);ax.set_title(str(DATES[d].date()));ax.set_ylabel('电量（kWh/10 min）')</w:t>
      </w:r>
    </w:p>
    <w:p w14:paraId="13731F29">
      <w:pPr>
        <w:widowControl w:val="0"/>
        <w:spacing w:before="0" w:after="0" w:line="200" w:lineRule="exact"/>
        <w:ind w:firstLine="0"/>
        <w:jc w:val="left"/>
      </w:pPr>
      <w:r>
        <w:rPr>
          <w:rFonts w:ascii="Consolas" w:hAnsi="Consolas" w:eastAsia="宋体"/>
          <w:sz w:val="16"/>
        </w:rPr>
        <w:t>axs[1,0].set_xlabel('时刻（h）');axs[1,1].set_xlabel('时刻（h）');axs[0,0].legend();save(fig,8,'典型日计划与净负荷','四个指定日期问题2日前购电与实际净负荷对比。')</w:t>
      </w:r>
    </w:p>
    <w:p w14:paraId="09997557">
      <w:pPr>
        <w:widowControl w:val="0"/>
        <w:spacing w:before="0" w:after="0" w:line="200" w:lineRule="exact"/>
        <w:ind w:firstLine="0"/>
        <w:jc w:val="left"/>
      </w:pPr>
      <w:r>
        <w:rPr>
          <w:rFonts w:ascii="Consolas" w:hAnsi="Consolas" w:eastAsia="宋体"/>
          <w:sz w:val="16"/>
        </w:rPr>
        <w:t>#9</w:t>
      </w:r>
    </w:p>
    <w:p w14:paraId="6F7DEB77">
      <w:pPr>
        <w:widowControl w:val="0"/>
        <w:spacing w:before="0" w:after="0" w:line="200" w:lineRule="exact"/>
        <w:ind w:firstLine="0"/>
        <w:jc w:val="left"/>
      </w:pPr>
      <w:r>
        <w:rPr>
          <w:rFonts w:ascii="Consolas" w:hAnsi="Consolas" w:eastAsia="宋体"/>
          <w:sz w:val="16"/>
        </w:rPr>
        <w:t>dd=daily['q2'].copy();dd['month']=pd.to_datetime(dd.date).dt.month;tab=dd[dd.day&gt;=31].groupby('month')[['R','emergency']].sum()</w:t>
      </w:r>
    </w:p>
    <w:p w14:paraId="722B4DFE">
      <w:pPr>
        <w:widowControl w:val="0"/>
        <w:spacing w:before="0" w:after="0" w:line="200" w:lineRule="exact"/>
        <w:ind w:firstLine="0"/>
        <w:jc w:val="left"/>
      </w:pPr>
      <w:r>
        <w:rPr>
          <w:rFonts w:ascii="Consolas" w:hAnsi="Consolas" w:eastAsia="宋体"/>
          <w:sz w:val="16"/>
        </w:rPr>
        <w:t>fig,axs=plt.subplots(2,1,figsize=(9,6),layout='constrained',sharex=True);axs[0].bar(tab.index,tab.R,color=COL[0]);axs[0].set_ylabel('紧急购电量（kWh）');axs[1].bar(tab.index,tab.emergency,color=COL[1]);axs[1].set(xlabel='月份',ylabel='紧急购电费（元）',xticks=range(1,13));save(fig,9,'紧急购电月度统计','问题2紧急购电量与费用的月度总计。',tab.reset_index())</w:t>
      </w:r>
    </w:p>
    <w:p w14:paraId="6641FB82">
      <w:pPr>
        <w:widowControl w:val="0"/>
        <w:spacing w:before="0" w:after="0" w:line="200" w:lineRule="exact"/>
        <w:ind w:firstLine="0"/>
        <w:jc w:val="left"/>
      </w:pPr>
      <w:r>
        <w:rPr>
          <w:rFonts w:ascii="Consolas" w:hAnsi="Consolas" w:eastAsia="宋体"/>
          <w:sz w:val="16"/>
        </w:rPr>
        <w:t>#10</w:t>
      </w:r>
    </w:p>
    <w:p w14:paraId="5B048445">
      <w:pPr>
        <w:widowControl w:val="0"/>
        <w:spacing w:before="0" w:after="0" w:line="200" w:lineRule="exact"/>
        <w:ind w:firstLine="0"/>
        <w:jc w:val="left"/>
      </w:pPr>
      <w:r>
        <w:rPr>
          <w:rFonts w:ascii="Consolas" w:hAnsi="Consolas" w:eastAsia="宋体"/>
          <w:sz w:val="16"/>
        </w:rPr>
        <w:t>pv_rm=[]</w:t>
      </w:r>
    </w:p>
    <w:p w14:paraId="0BFFDA72">
      <w:pPr>
        <w:widowControl w:val="0"/>
        <w:spacing w:before="0" w:after="0" w:line="200" w:lineRule="exact"/>
        <w:ind w:firstLine="0"/>
        <w:jc w:val="left"/>
      </w:pPr>
      <w:r>
        <w:rPr>
          <w:rFonts w:ascii="Consolas" w:hAnsi="Consolas" w:eastAsia="宋体"/>
          <w:sz w:val="16"/>
        </w:rPr>
        <w:t>for issue in [0,6,12,18]:</w:t>
      </w:r>
    </w:p>
    <w:p w14:paraId="4F77C503">
      <w:pPr>
        <w:widowControl w:val="0"/>
        <w:spacing w:before="0" w:after="0" w:line="200" w:lineRule="exact"/>
        <w:ind w:firstLine="0"/>
        <w:jc w:val="left"/>
      </w:pPr>
      <w:r>
        <w:rPr>
          <w:rFonts w:ascii="Consolas" w:hAnsi="Consolas" w:eastAsia="宋体"/>
          <w:sz w:val="16"/>
        </w:rPr>
        <w:t xml:space="preserve">    errors=[]</w:t>
      </w:r>
    </w:p>
    <w:p w14:paraId="47D3F926">
      <w:pPr>
        <w:widowControl w:val="0"/>
        <w:spacing w:before="0" w:after="0" w:line="200" w:lineRule="exact"/>
        <w:ind w:firstLine="0"/>
        <w:jc w:val="left"/>
      </w:pPr>
      <w:r>
        <w:rPr>
          <w:rFonts w:ascii="Consolas" w:hAnsi="Consolas" w:eastAsia="宋体"/>
          <w:sz w:val="16"/>
        </w:rPr>
        <w:t xml:space="preserve">    for d in range(31,365):</w:t>
      </w:r>
    </w:p>
    <w:p w14:paraId="61F0B623">
      <w:pPr>
        <w:widowControl w:val="0"/>
        <w:spacing w:before="0" w:after="0" w:line="200" w:lineRule="exact"/>
        <w:ind w:firstLine="0"/>
        <w:jc w:val="left"/>
      </w:pPr>
      <w:r>
        <w:rPr>
          <w:rFonts w:ascii="Consolas" w:hAnsi="Consolas" w:eastAsia="宋体"/>
          <w:sz w:val="16"/>
        </w:rPr>
        <w:t xml:space="preserve">        pred=interpolate_hourly_forecast(data['F'][d,issue//6],data['PV'][d,issue*6-1] if issue else data['PV'][d-1,-1])[:T-issue*6]</w:t>
      </w:r>
    </w:p>
    <w:p w14:paraId="0461DCBF">
      <w:pPr>
        <w:widowControl w:val="0"/>
        <w:spacing w:before="0" w:after="0" w:line="200" w:lineRule="exact"/>
        <w:ind w:firstLine="0"/>
        <w:jc w:val="left"/>
      </w:pPr>
      <w:r>
        <w:rPr>
          <w:rFonts w:ascii="Consolas" w:hAnsi="Consolas" w:eastAsia="宋体"/>
          <w:sz w:val="16"/>
        </w:rPr>
        <w:t xml:space="preserve">        errors.extend(pred-data['PV'][d,issue*6:])</w:t>
      </w:r>
    </w:p>
    <w:p w14:paraId="6045220F">
      <w:pPr>
        <w:widowControl w:val="0"/>
        <w:spacing w:before="0" w:after="0" w:line="200" w:lineRule="exact"/>
        <w:ind w:firstLine="0"/>
        <w:jc w:val="left"/>
      </w:pPr>
      <w:r>
        <w:rPr>
          <w:rFonts w:ascii="Consolas" w:hAnsi="Consolas" w:eastAsia="宋体"/>
          <w:sz w:val="16"/>
        </w:rPr>
        <w:t xml:space="preserve">    pv_rm.append([issue,np.mean(np.abs(errors)),np.sqrt(np.mean(np.square(errors)))])</w:t>
      </w:r>
    </w:p>
    <w:p w14:paraId="69D50859">
      <w:pPr>
        <w:widowControl w:val="0"/>
        <w:spacing w:before="0" w:after="0" w:line="200" w:lineRule="exact"/>
        <w:ind w:firstLine="0"/>
        <w:jc w:val="left"/>
      </w:pPr>
      <w:r>
        <w:rPr>
          <w:rFonts w:ascii="Consolas" w:hAnsi="Consolas" w:eastAsia="宋体"/>
          <w:sz w:val="16"/>
        </w:rPr>
        <w:t>pv_rm=np.array(pv_rm);fig,ax=plt.subplots(figsize=(8,5),layout='constrained');x=np.arange(4);ax.bar(x-.18,pv_rm[:,1],.36,label='MAE',color=COL[0]);ax.bar(x+.18,pv_rm[:,2],.36,label='RMSE',color=COL[1]);ax.set(xlabel='预报发布时间',ylabel='光伏预测误差（kW）',xticks=x,xticklabels=['0:00','6:00','12:00','18:00']);ax.legend();save(fig,10,'分时光伏预报误差','不同发布时间对当天剩余时段的光伏预测误差；后续预报的有效预测区间更短。',dict(时刻=pv_rm[:,0],MAE=pv_rm[:,1],RMSE=pv_rm[:,2]))</w:t>
      </w:r>
    </w:p>
    <w:p w14:paraId="0409A206">
      <w:pPr>
        <w:widowControl w:val="0"/>
        <w:spacing w:before="0" w:after="0" w:line="200" w:lineRule="exact"/>
        <w:ind w:firstLine="0"/>
        <w:jc w:val="left"/>
      </w:pPr>
      <w:r>
        <w:rPr>
          <w:rFonts w:ascii="Consolas" w:hAnsi="Consolas" w:eastAsia="宋体"/>
          <w:sz w:val="16"/>
        </w:rPr>
        <w:t>#11 versions</w:t>
      </w:r>
    </w:p>
    <w:p w14:paraId="266A3159">
      <w:pPr>
        <w:widowControl w:val="0"/>
        <w:spacing w:before="0" w:after="0" w:line="200" w:lineRule="exact"/>
        <w:ind w:firstLine="0"/>
        <w:jc w:val="left"/>
      </w:pPr>
      <w:r>
        <w:rPr>
          <w:rFonts w:ascii="Consolas" w:hAnsi="Consolas" w:eastAsia="宋体"/>
          <w:sz w:val="16"/>
        </w:rPr>
        <w:t>v=json.loads((ROOT/'results'/'q3_D_versions.json').read_text(encoding='utf-8'));vv=np.asarray(v['171']);fig,ax=plt.subplots(figsize=(9,5),layout='constrained')</w:t>
      </w:r>
    </w:p>
    <w:p w14:paraId="1C4FBEF1">
      <w:pPr>
        <w:widowControl w:val="0"/>
        <w:spacing w:before="0" w:after="0" w:line="200" w:lineRule="exact"/>
        <w:ind w:firstLine="0"/>
        <w:jc w:val="left"/>
      </w:pPr>
      <w:r>
        <w:rPr>
          <w:rFonts w:ascii="Consolas" w:hAnsi="Consolas" w:eastAsia="宋体"/>
          <w:sz w:val="16"/>
        </w:rPr>
        <w:t>for i,row in enumerate(vv):ax.plot(hours,row,label=['0:00计划','6:00版','12:00版','18:00版'][i],c=COL[i],ls=['-','--','-.',':'][i]);ax.set(xlabel='时刻（h）',ylabel='常规购电量（kWh/10 min）',title='2025-06-21');ax.legend(ncol=2);save(fig,11,'滚动购电调整','典型日四个版本购电曲线；更新仅影响发布时刻之后的区间。')</w:t>
      </w:r>
    </w:p>
    <w:p w14:paraId="50109EB5">
      <w:pPr>
        <w:widowControl w:val="0"/>
        <w:spacing w:before="0" w:after="0" w:line="200" w:lineRule="exact"/>
        <w:ind w:firstLine="0"/>
        <w:jc w:val="left"/>
      </w:pPr>
      <w:r>
        <w:rPr>
          <w:rFonts w:ascii="Consolas" w:hAnsi="Consolas" w:eastAsia="宋体"/>
          <w:sz w:val="16"/>
        </w:rPr>
        <w:t>#12</w:t>
      </w:r>
    </w:p>
    <w:p w14:paraId="7BF49CEF">
      <w:pPr>
        <w:widowControl w:val="0"/>
        <w:spacing w:before="0" w:after="0" w:line="200" w:lineRule="exact"/>
        <w:ind w:firstLine="0"/>
        <w:jc w:val="left"/>
      </w:pPr>
      <w:r>
        <w:rPr>
          <w:rFonts w:ascii="Consolas" w:hAnsi="Consolas" w:eastAsia="宋体"/>
          <w:sz w:val="16"/>
        </w:rPr>
        <w:t>sub=summary[summary.model.isin(['q3_A','q3_B','q3_C','q3_D'])].copy();fig,ax=plt.subplots(figsize=(8,5),layout='constrained');bars=ax.bar(sub.model,sub.total/1e6,color=COL[:4]);ax.bar_label(bars,fmt='%.3f');ax.set(xlabel='预报更新策略',ylabel='2—12月总成本（百万元）');save(fig,12,'预报更新策略成本','策略D成本最低，策略A最高，展示增加预报更新的经济价值。',sub[['model','total','emergency','adjustment']])</w:t>
      </w:r>
    </w:p>
    <w:p w14:paraId="718FB5EB">
      <w:pPr>
        <w:widowControl w:val="0"/>
        <w:spacing w:before="0" w:after="0" w:line="200" w:lineRule="exact"/>
        <w:ind w:firstLine="0"/>
        <w:jc w:val="left"/>
      </w:pPr>
      <w:r>
        <w:rPr>
          <w:rFonts w:ascii="Consolas" w:hAnsi="Consolas" w:eastAsia="宋体"/>
          <w:sz w:val="16"/>
        </w:rPr>
        <w:t>#13</w:t>
      </w:r>
    </w:p>
    <w:p w14:paraId="2A174EA4">
      <w:pPr>
        <w:widowControl w:val="0"/>
        <w:spacing w:before="0" w:after="0" w:line="200" w:lineRule="exact"/>
        <w:ind w:firstLine="0"/>
        <w:jc w:val="left"/>
      </w:pPr>
      <w:r>
        <w:rPr>
          <w:rFonts w:ascii="Consolas" w:hAnsi="Consolas" w:eastAsia="宋体"/>
          <w:sz w:val="16"/>
        </w:rPr>
        <w:t>d=171;o=outs['q43_D'];fig,axs=plt.subplots(3,1,figsize=(9,7),layout='constrained',sharex=True);axs[0].plot(hours,data['P'][d],c=COL[1]);axs[0].set_ylabel('电价（元/kWh）');axs[1].plot(hours,o['G'][d],c=COL[0]);axs[1].set_ylabel('购电量（kWh）');axs[2].plot(np.arange(145)/6,o['S'][d],c=COL[3]);axs[2].set(xlabel='时刻（h）',ylabel='SOC（kWh）',xlim=(0,24));save(fig,13,'波动电价调度关系','2025年6月21日波动电价、最终购电量和SOC的对齐轨迹。')</w:t>
      </w:r>
    </w:p>
    <w:p w14:paraId="0AF15B9B">
      <w:pPr>
        <w:widowControl w:val="0"/>
        <w:spacing w:before="0" w:after="0" w:line="200" w:lineRule="exact"/>
        <w:ind w:firstLine="0"/>
        <w:jc w:val="left"/>
      </w:pPr>
      <w:r>
        <w:rPr>
          <w:rFonts w:ascii="Consolas" w:hAnsi="Consolas" w:eastAsia="宋体"/>
          <w:sz w:val="16"/>
        </w:rPr>
        <w:t>#14 average day</w:t>
      </w:r>
    </w:p>
    <w:p w14:paraId="5B101FA7">
      <w:pPr>
        <w:widowControl w:val="0"/>
        <w:spacing w:before="0" w:after="0" w:line="200" w:lineRule="exact"/>
        <w:ind w:firstLine="0"/>
        <w:jc w:val="left"/>
      </w:pPr>
      <w:r>
        <w:rPr>
          <w:rFonts w:ascii="Consolas" w:hAnsi="Consolas" w:eastAsia="宋体"/>
          <w:sz w:val="16"/>
        </w:rPr>
        <w:t>vals=[json.loads((ROOT/'results'/'q1_summary.json').read_text(encoding='utf-8'))['cost']]+[summary.set_index('model').loc[k,'total']/334 for k in ['q2','q3_D','q42','q43_D']]</w:t>
      </w:r>
    </w:p>
    <w:p w14:paraId="5ED72E5B">
      <w:pPr>
        <w:widowControl w:val="0"/>
        <w:spacing w:before="0" w:after="0" w:line="200" w:lineRule="exact"/>
        <w:ind w:firstLine="0"/>
        <w:jc w:val="left"/>
      </w:pPr>
      <w:r>
        <w:rPr>
          <w:rFonts w:ascii="Consolas" w:hAnsi="Consolas" w:eastAsia="宋体"/>
          <w:sz w:val="16"/>
        </w:rPr>
        <w:t>fig,ax=plt.subplots(figsize=(8.5,5),layout='constrained');bars=ax.bar(['问题1单日','问题2','问题3','问题4-2','问题4-3'],np.array(vals)/1e4,color=COL[:5]);ax.bar_label(bars,fmt='%.2f');ax.set_ylabel('平均日成本（万元）');save(fig,14,'各问题成本对比','问题1展示附件1单日结果，其余为2月至12月平均日成本，口径在图中统一为日均。',dict(模型=['Q1','Q2','Q3','Q4-2','Q4-3'],平均日成本=vals))</w:t>
      </w:r>
    </w:p>
    <w:p w14:paraId="4B28D77F">
      <w:pPr>
        <w:widowControl w:val="0"/>
        <w:spacing w:before="0" w:after="0" w:line="200" w:lineRule="exact"/>
        <w:ind w:firstLine="0"/>
        <w:jc w:val="left"/>
      </w:pPr>
      <w:r>
        <w:rPr>
          <w:rFonts w:ascii="Consolas" w:hAnsi="Consolas" w:eastAsia="宋体"/>
          <w:sz w:val="16"/>
        </w:rPr>
        <w:t>#15</w:t>
      </w:r>
    </w:p>
    <w:p w14:paraId="58960714">
      <w:pPr>
        <w:widowControl w:val="0"/>
        <w:spacing w:before="0" w:after="0" w:line="200" w:lineRule="exact"/>
        <w:ind w:firstLine="0"/>
        <w:jc w:val="left"/>
      </w:pPr>
      <w:r>
        <w:rPr>
          <w:rFonts w:ascii="Consolas" w:hAnsi="Consolas" w:eastAsia="宋体"/>
          <w:sz w:val="16"/>
        </w:rPr>
        <w:t>sub=sens[(sens.model=='q3_D') &amp; sens['case'].isin(['baseline','eta085','eta095','capacity9600','capacity14400','emergency3','emergency7','margin1','fee025','fee075'])].copy();base=float(sub[sub['case']=='baseline'].inventory_adjusted_cost.iloc[0]);sub['变化率']=(sub.inventory_adjusted_cost/base-1)*100</w:t>
      </w:r>
    </w:p>
    <w:p w14:paraId="3F6A49C2">
      <w:pPr>
        <w:widowControl w:val="0"/>
        <w:spacing w:before="0" w:after="0" w:line="200" w:lineRule="exact"/>
        <w:ind w:firstLine="0"/>
        <w:jc w:val="left"/>
      </w:pPr>
      <w:r>
        <w:rPr>
          <w:rFonts w:ascii="Consolas" w:hAnsi="Consolas" w:eastAsia="宋体"/>
          <w:sz w:val="16"/>
        </w:rPr>
        <w:t>fig,ax=plt.subplots(figsize=(9,5.5),layout='constrained');colors=[COL[1] if x&gt;0 else COL[2] for x in sub.变化率];bars=ax.barh(sub['case'],sub.变化率,color=colors);ax.axvline(0,c='black',lw=1);ax.bar_label(bars,fmt='%+.1f%%');ax.set(xlabel='相对基准的库存价值校正成本变化（%）',ylabel='敏感性情景');save(fig,15,'敏感性分析','24个代表日上，效率、容量、紧急倍率、安全裕度和调整费的成本影响。',sub)</w:t>
      </w:r>
    </w:p>
    <w:p w14:paraId="4AD1D993">
      <w:pPr>
        <w:widowControl w:val="0"/>
        <w:spacing w:before="0" w:after="0" w:line="200" w:lineRule="exact"/>
        <w:ind w:firstLine="0"/>
        <w:jc w:val="left"/>
      </w:pPr>
      <w:r>
        <w:rPr>
          <w:rFonts w:ascii="Consolas" w:hAnsi="Consolas" w:eastAsia="宋体"/>
          <w:sz w:val="16"/>
        </w:rPr>
        <w:t xml:space="preserve"> </w:t>
      </w:r>
    </w:p>
    <w:p w14:paraId="1D6B0D62">
      <w:pPr>
        <w:widowControl w:val="0"/>
        <w:spacing w:before="0" w:after="0" w:line="200" w:lineRule="exact"/>
        <w:ind w:firstLine="0"/>
        <w:jc w:val="left"/>
      </w:pPr>
      <w:r>
        <w:rPr>
          <w:rFonts w:ascii="Consolas" w:hAnsi="Consolas" w:eastAsia="宋体"/>
          <w:sz w:val="16"/>
        </w:rPr>
        <w:t>manifest={'created_at':pd.Timestamp.now().isoformat(),'seed':SEED,'matplotlib':matplotlib.__version__,'python':platform.python_version(),'font':'Microsoft YaHei','dpi':300,'source':'results/*.npz and csv generated by src/model.py','figures':[{'file':k,'alt':v} for k,v in alts.items()]}</w:t>
      </w:r>
    </w:p>
    <w:p w14:paraId="0E34858A">
      <w:pPr>
        <w:widowControl w:val="0"/>
        <w:spacing w:before="0" w:after="0" w:line="200" w:lineRule="exact"/>
        <w:ind w:firstLine="0"/>
        <w:jc w:val="left"/>
      </w:pPr>
      <w:r>
        <w:rPr>
          <w:rFonts w:ascii="Consolas" w:hAnsi="Consolas" w:eastAsia="宋体"/>
          <w:sz w:val="16"/>
        </w:rPr>
        <w:t>dump(manifest,ROOT/'figures'/'图表溯源.json')</w:t>
      </w:r>
    </w:p>
    <w:p w14:paraId="7FD03B7D">
      <w:pPr>
        <w:widowControl w:val="0"/>
        <w:spacing w:before="0" w:after="0" w:line="200" w:lineRule="exact"/>
        <w:ind w:firstLine="0"/>
        <w:jc w:val="left"/>
      </w:pPr>
      <w:r>
        <w:rPr>
          <w:rFonts w:ascii="Consolas" w:hAnsi="Consolas" w:eastAsia="宋体"/>
          <w:sz w:val="16"/>
        </w:rPr>
        <w:t># contact sheet for visual QA</w:t>
      </w:r>
    </w:p>
    <w:p w14:paraId="525B7DA5">
      <w:pPr>
        <w:widowControl w:val="0"/>
        <w:spacing w:before="0" w:after="0" w:line="200" w:lineRule="exact"/>
        <w:ind w:firstLine="0"/>
        <w:jc w:val="left"/>
      </w:pPr>
      <w:r>
        <w:rPr>
          <w:rFonts w:ascii="Consolas" w:hAnsi="Consolas" w:eastAsia="宋体"/>
          <w:sz w:val="16"/>
        </w:rPr>
        <w:t>paths=sorted((ROOT/'figures').glob('图??_*.png'));thumbs=[]</w:t>
      </w:r>
    </w:p>
    <w:p w14:paraId="4F82C2FE">
      <w:pPr>
        <w:widowControl w:val="0"/>
        <w:spacing w:before="0" w:after="0" w:line="200" w:lineRule="exact"/>
        <w:ind w:firstLine="0"/>
        <w:jc w:val="left"/>
      </w:pPr>
      <w:r>
        <w:rPr>
          <w:rFonts w:ascii="Consolas" w:hAnsi="Consolas" w:eastAsia="宋体"/>
          <w:sz w:val="16"/>
        </w:rPr>
        <w:t>for p in paths:</w:t>
      </w:r>
    </w:p>
    <w:p w14:paraId="02FD9C17">
      <w:pPr>
        <w:widowControl w:val="0"/>
        <w:spacing w:before="0" w:after="0" w:line="200" w:lineRule="exact"/>
        <w:ind w:firstLine="0"/>
        <w:jc w:val="left"/>
      </w:pPr>
      <w:r>
        <w:rPr>
          <w:rFonts w:ascii="Consolas" w:hAnsi="Consolas" w:eastAsia="宋体"/>
          <w:sz w:val="16"/>
        </w:rPr>
        <w:t xml:space="preserve">    im=Image.open(p).convert('RGB');im.thumbnail((520,330));canvas=Image.new('RGB',(540,365),'white');canvas.paste(im,((540-im.width)//2,5));ImageDraw.Draw(canvas).text((10,340),p.stem,fill='black');thumbs.append(canvas)</w:t>
      </w:r>
    </w:p>
    <w:p w14:paraId="69AF1D57">
      <w:pPr>
        <w:widowControl w:val="0"/>
        <w:spacing w:before="0" w:after="0" w:line="200" w:lineRule="exact"/>
        <w:ind w:firstLine="0"/>
        <w:jc w:val="left"/>
      </w:pPr>
      <w:r>
        <w:rPr>
          <w:rFonts w:ascii="Consolas" w:hAnsi="Consolas" w:eastAsia="宋体"/>
          <w:sz w:val="16"/>
        </w:rPr>
        <w:t>sheet=Image.new('RGB',(1620,365*5),'#ddd')</w:t>
      </w:r>
    </w:p>
    <w:p w14:paraId="63EF0456">
      <w:pPr>
        <w:widowControl w:val="0"/>
        <w:spacing w:before="0" w:after="0" w:line="200" w:lineRule="exact"/>
        <w:ind w:firstLine="0"/>
        <w:jc w:val="left"/>
      </w:pPr>
      <w:r>
        <w:rPr>
          <w:rFonts w:ascii="Consolas" w:hAnsi="Consolas" w:eastAsia="宋体"/>
          <w:sz w:val="16"/>
        </w:rPr>
        <w:t>for i,im in enumerate(thumbs):sheet.paste(im,((i%3)*540,(i//3)*365))</w:t>
      </w:r>
    </w:p>
    <w:p w14:paraId="22DE467C">
      <w:pPr>
        <w:widowControl w:val="0"/>
        <w:spacing w:before="0" w:after="0" w:line="200" w:lineRule="exact"/>
        <w:ind w:firstLine="0"/>
        <w:jc w:val="left"/>
      </w:pPr>
      <w:r>
        <w:rPr>
          <w:rFonts w:ascii="Consolas" w:hAnsi="Consolas" w:eastAsia="宋体"/>
          <w:sz w:val="16"/>
        </w:rPr>
        <w:t>sheet.save(ROOT/'figures'/'图表总览_仅供校验.jpg',quality=90)</w:t>
      </w:r>
    </w:p>
    <w:p w14:paraId="02D73622">
      <w:pPr>
        <w:widowControl w:val="0"/>
        <w:spacing w:before="0" w:after="0" w:line="200" w:lineRule="exact"/>
        <w:ind w:firstLine="0"/>
        <w:jc w:val="left"/>
      </w:pPr>
      <w:r>
        <w:rPr>
          <w:rFonts w:ascii="Consolas" w:hAnsi="Consolas" w:eastAsia="宋体"/>
          <w:sz w:val="16"/>
        </w:rPr>
        <w:t>print('figures',len(paths))</w:t>
      </w:r>
    </w:p>
    <w:sectPr>
      <w:footerReference r:id="rId5" w:type="default"/>
      <w:pgSz w:w="11906" w:h="16838"/>
      <w:pgMar w:top="1417" w:right="1417" w:bottom="1417" w:left="1417"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Times New Roman"/>
    <w:panose1 w:val="00000000000000000000"/>
    <w:charset w:val="80"/>
    <w:family w:val="roman"/>
    <w:pitch w:val="default"/>
    <w:sig w:usb0="00000000" w:usb1="00000000" w:usb2="00000010" w:usb3="00000000" w:csb0="00020000" w:csb1="00000000"/>
  </w:font>
  <w:font w:name="ＭＳ 明朝">
    <w:altName w:val="Times New Roma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Times New Roman"/>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Times New Roman"/>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C997F">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CB66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68" w:lineRule="exact"/>
      <w:ind w:firstLine="480"/>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240" w:after="160" w:line="468" w:lineRule="exact"/>
      <w:ind w:firstLine="0"/>
      <w:jc w:val="center"/>
      <w:outlineLvl w:val="0"/>
    </w:pPr>
    <w:rPr>
      <w:rFonts w:asciiTheme="majorAscii" w:hAnsiTheme="majorAscii" w:cstheme="majorBidi"/>
      <w:b/>
      <w:bCs/>
      <w:sz w:val="32"/>
      <w:szCs w:val="28"/>
    </w:rPr>
  </w:style>
  <w:style w:type="paragraph" w:styleId="4">
    <w:name w:val="heading 2"/>
    <w:basedOn w:val="1"/>
    <w:next w:val="1"/>
    <w:link w:val="139"/>
    <w:unhideWhenUsed/>
    <w:qFormat/>
    <w:uiPriority w:val="9"/>
    <w:pPr>
      <w:keepNext/>
      <w:keepLines/>
      <w:spacing w:before="120" w:after="60" w:line="468" w:lineRule="exact"/>
      <w:ind w:firstLine="0"/>
      <w:outlineLvl w:val="1"/>
    </w:pPr>
    <w:rPr>
      <w:rFonts w:eastAsia="宋体" w:asciiTheme="majorAscii" w:hAnsiTheme="majorAscii" w:cstheme="majorBidi"/>
      <w:bCs/>
      <w:sz w:val="28"/>
      <w:szCs w:val="26"/>
    </w:rPr>
  </w:style>
  <w:style w:type="paragraph" w:styleId="5">
    <w:name w:val="heading 3"/>
    <w:basedOn w:val="1"/>
    <w:next w:val="1"/>
    <w:link w:val="140"/>
    <w:unhideWhenUsed/>
    <w:qFormat/>
    <w:uiPriority w:val="9"/>
    <w:pPr>
      <w:keepNext/>
      <w:keepLines/>
      <w:spacing w:before="80" w:after="0" w:line="468" w:lineRule="exact"/>
      <w:ind w:firstLine="0"/>
      <w:outlineLvl w:val="2"/>
    </w:pPr>
    <w:rPr>
      <w:rFonts w:eastAsia="宋体" w:asciiTheme="majorAscii" w:hAnsiTheme="majorAscii" w:cstheme="majorBidi"/>
      <w:bCs/>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before="140" w:after="240" w:line="624" w:lineRule="exact"/>
      <w:ind w:firstLine="0"/>
      <w:contextualSpacing/>
      <w:jc w:val="center"/>
    </w:pPr>
    <w:rPr>
      <w:rFonts w:asciiTheme="majorHAnsi" w:hAnsiTheme="majorHAnsi" w:eastAsiaTheme="majorEastAsia" w:cstheme="majorBidi"/>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eastAsia="宋体" w:asciiTheme="majorAscii" w:hAnsiTheme="majorAscii" w:cstheme="majorBidi"/>
      <w:b/>
      <w:bCs/>
      <w:color w:val="376092" w:themeColor="accent1" w:themeShade="BF"/>
      <w:sz w:val="28"/>
      <w:szCs w:val="28"/>
    </w:rPr>
  </w:style>
  <w:style w:type="character" w:customStyle="1" w:styleId="139">
    <w:name w:val="Heading 2 Char"/>
    <w:basedOn w:val="132"/>
    <w:link w:val="4"/>
    <w:uiPriority w:val="9"/>
    <w:rPr>
      <w:rFonts w:eastAsia="宋体" w:asciiTheme="majorAscii" w:hAnsiTheme="majorAscii"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eastAsia="宋体" w:asciiTheme="majorAscii" w:hAnsiTheme="majorAscii" w:cstheme="majorBidi"/>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2051</Words>
  <Characters>2171</Characters>
  <Lines>0</Lines>
  <Paragraphs>0</Paragraphs>
  <TotalTime>2</TotalTime>
  <ScaleCrop>false</ScaleCrop>
  <LinksUpToDate>false</LinksUpToDate>
  <CharactersWithSpaces>2186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黎光</dc:creator>
  <dc:description>generated by python-docx</dc:description>
  <cp:lastModifiedBy>黎光</cp:lastModifiedBy>
  <dcterms:modified xsi:type="dcterms:W3CDTF">2026-09-11T12:58:03Z</dcterms:modified>
  <dc:title>基于滚动预测与储能协同调度的微网购电策略优化研究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eyJoZGlkIjoiOGUxNDhkMDcwNjZiYjQ4NzRjNzZjYWYyZmY3NmI5ZTIiLCJ1c2VySWQiOiI0ODk1NzQzMTcifQ==</vt:lpwstr>
  </property>
  <property fmtid="{D5CDD505-2E9C-101B-9397-08002B2CF9AE}" pid="3" name="KSOProductBuildVer">
    <vt:lpwstr>2052-12.1.0.28505</vt:lpwstr>
  </property>
  <property fmtid="{D5CDD505-2E9C-101B-9397-08002B2CF9AE}" pid="4" name="ICV">
    <vt:lpwstr>840AFB03BA1440E58D575237770842AD_12</vt:lpwstr>
  </property>
</Properties>
</file>